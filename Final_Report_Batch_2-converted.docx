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ind w:left="2395"/>
        <w:rPr>
          <w:sz w:val="20"/>
        </w:rPr>
      </w:pPr>
      <w:r>
        <w:rPr>
          <w:sz w:val="20"/>
        </w:rPr>
        <w:drawing>
          <wp:inline distT="0" distB="0" distL="0" distR="0">
            <wp:extent cx="2998470" cy="749300"/>
            <wp:effectExtent l="0" t="0" r="0" b="0"/>
            <wp:docPr id="1" name="image1.png" descr="JU Logo i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JU Logo inverted"/>
                    <pic:cNvPicPr>
                      <a:picLocks noChangeAspect="1"/>
                    </pic:cNvPicPr>
                  </pic:nvPicPr>
                  <pic:blipFill>
                    <a:blip r:embed="rId43" cstate="print"/>
                    <a:stretch>
                      <a:fillRect/>
                    </a:stretch>
                  </pic:blipFill>
                  <pic:spPr>
                    <a:xfrm>
                      <a:off x="0" y="0"/>
                      <a:ext cx="2998596" cy="749807"/>
                    </a:xfrm>
                    <a:prstGeom prst="rect">
                      <a:avLst/>
                    </a:prstGeom>
                  </pic:spPr>
                </pic:pic>
              </a:graphicData>
            </a:graphic>
          </wp:inline>
        </w:drawing>
      </w:r>
    </w:p>
    <w:p>
      <w:pPr>
        <w:pStyle w:val="9"/>
        <w:spacing w:before="7"/>
        <w:rPr>
          <w:sz w:val="23"/>
        </w:rPr>
      </w:pPr>
    </w:p>
    <w:p>
      <w:pPr>
        <w:spacing w:before="91" w:line="314" w:lineRule="auto"/>
        <w:ind w:left="974" w:right="976" w:firstLine="1224"/>
        <w:jc w:val="left"/>
        <w:rPr>
          <w:rFonts w:ascii="Arial"/>
          <w:sz w:val="28"/>
        </w:rPr>
      </w:pPr>
      <w:r>
        <w:rPr>
          <w:rFonts w:ascii="Arial"/>
          <w:color w:val="FFFFFF"/>
          <w:w w:val="110"/>
          <w:sz w:val="28"/>
        </w:rPr>
        <w:t>Faculty of Engineering and Technology Department of Electronics &amp; Communication Engineering</w:t>
      </w:r>
    </w:p>
    <w:p>
      <w:pPr>
        <w:spacing w:before="0" w:line="177" w:lineRule="exact"/>
        <w:ind w:left="177" w:right="538" w:firstLine="0"/>
        <w:jc w:val="center"/>
        <w:rPr>
          <w:rFonts w:ascii="Arial"/>
          <w:sz w:val="20"/>
        </w:rPr>
      </w:pPr>
      <w:r>
        <w:rPr>
          <w:rFonts w:ascii="Arial"/>
          <w:color w:val="FFFFFF"/>
          <w:sz w:val="20"/>
        </w:rPr>
        <w:t>Jain Global Campus, Kanakapura Taluk</w:t>
      </w:r>
    </w:p>
    <w:p>
      <w:pPr>
        <w:spacing w:before="37"/>
        <w:ind w:left="177" w:right="628" w:firstLine="0"/>
        <w:jc w:val="center"/>
        <w:rPr>
          <w:rFonts w:ascii="Arial"/>
          <w:sz w:val="20"/>
        </w:rPr>
      </w:pPr>
      <w:r>
        <w:rPr>
          <w:rFonts w:ascii="Arial"/>
          <w:color w:val="FFFFFF"/>
          <w:sz w:val="20"/>
        </w:rPr>
        <w:t>Ramanagara District, Karnataka, India -562112</w:t>
      </w:r>
    </w:p>
    <w:p>
      <w:pPr>
        <w:pStyle w:val="9"/>
        <w:spacing w:before="8"/>
        <w:rPr>
          <w:rFonts w:ascii="Arial"/>
          <w:sz w:val="26"/>
        </w:rPr>
      </w:pPr>
    </w:p>
    <w:p>
      <w:pPr>
        <w:pStyle w:val="6"/>
        <w:ind w:left="177" w:right="175"/>
        <w:jc w:val="center"/>
      </w:pPr>
      <w:r>
        <w:rPr>
          <w:color w:val="FFFFFF"/>
        </w:rPr>
        <w:t>2017-2021</w:t>
      </w:r>
    </w:p>
    <w:p>
      <w:pPr>
        <w:pStyle w:val="9"/>
        <w:rPr>
          <w:b/>
          <w:sz w:val="26"/>
        </w:rPr>
      </w:pPr>
    </w:p>
    <w:p>
      <w:pPr>
        <w:spacing w:before="209"/>
        <w:ind w:left="177" w:right="185" w:firstLine="0"/>
        <w:jc w:val="center"/>
        <w:rPr>
          <w:rFonts w:ascii="Arial"/>
          <w:b/>
          <w:sz w:val="22"/>
        </w:rPr>
      </w:pPr>
      <w:r>
        <w:rPr>
          <w:rFonts w:ascii="Arial"/>
          <w:b/>
          <w:color w:val="FFFFFF"/>
          <w:sz w:val="22"/>
        </w:rPr>
        <w:t>A Project Report on</w:t>
      </w:r>
    </w:p>
    <w:p>
      <w:pPr>
        <w:pStyle w:val="9"/>
        <w:spacing w:before="10"/>
        <w:rPr>
          <w:rFonts w:ascii="Arial"/>
          <w:b/>
          <w:sz w:val="23"/>
        </w:rPr>
      </w:pPr>
    </w:p>
    <w:p>
      <w:pPr>
        <w:spacing w:before="0" w:line="505" w:lineRule="exact"/>
        <w:ind w:left="86" w:right="95" w:firstLine="0"/>
        <w:jc w:val="center"/>
        <w:rPr>
          <w:b/>
          <w:sz w:val="35"/>
        </w:rPr>
      </w:pPr>
      <w:r>
        <w:rPr>
          <w:b/>
          <w:color w:val="FFFFFF"/>
          <w:sz w:val="36"/>
        </w:rPr>
        <w:t>“</w:t>
      </w:r>
      <w:r>
        <w:rPr>
          <w:b/>
          <w:color w:val="FFFFFF"/>
          <w:sz w:val="44"/>
        </w:rPr>
        <w:t>B</w:t>
      </w:r>
      <w:r>
        <w:rPr>
          <w:b/>
          <w:color w:val="FFFFFF"/>
          <w:sz w:val="35"/>
        </w:rPr>
        <w:t xml:space="preserve">IOMETRIC </w:t>
      </w:r>
      <w:r>
        <w:rPr>
          <w:b/>
          <w:color w:val="FFFFFF"/>
          <w:sz w:val="44"/>
        </w:rPr>
        <w:t>I</w:t>
      </w:r>
      <w:r>
        <w:rPr>
          <w:b/>
          <w:color w:val="FFFFFF"/>
          <w:sz w:val="35"/>
        </w:rPr>
        <w:t xml:space="preserve">DENTITY </w:t>
      </w:r>
      <w:r>
        <w:rPr>
          <w:b/>
          <w:color w:val="FFFFFF"/>
          <w:sz w:val="44"/>
        </w:rPr>
        <w:t>V</w:t>
      </w:r>
      <w:r>
        <w:rPr>
          <w:b/>
          <w:color w:val="FFFFFF"/>
          <w:sz w:val="35"/>
        </w:rPr>
        <w:t xml:space="preserve">ERIFICATION </w:t>
      </w:r>
      <w:r>
        <w:rPr>
          <w:b/>
          <w:color w:val="FFFFFF"/>
          <w:sz w:val="44"/>
        </w:rPr>
        <w:t>S</w:t>
      </w:r>
      <w:r>
        <w:rPr>
          <w:b/>
          <w:color w:val="FFFFFF"/>
          <w:sz w:val="35"/>
        </w:rPr>
        <w:t>YSTEM FOR</w:t>
      </w:r>
    </w:p>
    <w:p>
      <w:pPr>
        <w:spacing w:before="0" w:line="505" w:lineRule="exact"/>
        <w:ind w:left="177" w:right="185" w:firstLine="0"/>
        <w:jc w:val="center"/>
        <w:rPr>
          <w:b/>
          <w:sz w:val="44"/>
        </w:rPr>
      </w:pPr>
      <w:r>
        <w:rPr>
          <w:b/>
          <w:color w:val="FFFFFF"/>
          <w:sz w:val="44"/>
        </w:rPr>
        <w:t>N</w:t>
      </w:r>
      <w:r>
        <w:rPr>
          <w:b/>
          <w:color w:val="FFFFFF"/>
          <w:sz w:val="35"/>
        </w:rPr>
        <w:t xml:space="preserve">ATIONAL </w:t>
      </w:r>
      <w:r>
        <w:rPr>
          <w:b/>
          <w:color w:val="FFFFFF"/>
          <w:sz w:val="44"/>
        </w:rPr>
        <w:t>P</w:t>
      </w:r>
      <w:r>
        <w:rPr>
          <w:b/>
          <w:color w:val="FFFFFF"/>
          <w:sz w:val="35"/>
        </w:rPr>
        <w:t>OLLING</w:t>
      </w:r>
      <w:r>
        <w:rPr>
          <w:b/>
          <w:color w:val="FFFFFF"/>
          <w:sz w:val="44"/>
        </w:rPr>
        <w:t>”</w:t>
      </w:r>
    </w:p>
    <w:p>
      <w:pPr>
        <w:spacing w:before="356"/>
        <w:ind w:left="177" w:right="192" w:firstLine="0"/>
        <w:jc w:val="center"/>
        <w:rPr>
          <w:rFonts w:ascii="Arial"/>
          <w:b/>
          <w:sz w:val="22"/>
        </w:rPr>
      </w:pPr>
      <w:r>
        <w:rPr>
          <w:rFonts w:ascii="Arial"/>
          <w:b/>
          <w:color w:val="FFFFFF"/>
          <w:sz w:val="22"/>
        </w:rPr>
        <w:t>Submitted in partial fulfilment for the award of the degree of</w:t>
      </w:r>
    </w:p>
    <w:p>
      <w:pPr>
        <w:pStyle w:val="9"/>
        <w:rPr>
          <w:rFonts w:ascii="Arial"/>
          <w:b/>
        </w:rPr>
      </w:pPr>
    </w:p>
    <w:p>
      <w:pPr>
        <w:pStyle w:val="9"/>
        <w:spacing w:before="5"/>
        <w:rPr>
          <w:rFonts w:ascii="Arial"/>
          <w:b/>
          <w:sz w:val="23"/>
        </w:rPr>
      </w:pPr>
    </w:p>
    <w:p>
      <w:pPr>
        <w:spacing w:before="0"/>
        <w:ind w:left="177" w:right="78" w:firstLine="0"/>
        <w:jc w:val="center"/>
        <w:rPr>
          <w:sz w:val="35"/>
        </w:rPr>
      </w:pPr>
      <w:r>
        <w:rPr>
          <w:color w:val="FFFFFF"/>
          <w:sz w:val="44"/>
        </w:rPr>
        <w:t>B</w:t>
      </w:r>
      <w:r>
        <w:rPr>
          <w:color w:val="FFFFFF"/>
          <w:sz w:val="35"/>
        </w:rPr>
        <w:t xml:space="preserve">ACHELOR OF </w:t>
      </w:r>
      <w:r>
        <w:rPr>
          <w:color w:val="FFFFFF"/>
          <w:sz w:val="44"/>
        </w:rPr>
        <w:t>T</w:t>
      </w:r>
      <w:r>
        <w:rPr>
          <w:color w:val="FFFFFF"/>
          <w:sz w:val="35"/>
        </w:rPr>
        <w:t>ECHNOLOGY</w:t>
      </w:r>
    </w:p>
    <w:p>
      <w:pPr>
        <w:pStyle w:val="5"/>
        <w:spacing w:before="2" w:line="322" w:lineRule="exact"/>
        <w:ind w:left="177" w:right="175" w:firstLine="0"/>
        <w:jc w:val="center"/>
      </w:pPr>
      <w:r>
        <w:rPr>
          <w:color w:val="FFFFFF"/>
        </w:rPr>
        <w:t>IN</w:t>
      </w:r>
    </w:p>
    <w:p>
      <w:pPr>
        <w:spacing w:before="0" w:line="414" w:lineRule="exact"/>
        <w:ind w:left="91" w:right="95" w:firstLine="0"/>
        <w:jc w:val="center"/>
        <w:rPr>
          <w:b/>
          <w:sz w:val="36"/>
        </w:rPr>
      </w:pPr>
      <w:r>
        <w:rPr>
          <w:b/>
          <w:color w:val="FFFFFF"/>
          <w:sz w:val="36"/>
        </w:rPr>
        <w:t>ELECTRONICS AND COMMUNICATION</w:t>
      </w:r>
      <w:r>
        <w:rPr>
          <w:b/>
          <w:color w:val="FFFFFF"/>
          <w:spacing w:val="-58"/>
          <w:sz w:val="36"/>
        </w:rPr>
        <w:t xml:space="preserve"> </w:t>
      </w:r>
      <w:r>
        <w:rPr>
          <w:b/>
          <w:color w:val="FFFFFF"/>
          <w:sz w:val="36"/>
        </w:rPr>
        <w:t>ENGINEERING</w:t>
      </w:r>
    </w:p>
    <w:p>
      <w:pPr>
        <w:pStyle w:val="9"/>
        <w:spacing w:before="5"/>
        <w:rPr>
          <w:b/>
          <w:sz w:val="45"/>
        </w:rPr>
      </w:pPr>
    </w:p>
    <w:p>
      <w:pPr>
        <w:spacing w:before="0"/>
        <w:ind w:left="177" w:right="182" w:firstLine="0"/>
        <w:jc w:val="center"/>
        <w:rPr>
          <w:rFonts w:ascii="Arial"/>
          <w:b/>
          <w:sz w:val="24"/>
        </w:rPr>
      </w:pPr>
      <w:r>
        <w:rPr>
          <w:rFonts w:ascii="Arial"/>
          <w:b/>
          <w:color w:val="FFFFFF"/>
          <w:sz w:val="22"/>
        </w:rPr>
        <w:t xml:space="preserve">Submitted </w:t>
      </w:r>
      <w:r>
        <w:rPr>
          <w:rFonts w:ascii="Arial"/>
          <w:b/>
          <w:color w:val="FFFFFF"/>
          <w:sz w:val="24"/>
        </w:rPr>
        <w:t>by</w:t>
      </w:r>
    </w:p>
    <w:p>
      <w:pPr>
        <w:pStyle w:val="9"/>
        <w:rPr>
          <w:rFonts w:ascii="Arial"/>
          <w:b/>
        </w:rPr>
      </w:pPr>
    </w:p>
    <w:p>
      <w:pPr>
        <w:pStyle w:val="5"/>
        <w:spacing w:line="276" w:lineRule="auto"/>
        <w:ind w:left="2914" w:right="2915" w:firstLine="0"/>
        <w:jc w:val="center"/>
      </w:pPr>
      <w:r>
        <w:rPr>
          <w:color w:val="FFFFFF"/>
        </w:rPr>
        <w:t>SHAIK MOHAMMED</w:t>
      </w:r>
      <w:r>
        <w:rPr>
          <w:color w:val="FFFFFF"/>
          <w:spacing w:val="-9"/>
        </w:rPr>
        <w:t xml:space="preserve"> </w:t>
      </w:r>
      <w:r>
        <w:rPr>
          <w:color w:val="FFFFFF"/>
        </w:rPr>
        <w:t>JUNAID 17BTREC007</w:t>
      </w:r>
    </w:p>
    <w:p>
      <w:pPr>
        <w:spacing w:before="0" w:line="278" w:lineRule="auto"/>
        <w:ind w:left="2914" w:right="2913" w:firstLine="0"/>
        <w:jc w:val="center"/>
        <w:rPr>
          <w:b/>
          <w:sz w:val="28"/>
        </w:rPr>
      </w:pPr>
      <w:r>
        <w:rPr>
          <w:b/>
          <w:color w:val="FFFFFF"/>
          <w:sz w:val="28"/>
        </w:rPr>
        <w:t xml:space="preserve">ANUROOP </w:t>
      </w:r>
      <w:r>
        <w:rPr>
          <w:b/>
          <w:color w:val="FFFFFF"/>
          <w:spacing w:val="-4"/>
          <w:sz w:val="28"/>
        </w:rPr>
        <w:t xml:space="preserve">MISHRA </w:t>
      </w:r>
      <w:r>
        <w:rPr>
          <w:b/>
          <w:color w:val="FFFFFF"/>
          <w:sz w:val="28"/>
        </w:rPr>
        <w:t>17BTREC019</w:t>
      </w:r>
    </w:p>
    <w:p>
      <w:pPr>
        <w:spacing w:before="0" w:line="276" w:lineRule="auto"/>
        <w:ind w:left="3985" w:right="3308" w:hanging="665"/>
        <w:jc w:val="left"/>
        <w:rPr>
          <w:b/>
          <w:sz w:val="28"/>
        </w:rPr>
      </w:pPr>
      <w:r>
        <w:rPr>
          <w:b/>
          <w:color w:val="FFFFFF"/>
          <w:sz w:val="28"/>
        </w:rPr>
        <w:t>ARJUN SURESH SINGH 17BTREC020 ARPIT MALL 17BTREC021</w:t>
      </w:r>
    </w:p>
    <w:p>
      <w:pPr>
        <w:pStyle w:val="9"/>
        <w:spacing w:before="5"/>
        <w:rPr>
          <w:b/>
          <w:sz w:val="43"/>
        </w:rPr>
      </w:pPr>
    </w:p>
    <w:p>
      <w:pPr>
        <w:spacing w:before="0"/>
        <w:ind w:left="177" w:right="184" w:firstLine="0"/>
        <w:jc w:val="center"/>
        <w:rPr>
          <w:rFonts w:ascii="Arial"/>
          <w:b/>
          <w:sz w:val="22"/>
        </w:rPr>
      </w:pPr>
      <w:r>
        <w:rPr>
          <w:rFonts w:ascii="Arial"/>
          <w:b/>
          <w:color w:val="FFFFFF"/>
          <w:sz w:val="22"/>
        </w:rPr>
        <w:t>Under the guidance of</w:t>
      </w:r>
    </w:p>
    <w:p>
      <w:pPr>
        <w:pStyle w:val="9"/>
        <w:spacing w:before="4"/>
        <w:rPr>
          <w:rFonts w:ascii="Arial"/>
          <w:b/>
          <w:sz w:val="20"/>
        </w:rPr>
      </w:pPr>
    </w:p>
    <w:p>
      <w:pPr>
        <w:spacing w:before="0" w:line="244" w:lineRule="auto"/>
        <w:ind w:left="3661" w:right="3823" w:firstLine="405"/>
        <w:jc w:val="left"/>
        <w:rPr>
          <w:rFonts w:ascii="Arial"/>
          <w:b/>
          <w:sz w:val="20"/>
        </w:rPr>
      </w:pPr>
      <w:r>
        <w:rPr>
          <w:rFonts w:ascii="Arial"/>
          <w:b/>
          <w:color w:val="FFFFFF"/>
          <w:sz w:val="20"/>
        </w:rPr>
        <w:t>Dr. R. Sukumar Head of the Department</w:t>
      </w:r>
    </w:p>
    <w:p>
      <w:pPr>
        <w:spacing w:before="1"/>
        <w:ind w:left="2261" w:right="2436" w:firstLine="0"/>
        <w:jc w:val="center"/>
        <w:rPr>
          <w:rFonts w:ascii="Arial"/>
          <w:sz w:val="20"/>
        </w:rPr>
      </w:pPr>
      <w:r>
        <w:rPr>
          <w:rFonts w:ascii="Arial"/>
          <w:color w:val="FFFFFF"/>
          <w:sz w:val="20"/>
        </w:rPr>
        <w:t>Department of Electronics &amp; Communication Engineering Faculty of Engineering and Technology</w:t>
      </w:r>
    </w:p>
    <w:p>
      <w:pPr>
        <w:spacing w:before="0" w:line="224" w:lineRule="exact"/>
        <w:ind w:left="177" w:right="403" w:firstLine="0"/>
        <w:jc w:val="center"/>
        <w:rPr>
          <w:rFonts w:ascii="Arial"/>
          <w:sz w:val="20"/>
        </w:rPr>
      </w:pPr>
      <w:r>
        <w:rPr>
          <w:rFonts w:ascii="Arial"/>
          <w:b/>
          <w:color w:val="FFFFFF"/>
          <w:sz w:val="20"/>
        </w:rPr>
        <w:t xml:space="preserve">JAIN </w:t>
      </w:r>
      <w:r>
        <w:rPr>
          <w:rFonts w:ascii="Arial"/>
          <w:color w:val="FFFFFF"/>
          <w:sz w:val="20"/>
        </w:rPr>
        <w:t>(Deemed-to-be University)</w:t>
      </w:r>
    </w:p>
    <w:p>
      <w:pPr>
        <w:spacing w:after="0" w:line="224" w:lineRule="exact"/>
        <w:jc w:val="center"/>
        <w:rPr>
          <w:rFonts w:ascii="Arial"/>
          <w:sz w:val="20"/>
        </w:rPr>
        <w:sectPr>
          <w:type w:val="continuous"/>
          <w:pgSz w:w="11920" w:h="16850"/>
          <w:pgMar w:top="1140" w:right="1080" w:bottom="280" w:left="1080" w:header="720" w:footer="720" w:gutter="0"/>
          <w:cols w:space="720" w:num="1"/>
        </w:sectPr>
      </w:pPr>
    </w:p>
    <w:p>
      <w:pPr>
        <w:pStyle w:val="9"/>
        <w:spacing w:before="8"/>
        <w:rPr>
          <w:rFonts w:ascii="Arial"/>
          <w:sz w:val="25"/>
        </w:rPr>
      </w:pPr>
      <w:bookmarkStart w:id="21" w:name="_GoBack"/>
      <w:r>
        <w:pict>
          <v:shape id="_x0000_s1026" o:spid="_x0000_s1026" style="position:absolute;left:0pt;margin-left:83.05pt;margin-top:77.35pt;height:696.7pt;width:447.45pt;mso-position-horizontal-relative:page;mso-position-vertical-relative:page;z-index:-251653120;mso-width-relative:page;mso-height-relative:page;" fillcolor="#000000" filled="t" stroked="f" coordorigin="1661,1541" coordsize="8949,13934" path="m10550,1541l1721,1541,1661,1541,1661,15475,1721,15475,10550,15475,10550,15415,1721,15415,1721,1601,10550,1601,10550,1541xm10610,1541l10550,1541,10550,15475,10610,15475,10610,1541xe">
            <v:path arrowok="t"/>
            <v:fill on="t" focussize="0,0"/>
            <v:stroke on="f"/>
            <v:imagedata o:title=""/>
            <o:lock v:ext="edit"/>
          </v:shape>
        </w:pict>
      </w:r>
      <w:bookmarkEnd w:id="21"/>
    </w:p>
    <w:p>
      <w:pPr>
        <w:pStyle w:val="9"/>
        <w:ind w:left="2710"/>
        <w:rPr>
          <w:rFonts w:ascii="Arial"/>
          <w:sz w:val="20"/>
        </w:rPr>
      </w:pPr>
      <w:r>
        <w:rPr>
          <w:rFonts w:ascii="Arial"/>
          <w:sz w:val="20"/>
        </w:rPr>
        <w:drawing>
          <wp:inline distT="0" distB="0" distL="0" distR="0">
            <wp:extent cx="2481580" cy="32639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44" cstate="print"/>
                    <a:stretch>
                      <a:fillRect/>
                    </a:stretch>
                  </pic:blipFill>
                  <pic:spPr>
                    <a:xfrm>
                      <a:off x="0" y="0"/>
                      <a:ext cx="2481745" cy="326898"/>
                    </a:xfrm>
                    <a:prstGeom prst="rect">
                      <a:avLst/>
                    </a:prstGeom>
                  </pic:spPr>
                </pic:pic>
              </a:graphicData>
            </a:graphic>
          </wp:inline>
        </w:drawing>
      </w:r>
    </w:p>
    <w:p>
      <w:pPr>
        <w:pStyle w:val="9"/>
        <w:spacing w:before="3"/>
        <w:rPr>
          <w:rFonts w:ascii="Arial"/>
          <w:sz w:val="14"/>
        </w:rPr>
      </w:pPr>
    </w:p>
    <w:p>
      <w:pPr>
        <w:spacing w:before="102"/>
        <w:ind w:left="0" w:right="404" w:firstLine="0"/>
        <w:jc w:val="center"/>
        <w:rPr>
          <w:rFonts w:ascii="Arial"/>
          <w:sz w:val="32"/>
        </w:rPr>
      </w:pPr>
      <w:r>
        <w:rPr>
          <w:rFonts w:ascii="Arial"/>
          <w:w w:val="110"/>
          <w:sz w:val="32"/>
        </w:rPr>
        <w:t>Faculty of Engineering and</w:t>
      </w:r>
      <w:r>
        <w:rPr>
          <w:rFonts w:ascii="Arial"/>
          <w:spacing w:val="-71"/>
          <w:w w:val="110"/>
          <w:sz w:val="32"/>
        </w:rPr>
        <w:t xml:space="preserve"> </w:t>
      </w:r>
      <w:r>
        <w:rPr>
          <w:rFonts w:ascii="Arial"/>
          <w:w w:val="110"/>
          <w:sz w:val="32"/>
        </w:rPr>
        <w:t>Technology</w:t>
      </w:r>
    </w:p>
    <w:p>
      <w:pPr>
        <w:spacing w:before="56"/>
        <w:ind w:left="0" w:right="401" w:firstLine="0"/>
        <w:jc w:val="center"/>
        <w:rPr>
          <w:rFonts w:ascii="Arial"/>
          <w:sz w:val="28"/>
        </w:rPr>
      </w:pPr>
      <w:r>
        <w:rPr>
          <w:rFonts w:ascii="Arial"/>
          <w:w w:val="110"/>
          <w:sz w:val="28"/>
        </w:rPr>
        <w:t>Department of Electronics and Communication Engineering</w:t>
      </w:r>
    </w:p>
    <w:p>
      <w:pPr>
        <w:spacing w:before="51" w:line="276" w:lineRule="auto"/>
        <w:ind w:left="2375" w:right="2783" w:firstLine="0"/>
        <w:jc w:val="center"/>
        <w:rPr>
          <w:rFonts w:ascii="Arial"/>
          <w:sz w:val="20"/>
        </w:rPr>
      </w:pPr>
      <w:r>
        <w:rPr>
          <w:rFonts w:ascii="Arial"/>
          <w:sz w:val="20"/>
        </w:rPr>
        <w:t>Jain Global Campus, Kanakapura Taluk - 562112 Ramanagara District, Karnataka, India</w:t>
      </w:r>
    </w:p>
    <w:p>
      <w:pPr>
        <w:pStyle w:val="9"/>
        <w:spacing w:before="10"/>
        <w:rPr>
          <w:rFonts w:ascii="Arial"/>
          <w:sz w:val="23"/>
        </w:rPr>
      </w:pPr>
    </w:p>
    <w:p>
      <w:pPr>
        <w:pStyle w:val="6"/>
        <w:ind w:left="0" w:right="410"/>
        <w:jc w:val="center"/>
      </w:pPr>
      <w:r>
        <w:t>2017-2021</w:t>
      </w:r>
    </w:p>
    <w:p>
      <w:pPr>
        <w:pStyle w:val="9"/>
        <w:spacing w:before="3"/>
        <w:rPr>
          <w:b/>
          <w:sz w:val="22"/>
        </w:rPr>
      </w:pPr>
    </w:p>
    <w:p>
      <w:pPr>
        <w:spacing w:before="0"/>
        <w:ind w:left="0" w:right="406" w:firstLine="0"/>
        <w:jc w:val="center"/>
        <w:rPr>
          <w:rFonts w:ascii="Arial"/>
          <w:b/>
          <w:sz w:val="22"/>
        </w:rPr>
      </w:pPr>
      <w:r>
        <w:rPr>
          <w:rFonts w:ascii="Arial"/>
          <w:b/>
          <w:sz w:val="22"/>
        </w:rPr>
        <w:t>A  Project Report on</w:t>
      </w:r>
    </w:p>
    <w:p>
      <w:pPr>
        <w:pStyle w:val="9"/>
        <w:spacing w:before="10"/>
        <w:rPr>
          <w:rFonts w:ascii="Arial"/>
          <w:b/>
          <w:sz w:val="21"/>
        </w:rPr>
      </w:pPr>
    </w:p>
    <w:p>
      <w:pPr>
        <w:pStyle w:val="4"/>
        <w:spacing w:line="415" w:lineRule="exact"/>
        <w:ind w:right="406"/>
        <w:jc w:val="center"/>
        <w:rPr>
          <w:rFonts w:ascii="Arial" w:hAnsi="Arial"/>
        </w:rPr>
      </w:pPr>
      <w:r>
        <w:rPr>
          <w:spacing w:val="8"/>
          <w:sz w:val="36"/>
        </w:rPr>
        <w:t>“</w:t>
      </w:r>
      <w:r>
        <w:rPr>
          <w:rFonts w:ascii="Arial" w:hAnsi="Arial"/>
          <w:spacing w:val="8"/>
          <w:sz w:val="36"/>
        </w:rPr>
        <w:t>B</w:t>
      </w:r>
      <w:r>
        <w:rPr>
          <w:rFonts w:ascii="Arial" w:hAnsi="Arial"/>
          <w:spacing w:val="8"/>
        </w:rPr>
        <w:t xml:space="preserve">IOMETRIC </w:t>
      </w:r>
      <w:r>
        <w:rPr>
          <w:rFonts w:ascii="Arial" w:hAnsi="Arial"/>
          <w:spacing w:val="8"/>
          <w:sz w:val="36"/>
        </w:rPr>
        <w:t>I</w:t>
      </w:r>
      <w:r>
        <w:rPr>
          <w:rFonts w:ascii="Arial" w:hAnsi="Arial"/>
          <w:spacing w:val="8"/>
        </w:rPr>
        <w:t xml:space="preserve">DENTITY </w:t>
      </w:r>
      <w:r>
        <w:rPr>
          <w:rFonts w:ascii="Arial" w:hAnsi="Arial"/>
          <w:spacing w:val="8"/>
          <w:sz w:val="36"/>
        </w:rPr>
        <w:t>V</w:t>
      </w:r>
      <w:r>
        <w:rPr>
          <w:rFonts w:ascii="Arial" w:hAnsi="Arial"/>
          <w:spacing w:val="8"/>
        </w:rPr>
        <w:t xml:space="preserve">ERIFICATION </w:t>
      </w:r>
      <w:r>
        <w:rPr>
          <w:rFonts w:ascii="Arial" w:hAnsi="Arial"/>
          <w:spacing w:val="7"/>
          <w:sz w:val="36"/>
        </w:rPr>
        <w:t>S</w:t>
      </w:r>
      <w:r>
        <w:rPr>
          <w:rFonts w:ascii="Arial" w:hAnsi="Arial"/>
          <w:spacing w:val="7"/>
        </w:rPr>
        <w:t>YSTEM</w:t>
      </w:r>
      <w:r>
        <w:rPr>
          <w:rFonts w:ascii="Arial" w:hAnsi="Arial"/>
          <w:spacing w:val="64"/>
        </w:rPr>
        <w:t xml:space="preserve"> </w:t>
      </w:r>
      <w:r>
        <w:rPr>
          <w:rFonts w:ascii="Arial" w:hAnsi="Arial"/>
          <w:spacing w:val="6"/>
        </w:rPr>
        <w:t>FOR</w:t>
      </w:r>
    </w:p>
    <w:p>
      <w:pPr>
        <w:spacing w:before="0"/>
        <w:ind w:left="0" w:right="407" w:firstLine="0"/>
        <w:jc w:val="center"/>
        <w:rPr>
          <w:b/>
          <w:sz w:val="36"/>
        </w:rPr>
      </w:pPr>
      <w:r>
        <w:rPr>
          <w:rFonts w:ascii="Arial" w:hAnsi="Arial"/>
          <w:b/>
          <w:sz w:val="36"/>
        </w:rPr>
        <w:t>N</w:t>
      </w:r>
      <w:r>
        <w:rPr>
          <w:rFonts w:ascii="Arial" w:hAnsi="Arial"/>
          <w:b/>
          <w:sz w:val="29"/>
        </w:rPr>
        <w:t xml:space="preserve">ATIONAL </w:t>
      </w:r>
      <w:r>
        <w:rPr>
          <w:rFonts w:ascii="Arial" w:hAnsi="Arial"/>
          <w:b/>
          <w:sz w:val="36"/>
        </w:rPr>
        <w:t>P</w:t>
      </w:r>
      <w:r>
        <w:rPr>
          <w:rFonts w:ascii="Arial" w:hAnsi="Arial"/>
          <w:b/>
          <w:sz w:val="29"/>
        </w:rPr>
        <w:t>OLLING</w:t>
      </w:r>
      <w:r>
        <w:rPr>
          <w:b/>
          <w:sz w:val="36"/>
        </w:rPr>
        <w:t>”</w:t>
      </w:r>
    </w:p>
    <w:p>
      <w:pPr>
        <w:spacing w:before="254"/>
        <w:ind w:left="0" w:right="424" w:firstLine="0"/>
        <w:jc w:val="center"/>
        <w:rPr>
          <w:rFonts w:ascii="Arial"/>
          <w:b/>
          <w:sz w:val="22"/>
        </w:rPr>
      </w:pPr>
      <w:r>
        <w:rPr>
          <w:rFonts w:ascii="Arial"/>
          <w:b/>
          <w:sz w:val="22"/>
        </w:rPr>
        <w:t>Submitted in partial fulfilment for the award of the degree of</w:t>
      </w:r>
    </w:p>
    <w:p>
      <w:pPr>
        <w:pStyle w:val="9"/>
        <w:spacing w:before="1"/>
        <w:rPr>
          <w:rFonts w:ascii="Arial"/>
          <w:b/>
          <w:sz w:val="22"/>
        </w:rPr>
      </w:pPr>
    </w:p>
    <w:p>
      <w:pPr>
        <w:spacing w:before="0" w:line="336" w:lineRule="auto"/>
        <w:ind w:left="2375" w:right="2804" w:firstLine="0"/>
        <w:jc w:val="center"/>
        <w:rPr>
          <w:b/>
          <w:sz w:val="26"/>
        </w:rPr>
      </w:pPr>
      <w:r>
        <w:rPr>
          <w:b/>
          <w:spacing w:val="26"/>
          <w:sz w:val="32"/>
        </w:rPr>
        <w:t>B</w:t>
      </w:r>
      <w:r>
        <w:rPr>
          <w:b/>
          <w:spacing w:val="26"/>
          <w:sz w:val="26"/>
        </w:rPr>
        <w:t xml:space="preserve">ACHELOR </w:t>
      </w:r>
      <w:r>
        <w:rPr>
          <w:b/>
          <w:spacing w:val="15"/>
          <w:sz w:val="26"/>
        </w:rPr>
        <w:t xml:space="preserve">OF </w:t>
      </w:r>
      <w:r>
        <w:rPr>
          <w:b/>
          <w:spacing w:val="26"/>
          <w:sz w:val="32"/>
        </w:rPr>
        <w:t>T</w:t>
      </w:r>
      <w:r>
        <w:rPr>
          <w:b/>
          <w:spacing w:val="26"/>
          <w:sz w:val="26"/>
        </w:rPr>
        <w:t xml:space="preserve">ECHNOLOGY </w:t>
      </w:r>
      <w:r>
        <w:rPr>
          <w:b/>
          <w:spacing w:val="-32"/>
          <w:sz w:val="26"/>
        </w:rPr>
        <w:t>IN</w:t>
      </w:r>
    </w:p>
    <w:p>
      <w:pPr>
        <w:spacing w:before="0" w:line="307" w:lineRule="exact"/>
        <w:ind w:left="0" w:right="427" w:firstLine="0"/>
        <w:jc w:val="center"/>
        <w:rPr>
          <w:b/>
          <w:sz w:val="28"/>
        </w:rPr>
      </w:pPr>
      <w:r>
        <w:rPr>
          <w:b/>
          <w:spacing w:val="26"/>
          <w:sz w:val="28"/>
        </w:rPr>
        <w:t xml:space="preserve">ELECTRONICS </w:t>
      </w:r>
      <w:r>
        <w:rPr>
          <w:b/>
          <w:spacing w:val="20"/>
          <w:sz w:val="28"/>
        </w:rPr>
        <w:t xml:space="preserve">AND </w:t>
      </w:r>
      <w:r>
        <w:rPr>
          <w:b/>
          <w:spacing w:val="26"/>
          <w:sz w:val="28"/>
        </w:rPr>
        <w:t>COMMUNICATION</w:t>
      </w:r>
      <w:r>
        <w:rPr>
          <w:b/>
          <w:spacing w:val="105"/>
          <w:sz w:val="28"/>
        </w:rPr>
        <w:t xml:space="preserve"> </w:t>
      </w:r>
      <w:r>
        <w:rPr>
          <w:b/>
          <w:spacing w:val="26"/>
          <w:sz w:val="28"/>
        </w:rPr>
        <w:t>ENGINEERING</w:t>
      </w:r>
    </w:p>
    <w:p>
      <w:pPr>
        <w:pStyle w:val="9"/>
        <w:rPr>
          <w:b/>
          <w:sz w:val="29"/>
        </w:rPr>
      </w:pPr>
    </w:p>
    <w:p>
      <w:pPr>
        <w:spacing w:before="0"/>
        <w:ind w:left="0" w:right="410" w:firstLine="0"/>
        <w:jc w:val="center"/>
        <w:rPr>
          <w:rFonts w:ascii="Arial"/>
          <w:b/>
          <w:sz w:val="22"/>
        </w:rPr>
      </w:pPr>
      <w:r>
        <w:rPr>
          <w:rFonts w:ascii="Arial"/>
          <w:b/>
          <w:sz w:val="22"/>
        </w:rPr>
        <w:t>Submitted by</w:t>
      </w:r>
    </w:p>
    <w:p>
      <w:pPr>
        <w:pStyle w:val="9"/>
        <w:rPr>
          <w:rFonts w:ascii="Arial"/>
          <w:b/>
          <w:sz w:val="22"/>
        </w:rPr>
      </w:pPr>
    </w:p>
    <w:p>
      <w:pPr>
        <w:spacing w:before="0"/>
        <w:ind w:left="2375" w:right="2784" w:firstLine="0"/>
        <w:jc w:val="center"/>
        <w:rPr>
          <w:b/>
          <w:sz w:val="28"/>
        </w:rPr>
      </w:pPr>
      <w:r>
        <w:rPr>
          <w:b/>
          <w:spacing w:val="7"/>
          <w:sz w:val="28"/>
        </w:rPr>
        <w:t xml:space="preserve">SHAIK MOHAMMED JUNAID </w:t>
      </w:r>
      <w:r>
        <w:rPr>
          <w:b/>
          <w:spacing w:val="8"/>
          <w:sz w:val="28"/>
        </w:rPr>
        <w:t>17BTREC007</w:t>
      </w:r>
    </w:p>
    <w:p>
      <w:pPr>
        <w:pStyle w:val="9"/>
        <w:spacing w:before="1"/>
        <w:rPr>
          <w:b/>
          <w:sz w:val="28"/>
        </w:rPr>
      </w:pPr>
    </w:p>
    <w:p>
      <w:pPr>
        <w:spacing w:before="1"/>
        <w:ind w:left="3268" w:right="3679" w:firstLine="0"/>
        <w:jc w:val="center"/>
        <w:rPr>
          <w:b/>
          <w:sz w:val="28"/>
        </w:rPr>
      </w:pPr>
      <w:r>
        <w:rPr>
          <w:b/>
          <w:spacing w:val="7"/>
          <w:sz w:val="28"/>
        </w:rPr>
        <w:t xml:space="preserve">ANUROOP </w:t>
      </w:r>
      <w:r>
        <w:rPr>
          <w:b/>
          <w:spacing w:val="5"/>
          <w:sz w:val="28"/>
        </w:rPr>
        <w:t xml:space="preserve">MISHRA </w:t>
      </w:r>
      <w:r>
        <w:rPr>
          <w:b/>
          <w:spacing w:val="8"/>
          <w:sz w:val="28"/>
        </w:rPr>
        <w:t>17BTREC019</w:t>
      </w:r>
    </w:p>
    <w:p>
      <w:pPr>
        <w:pStyle w:val="9"/>
        <w:spacing w:before="10"/>
        <w:rPr>
          <w:b/>
          <w:sz w:val="27"/>
        </w:rPr>
      </w:pPr>
    </w:p>
    <w:p>
      <w:pPr>
        <w:spacing w:before="1"/>
        <w:ind w:left="2375" w:right="2782" w:firstLine="0"/>
        <w:jc w:val="center"/>
        <w:rPr>
          <w:b/>
          <w:sz w:val="28"/>
        </w:rPr>
      </w:pPr>
      <w:r>
        <w:rPr>
          <w:b/>
          <w:spacing w:val="7"/>
          <w:sz w:val="28"/>
        </w:rPr>
        <w:t xml:space="preserve">ARJUN SURESH </w:t>
      </w:r>
      <w:r>
        <w:rPr>
          <w:b/>
          <w:spacing w:val="4"/>
          <w:sz w:val="28"/>
        </w:rPr>
        <w:t xml:space="preserve">SINGH </w:t>
      </w:r>
      <w:r>
        <w:rPr>
          <w:b/>
          <w:spacing w:val="8"/>
          <w:sz w:val="28"/>
        </w:rPr>
        <w:t>17BTREC020</w:t>
      </w:r>
    </w:p>
    <w:p>
      <w:pPr>
        <w:pStyle w:val="9"/>
        <w:spacing w:before="10"/>
        <w:rPr>
          <w:b/>
          <w:sz w:val="27"/>
        </w:rPr>
      </w:pPr>
    </w:p>
    <w:p>
      <w:pPr>
        <w:spacing w:before="0" w:line="242" w:lineRule="auto"/>
        <w:ind w:left="3268" w:right="3674" w:firstLine="0"/>
        <w:jc w:val="center"/>
        <w:rPr>
          <w:b/>
          <w:sz w:val="28"/>
        </w:rPr>
      </w:pPr>
      <w:r>
        <w:rPr>
          <w:b/>
          <w:spacing w:val="7"/>
          <w:sz w:val="28"/>
        </w:rPr>
        <w:t xml:space="preserve">ARPIT </w:t>
      </w:r>
      <w:r>
        <w:rPr>
          <w:b/>
          <w:spacing w:val="2"/>
          <w:sz w:val="28"/>
        </w:rPr>
        <w:t xml:space="preserve">MALL </w:t>
      </w:r>
      <w:r>
        <w:rPr>
          <w:b/>
          <w:spacing w:val="8"/>
          <w:sz w:val="28"/>
        </w:rPr>
        <w:t>17BTREC021</w:t>
      </w:r>
    </w:p>
    <w:p>
      <w:pPr>
        <w:spacing w:before="234" w:line="520" w:lineRule="atLeast"/>
        <w:ind w:left="3468" w:right="3879" w:firstLine="0"/>
        <w:jc w:val="center"/>
        <w:rPr>
          <w:rFonts w:ascii="Arial"/>
          <w:b/>
          <w:sz w:val="22"/>
        </w:rPr>
      </w:pPr>
      <w:r>
        <w:rPr>
          <w:rFonts w:ascii="Arial"/>
          <w:b/>
          <w:sz w:val="22"/>
        </w:rPr>
        <w:t>Under the guidance of Dr. R. Sukumar</w:t>
      </w:r>
    </w:p>
    <w:p>
      <w:pPr>
        <w:spacing w:before="7"/>
        <w:ind w:left="0" w:right="339" w:firstLine="0"/>
        <w:jc w:val="center"/>
        <w:rPr>
          <w:rFonts w:ascii="Arial"/>
          <w:sz w:val="20"/>
        </w:rPr>
      </w:pPr>
      <w:r>
        <w:rPr>
          <w:rFonts w:ascii="Arial"/>
          <w:sz w:val="20"/>
        </w:rPr>
        <w:t>Head of the Department</w:t>
      </w:r>
    </w:p>
    <w:p>
      <w:pPr>
        <w:spacing w:before="1"/>
        <w:ind w:left="0" w:right="405" w:firstLine="0"/>
        <w:jc w:val="center"/>
        <w:rPr>
          <w:rFonts w:ascii="Arial"/>
          <w:sz w:val="20"/>
        </w:rPr>
      </w:pPr>
      <w:r>
        <w:rPr>
          <w:rFonts w:ascii="Arial"/>
          <w:sz w:val="20"/>
        </w:rPr>
        <w:t>Department of Electronics and Communication Engineering</w:t>
      </w:r>
    </w:p>
    <w:p>
      <w:pPr>
        <w:spacing w:before="3" w:line="228" w:lineRule="exact"/>
        <w:ind w:left="0" w:right="147" w:firstLine="0"/>
        <w:jc w:val="center"/>
        <w:rPr>
          <w:rFonts w:ascii="Arial"/>
          <w:sz w:val="20"/>
        </w:rPr>
      </w:pPr>
      <w:r>
        <w:rPr>
          <w:rFonts w:ascii="Arial"/>
          <w:w w:val="110"/>
          <w:sz w:val="20"/>
        </w:rPr>
        <w:t>Faculty of Engineering &amp; Technology</w:t>
      </w:r>
    </w:p>
    <w:p>
      <w:pPr>
        <w:spacing w:before="0" w:line="251" w:lineRule="exact"/>
        <w:ind w:left="0" w:right="401" w:firstLine="0"/>
        <w:jc w:val="center"/>
        <w:rPr>
          <w:b/>
          <w:sz w:val="16"/>
        </w:rPr>
      </w:pPr>
      <w:r>
        <w:rPr>
          <w:b/>
          <w:sz w:val="22"/>
        </w:rPr>
        <w:t xml:space="preserve">JAIN </w:t>
      </w:r>
      <w:r>
        <w:rPr>
          <w:b/>
          <w:sz w:val="16"/>
        </w:rPr>
        <w:t>DEEMED-TO-BE UNIVERSITY</w:t>
      </w:r>
    </w:p>
    <w:p>
      <w:pPr>
        <w:spacing w:after="0" w:line="251" w:lineRule="exact"/>
        <w:jc w:val="center"/>
        <w:rPr>
          <w:sz w:val="16"/>
        </w:rPr>
        <w:sectPr>
          <w:pgSz w:w="11910" w:h="16840"/>
          <w:pgMar w:top="1520" w:right="720" w:bottom="280" w:left="1480" w:header="720" w:footer="720" w:gutter="0"/>
          <w:cols w:space="720" w:num="1"/>
        </w:sectPr>
      </w:pPr>
    </w:p>
    <w:p>
      <w:pPr>
        <w:pStyle w:val="9"/>
        <w:spacing w:before="4"/>
        <w:rPr>
          <w:b/>
          <w:sz w:val="11"/>
        </w:rPr>
      </w:pPr>
    </w:p>
    <w:p>
      <w:pPr>
        <w:pStyle w:val="9"/>
        <w:ind w:left="3018"/>
        <w:rPr>
          <w:sz w:val="20"/>
        </w:rPr>
      </w:pPr>
      <w:r>
        <w:rPr>
          <w:sz w:val="20"/>
        </w:rPr>
        <w:drawing>
          <wp:inline distT="0" distB="0" distL="0" distR="0">
            <wp:extent cx="2479040" cy="32639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pic:cNvPicPr>
                      <a:picLocks noChangeAspect="1"/>
                    </pic:cNvPicPr>
                  </pic:nvPicPr>
                  <pic:blipFill>
                    <a:blip r:embed="rId44" cstate="print"/>
                    <a:stretch>
                      <a:fillRect/>
                    </a:stretch>
                  </pic:blipFill>
                  <pic:spPr>
                    <a:xfrm>
                      <a:off x="0" y="0"/>
                      <a:ext cx="2479276" cy="326898"/>
                    </a:xfrm>
                    <a:prstGeom prst="rect">
                      <a:avLst/>
                    </a:prstGeom>
                  </pic:spPr>
                </pic:pic>
              </a:graphicData>
            </a:graphic>
          </wp:inline>
        </w:drawing>
      </w:r>
    </w:p>
    <w:p>
      <w:pPr>
        <w:pStyle w:val="9"/>
        <w:rPr>
          <w:b/>
          <w:sz w:val="20"/>
        </w:rPr>
      </w:pPr>
    </w:p>
    <w:p>
      <w:pPr>
        <w:pStyle w:val="9"/>
        <w:spacing w:before="1"/>
        <w:rPr>
          <w:b/>
          <w:sz w:val="23"/>
        </w:rPr>
      </w:pPr>
    </w:p>
    <w:p>
      <w:pPr>
        <w:pStyle w:val="2"/>
        <w:ind w:right="421"/>
      </w:pPr>
      <w:r>
        <w:rPr>
          <w:spacing w:val="8"/>
        </w:rPr>
        <w:t xml:space="preserve">Faculty </w:t>
      </w:r>
      <w:r>
        <w:rPr>
          <w:spacing w:val="4"/>
        </w:rPr>
        <w:t xml:space="preserve">of </w:t>
      </w:r>
      <w:r>
        <w:rPr>
          <w:spacing w:val="8"/>
        </w:rPr>
        <w:t xml:space="preserve">Engineering </w:t>
      </w:r>
      <w:r>
        <w:t>&amp;</w:t>
      </w:r>
      <w:r>
        <w:rPr>
          <w:spacing w:val="57"/>
        </w:rPr>
        <w:t xml:space="preserve"> </w:t>
      </w:r>
      <w:r>
        <w:rPr>
          <w:spacing w:val="8"/>
        </w:rPr>
        <w:t>Technology</w:t>
      </w:r>
    </w:p>
    <w:p>
      <w:pPr>
        <w:spacing w:before="3"/>
        <w:ind w:left="0" w:right="397" w:firstLine="0"/>
        <w:jc w:val="center"/>
        <w:rPr>
          <w:rFonts w:ascii="Arial"/>
          <w:sz w:val="28"/>
        </w:rPr>
      </w:pPr>
      <w:r>
        <w:rPr>
          <w:rFonts w:ascii="Arial"/>
          <w:w w:val="115"/>
          <w:sz w:val="28"/>
        </w:rPr>
        <w:t>Department of Electronics &amp; Communication Engineering</w:t>
      </w:r>
    </w:p>
    <w:p>
      <w:pPr>
        <w:pStyle w:val="9"/>
        <w:spacing w:before="47"/>
        <w:ind w:left="3179" w:right="3590" w:hanging="2"/>
        <w:jc w:val="center"/>
      </w:pPr>
      <w:r>
        <w:t>Jain Global campus Kanakapura Taluk - 562112 Ramanagara District Karnataka, India</w:t>
      </w:r>
    </w:p>
    <w:p>
      <w:pPr>
        <w:pStyle w:val="9"/>
        <w:rPr>
          <w:sz w:val="26"/>
        </w:rPr>
      </w:pPr>
    </w:p>
    <w:p>
      <w:pPr>
        <w:pStyle w:val="2"/>
        <w:spacing w:before="185"/>
        <w:ind w:right="428"/>
      </w:pPr>
      <w:r>
        <w:t>CERTIFICATE</w:t>
      </w:r>
    </w:p>
    <w:p>
      <w:pPr>
        <w:pStyle w:val="9"/>
        <w:rPr>
          <w:b/>
          <w:sz w:val="40"/>
        </w:rPr>
      </w:pPr>
    </w:p>
    <w:p>
      <w:pPr>
        <w:pStyle w:val="9"/>
        <w:rPr>
          <w:b/>
          <w:sz w:val="40"/>
        </w:rPr>
      </w:pPr>
    </w:p>
    <w:p>
      <w:pPr>
        <w:spacing w:before="334" w:line="360" w:lineRule="auto"/>
        <w:ind w:left="320" w:right="716" w:firstLine="0"/>
        <w:jc w:val="both"/>
        <w:rPr>
          <w:sz w:val="24"/>
        </w:rPr>
      </w:pPr>
      <w:r>
        <w:rPr>
          <w:sz w:val="24"/>
        </w:rPr>
        <w:t xml:space="preserve">This is to certify that the project work titled </w:t>
      </w:r>
      <w:r>
        <w:rPr>
          <w:b/>
          <w:sz w:val="24"/>
        </w:rPr>
        <w:t>“B</w:t>
      </w:r>
      <w:r>
        <w:rPr>
          <w:b/>
          <w:sz w:val="19"/>
        </w:rPr>
        <w:t xml:space="preserve">IOMETRIC </w:t>
      </w:r>
      <w:r>
        <w:rPr>
          <w:b/>
          <w:sz w:val="24"/>
        </w:rPr>
        <w:t>I</w:t>
      </w:r>
      <w:r>
        <w:rPr>
          <w:b/>
          <w:sz w:val="19"/>
        </w:rPr>
        <w:t xml:space="preserve">DENTITY </w:t>
      </w:r>
      <w:r>
        <w:rPr>
          <w:b/>
          <w:sz w:val="24"/>
        </w:rPr>
        <w:t>V</w:t>
      </w:r>
      <w:r>
        <w:rPr>
          <w:b/>
          <w:sz w:val="19"/>
        </w:rPr>
        <w:t xml:space="preserve">ERIFICATION </w:t>
      </w:r>
      <w:r>
        <w:rPr>
          <w:b/>
          <w:sz w:val="24"/>
        </w:rPr>
        <w:t>S</w:t>
      </w:r>
      <w:r>
        <w:rPr>
          <w:b/>
          <w:sz w:val="19"/>
        </w:rPr>
        <w:t xml:space="preserve">YSTEM FOR </w:t>
      </w:r>
      <w:r>
        <w:rPr>
          <w:b/>
          <w:sz w:val="24"/>
        </w:rPr>
        <w:t>N</w:t>
      </w:r>
      <w:r>
        <w:rPr>
          <w:b/>
          <w:sz w:val="19"/>
        </w:rPr>
        <w:t xml:space="preserve">ATIONAL </w:t>
      </w:r>
      <w:r>
        <w:rPr>
          <w:b/>
          <w:sz w:val="24"/>
        </w:rPr>
        <w:t>P</w:t>
      </w:r>
      <w:r>
        <w:rPr>
          <w:b/>
          <w:sz w:val="19"/>
        </w:rPr>
        <w:t>OLLING</w:t>
      </w:r>
      <w:r>
        <w:rPr>
          <w:b/>
          <w:sz w:val="24"/>
        </w:rPr>
        <w:t xml:space="preserve">” </w:t>
      </w:r>
      <w:r>
        <w:rPr>
          <w:sz w:val="24"/>
        </w:rPr>
        <w:t xml:space="preserve">is carried out by </w:t>
      </w:r>
      <w:r>
        <w:rPr>
          <w:b/>
          <w:sz w:val="24"/>
        </w:rPr>
        <w:t xml:space="preserve">Shaik Mohammed Junaid (17BTREC007), Anuroop Mishra (17BTREC019), Arjun Suresh Singh (17BTREC020), Arpit Mall (17BTREC021), </w:t>
      </w:r>
      <w:r>
        <w:rPr>
          <w:sz w:val="24"/>
        </w:rPr>
        <w:t xml:space="preserve">are bonafide students of Bachelor of Technology at the Faculty of Engineering &amp; Technology, JAIN DEEMED-TO-BE UNIVERSITY, Bengaluru in partial fulfillment for the award of degree in Bachelor of Technology in Electronics and Communication Engineering, during the year </w:t>
      </w:r>
      <w:r>
        <w:rPr>
          <w:b/>
          <w:sz w:val="24"/>
        </w:rPr>
        <w:t>2020-2021</w:t>
      </w:r>
      <w:r>
        <w:rPr>
          <w:sz w:val="24"/>
        </w:rPr>
        <w:t>.</w:t>
      </w:r>
    </w:p>
    <w:p>
      <w:pPr>
        <w:pStyle w:val="9"/>
        <w:rPr>
          <w:sz w:val="20"/>
        </w:rPr>
      </w:pPr>
    </w:p>
    <w:p>
      <w:pPr>
        <w:pStyle w:val="9"/>
        <w:spacing w:before="2"/>
        <w:rPr>
          <w:sz w:val="23"/>
        </w:rPr>
      </w:pPr>
      <w:r>
        <w:drawing>
          <wp:anchor distT="0" distB="0" distL="0" distR="0" simplePos="0" relativeHeight="251659264" behindDoc="0" locked="0" layoutInCell="1" allowOverlap="1">
            <wp:simplePos x="0" y="0"/>
            <wp:positionH relativeFrom="page">
              <wp:posOffset>1478280</wp:posOffset>
            </wp:positionH>
            <wp:positionV relativeFrom="paragraph">
              <wp:posOffset>193675</wp:posOffset>
            </wp:positionV>
            <wp:extent cx="781685" cy="321945"/>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pic:cNvPicPr>
                      <a:picLocks noChangeAspect="1"/>
                    </pic:cNvPicPr>
                  </pic:nvPicPr>
                  <pic:blipFill>
                    <a:blip r:embed="rId45" cstate="print"/>
                    <a:stretch>
                      <a:fillRect/>
                    </a:stretch>
                  </pic:blipFill>
                  <pic:spPr>
                    <a:xfrm>
                      <a:off x="0" y="0"/>
                      <a:ext cx="781807" cy="322135"/>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3314700</wp:posOffset>
            </wp:positionH>
            <wp:positionV relativeFrom="paragraph">
              <wp:posOffset>201295</wp:posOffset>
            </wp:positionV>
            <wp:extent cx="781685" cy="321945"/>
            <wp:effectExtent l="0" t="0" r="0" b="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jpeg"/>
                    <pic:cNvPicPr>
                      <a:picLocks noChangeAspect="1"/>
                    </pic:cNvPicPr>
                  </pic:nvPicPr>
                  <pic:blipFill>
                    <a:blip r:embed="rId45" cstate="print"/>
                    <a:stretch>
                      <a:fillRect/>
                    </a:stretch>
                  </pic:blipFill>
                  <pic:spPr>
                    <a:xfrm>
                      <a:off x="0" y="0"/>
                      <a:ext cx="781807" cy="322135"/>
                    </a:xfrm>
                    <a:prstGeom prst="rect">
                      <a:avLst/>
                    </a:prstGeom>
                  </pic:spPr>
                </pic:pic>
              </a:graphicData>
            </a:graphic>
          </wp:anchor>
        </w:drawing>
      </w:r>
    </w:p>
    <w:p>
      <w:pPr>
        <w:pStyle w:val="6"/>
        <w:tabs>
          <w:tab w:val="left" w:pos="3517"/>
          <w:tab w:val="left" w:pos="6378"/>
        </w:tabs>
        <w:spacing w:before="79"/>
        <w:ind w:left="560"/>
      </w:pPr>
      <w:r>
        <w:rPr>
          <w:spacing w:val="4"/>
        </w:rPr>
        <w:t>Dr.</w:t>
      </w:r>
      <w:r>
        <w:rPr>
          <w:spacing w:val="12"/>
        </w:rPr>
        <w:t xml:space="preserve"> </w:t>
      </w:r>
      <w:r>
        <w:rPr>
          <w:spacing w:val="3"/>
        </w:rPr>
        <w:t>R.</w:t>
      </w:r>
      <w:r>
        <w:rPr>
          <w:spacing w:val="10"/>
        </w:rPr>
        <w:t xml:space="preserve"> </w:t>
      </w:r>
      <w:r>
        <w:rPr>
          <w:spacing w:val="4"/>
        </w:rPr>
        <w:t>Sukumar</w:t>
      </w:r>
      <w:r>
        <w:rPr>
          <w:spacing w:val="4"/>
        </w:rPr>
        <w:tab/>
      </w:r>
      <w:r>
        <w:rPr>
          <w:spacing w:val="4"/>
        </w:rPr>
        <w:t>Dr.</w:t>
      </w:r>
      <w:r>
        <w:rPr>
          <w:spacing w:val="13"/>
        </w:rPr>
        <w:t xml:space="preserve"> </w:t>
      </w:r>
      <w:r>
        <w:rPr>
          <w:spacing w:val="3"/>
        </w:rPr>
        <w:t>R.</w:t>
      </w:r>
      <w:r>
        <w:rPr>
          <w:spacing w:val="10"/>
        </w:rPr>
        <w:t xml:space="preserve"> </w:t>
      </w:r>
      <w:r>
        <w:rPr>
          <w:spacing w:val="4"/>
        </w:rPr>
        <w:t>Sukumar</w:t>
      </w:r>
      <w:r>
        <w:rPr>
          <w:spacing w:val="4"/>
        </w:rPr>
        <w:tab/>
      </w:r>
      <w:r>
        <w:rPr>
          <w:spacing w:val="4"/>
        </w:rPr>
        <w:t xml:space="preserve">Dr. Hariprasad </w:t>
      </w:r>
      <w:r>
        <w:rPr>
          <w:spacing w:val="2"/>
        </w:rPr>
        <w:t>S.</w:t>
      </w:r>
      <w:r>
        <w:rPr>
          <w:spacing w:val="27"/>
        </w:rPr>
        <w:t xml:space="preserve"> </w:t>
      </w:r>
      <w:r>
        <w:t>A</w:t>
      </w:r>
    </w:p>
    <w:p>
      <w:pPr>
        <w:spacing w:after="0"/>
        <w:sectPr>
          <w:pgSz w:w="11910" w:h="16840"/>
          <w:pgMar w:top="1580" w:right="720" w:bottom="280" w:left="1480" w:header="720" w:footer="720" w:gutter="0"/>
          <w:cols w:space="720" w:num="1"/>
        </w:sectPr>
      </w:pPr>
    </w:p>
    <w:p>
      <w:pPr>
        <w:spacing w:before="65"/>
        <w:ind w:left="560" w:right="718" w:firstLine="0"/>
        <w:jc w:val="left"/>
        <w:rPr>
          <w:sz w:val="16"/>
        </w:rPr>
      </w:pPr>
      <w:r>
        <w:rPr>
          <w:spacing w:val="4"/>
          <w:sz w:val="16"/>
        </w:rPr>
        <w:t xml:space="preserve">Head </w:t>
      </w:r>
      <w:r>
        <w:rPr>
          <w:spacing w:val="2"/>
          <w:sz w:val="16"/>
        </w:rPr>
        <w:t xml:space="preserve">of </w:t>
      </w:r>
      <w:r>
        <w:rPr>
          <w:spacing w:val="3"/>
          <w:sz w:val="16"/>
        </w:rPr>
        <w:t xml:space="preserve">the </w:t>
      </w:r>
      <w:r>
        <w:rPr>
          <w:spacing w:val="4"/>
          <w:sz w:val="16"/>
        </w:rPr>
        <w:t xml:space="preserve">Department Dept. </w:t>
      </w:r>
      <w:r>
        <w:rPr>
          <w:spacing w:val="2"/>
          <w:sz w:val="16"/>
        </w:rPr>
        <w:t>of</w:t>
      </w:r>
      <w:r>
        <w:rPr>
          <w:spacing w:val="17"/>
          <w:sz w:val="16"/>
        </w:rPr>
        <w:t xml:space="preserve"> </w:t>
      </w:r>
      <w:r>
        <w:rPr>
          <w:spacing w:val="3"/>
          <w:sz w:val="16"/>
        </w:rPr>
        <w:t>ECE,</w:t>
      </w:r>
    </w:p>
    <w:p>
      <w:pPr>
        <w:spacing w:before="0"/>
        <w:ind w:left="560" w:right="5" w:firstLine="0"/>
        <w:jc w:val="left"/>
        <w:rPr>
          <w:sz w:val="16"/>
        </w:rPr>
      </w:pPr>
      <w:r>
        <w:rPr>
          <w:spacing w:val="4"/>
          <w:sz w:val="16"/>
        </w:rPr>
        <w:t xml:space="preserve">Faculty </w:t>
      </w:r>
      <w:r>
        <w:rPr>
          <w:spacing w:val="2"/>
          <w:sz w:val="16"/>
        </w:rPr>
        <w:t xml:space="preserve">of </w:t>
      </w:r>
      <w:r>
        <w:rPr>
          <w:spacing w:val="4"/>
          <w:sz w:val="16"/>
        </w:rPr>
        <w:t xml:space="preserve">Engineering </w:t>
      </w:r>
      <w:r>
        <w:rPr>
          <w:sz w:val="16"/>
        </w:rPr>
        <w:t xml:space="preserve">&amp; </w:t>
      </w:r>
      <w:r>
        <w:rPr>
          <w:spacing w:val="4"/>
          <w:sz w:val="16"/>
        </w:rPr>
        <w:t xml:space="preserve">Technology, </w:t>
      </w:r>
      <w:r>
        <w:rPr>
          <w:spacing w:val="3"/>
          <w:sz w:val="16"/>
        </w:rPr>
        <w:t xml:space="preserve">JAIN  </w:t>
      </w:r>
      <w:r>
        <w:rPr>
          <w:spacing w:val="4"/>
          <w:sz w:val="16"/>
        </w:rPr>
        <w:t>DEEMED-TO-BE UNIVERSITY</w:t>
      </w:r>
    </w:p>
    <w:p>
      <w:pPr>
        <w:spacing w:before="0"/>
        <w:ind w:left="560" w:right="0" w:firstLine="0"/>
        <w:jc w:val="left"/>
        <w:rPr>
          <w:sz w:val="16"/>
        </w:rPr>
      </w:pPr>
      <w:r>
        <w:rPr>
          <w:sz w:val="16"/>
        </w:rPr>
        <w:t>Date:</w:t>
      </w:r>
    </w:p>
    <w:p>
      <w:pPr>
        <w:spacing w:before="65"/>
        <w:ind w:left="228" w:right="22" w:firstLine="0"/>
        <w:jc w:val="left"/>
        <w:rPr>
          <w:sz w:val="16"/>
        </w:rPr>
      </w:pPr>
      <w:r>
        <w:br w:type="column"/>
      </w:r>
      <w:r>
        <w:rPr>
          <w:sz w:val="16"/>
        </w:rPr>
        <w:t>Head of the Department, Electronics and Communication, Faculty of Engineering &amp; Technology,</w:t>
      </w:r>
    </w:p>
    <w:p>
      <w:pPr>
        <w:spacing w:before="1"/>
        <w:ind w:left="228" w:right="22" w:firstLine="0"/>
        <w:jc w:val="left"/>
        <w:rPr>
          <w:sz w:val="16"/>
        </w:rPr>
      </w:pPr>
      <w:r>
        <w:rPr>
          <w:sz w:val="16"/>
        </w:rPr>
        <w:t>JAIN DEEMED-TO-BE UNIVERSITY</w:t>
      </w:r>
    </w:p>
    <w:p>
      <w:pPr>
        <w:spacing w:before="0" w:line="183" w:lineRule="exact"/>
        <w:ind w:left="228" w:right="0" w:firstLine="0"/>
        <w:jc w:val="left"/>
        <w:rPr>
          <w:sz w:val="16"/>
        </w:rPr>
      </w:pPr>
      <w:r>
        <w:rPr>
          <w:sz w:val="16"/>
        </w:rPr>
        <w:t>Date:</w:t>
      </w:r>
    </w:p>
    <w:p>
      <w:pPr>
        <w:spacing w:before="65"/>
        <w:ind w:left="560" w:right="0" w:firstLine="0"/>
        <w:jc w:val="left"/>
        <w:rPr>
          <w:sz w:val="16"/>
        </w:rPr>
      </w:pPr>
      <w:r>
        <w:br w:type="column"/>
      </w:r>
      <w:r>
        <w:rPr>
          <w:sz w:val="16"/>
        </w:rPr>
        <w:t>Director,</w:t>
      </w:r>
    </w:p>
    <w:p>
      <w:pPr>
        <w:spacing w:before="1"/>
        <w:ind w:left="560" w:right="907" w:firstLine="0"/>
        <w:jc w:val="left"/>
        <w:rPr>
          <w:sz w:val="16"/>
        </w:rPr>
      </w:pPr>
      <w:r>
        <w:rPr>
          <w:sz w:val="16"/>
        </w:rPr>
        <w:t>Faculty of Engineering &amp; Technology,</w:t>
      </w:r>
    </w:p>
    <w:p>
      <w:pPr>
        <w:spacing w:before="0"/>
        <w:ind w:left="560" w:right="907" w:firstLine="0"/>
        <w:jc w:val="left"/>
        <w:rPr>
          <w:sz w:val="16"/>
        </w:rPr>
      </w:pPr>
      <w:r>
        <w:rPr>
          <w:sz w:val="16"/>
        </w:rPr>
        <w:t>JAIN DEEMED-TO-BE UNIVERSITY</w:t>
      </w:r>
    </w:p>
    <w:p>
      <w:pPr>
        <w:pStyle w:val="9"/>
        <w:spacing w:before="11"/>
        <w:rPr>
          <w:sz w:val="15"/>
        </w:rPr>
      </w:pPr>
    </w:p>
    <w:p>
      <w:pPr>
        <w:spacing w:before="0"/>
        <w:ind w:left="560" w:right="0" w:firstLine="0"/>
        <w:jc w:val="left"/>
        <w:rPr>
          <w:sz w:val="16"/>
        </w:rPr>
      </w:pPr>
      <w:r>
        <w:rPr>
          <w:sz w:val="16"/>
        </w:rPr>
        <w:t>Date:</w:t>
      </w:r>
    </w:p>
    <w:p>
      <w:pPr>
        <w:spacing w:after="0"/>
        <w:jc w:val="left"/>
        <w:rPr>
          <w:sz w:val="16"/>
        </w:rPr>
        <w:sectPr>
          <w:type w:val="continuous"/>
          <w:pgSz w:w="11910" w:h="16840"/>
          <w:pgMar w:top="1140" w:right="720" w:bottom="280" w:left="1480" w:header="720" w:footer="720" w:gutter="0"/>
          <w:cols w:equalWidth="0" w:num="3">
            <w:col w:w="3249" w:space="40"/>
            <w:col w:w="2372" w:space="158"/>
            <w:col w:w="3891"/>
          </w:cols>
        </w:sectPr>
      </w:pPr>
    </w:p>
    <w:p>
      <w:pPr>
        <w:pStyle w:val="9"/>
        <w:rPr>
          <w:sz w:val="20"/>
        </w:rPr>
      </w:pPr>
    </w:p>
    <w:p>
      <w:pPr>
        <w:pStyle w:val="9"/>
        <w:rPr>
          <w:sz w:val="20"/>
        </w:rPr>
      </w:pPr>
    </w:p>
    <w:p>
      <w:pPr>
        <w:pStyle w:val="9"/>
        <w:rPr>
          <w:sz w:val="20"/>
        </w:rPr>
      </w:pPr>
    </w:p>
    <w:p>
      <w:pPr>
        <w:pStyle w:val="9"/>
        <w:rPr>
          <w:sz w:val="28"/>
        </w:rPr>
      </w:pPr>
    </w:p>
    <w:p>
      <w:pPr>
        <w:pStyle w:val="9"/>
        <w:tabs>
          <w:tab w:val="left" w:pos="6801"/>
        </w:tabs>
        <w:spacing w:before="90" w:line="480" w:lineRule="auto"/>
        <w:ind w:left="320" w:right="735"/>
      </w:pPr>
      <w:r>
        <w:t>Name of</w:t>
      </w:r>
      <w:r>
        <w:rPr>
          <w:spacing w:val="-4"/>
        </w:rPr>
        <w:t xml:space="preserve"> </w:t>
      </w:r>
      <w:r>
        <w:t>the Examiner</w:t>
      </w:r>
      <w:r>
        <w:tab/>
      </w:r>
      <w:r>
        <w:t xml:space="preserve">Signature of </w:t>
      </w:r>
      <w:r>
        <w:rPr>
          <w:spacing w:val="-3"/>
        </w:rPr>
        <w:t xml:space="preserve">Examiner </w:t>
      </w:r>
      <w:r>
        <w:t>1.</w:t>
      </w:r>
    </w:p>
    <w:p>
      <w:pPr>
        <w:pStyle w:val="9"/>
        <w:spacing w:before="1"/>
      </w:pPr>
    </w:p>
    <w:p>
      <w:pPr>
        <w:pStyle w:val="9"/>
        <w:ind w:left="320"/>
      </w:pPr>
      <w:r>
        <w:t>2.</w:t>
      </w:r>
    </w:p>
    <w:p>
      <w:pPr>
        <w:spacing w:after="0"/>
        <w:sectPr>
          <w:type w:val="continuous"/>
          <w:pgSz w:w="11910" w:h="16840"/>
          <w:pgMar w:top="1140" w:right="720" w:bottom="280" w:left="1480" w:header="720" w:footer="720" w:gutter="0"/>
          <w:cols w:space="720" w:num="1"/>
        </w:sectPr>
      </w:pPr>
    </w:p>
    <w:p>
      <w:pPr>
        <w:pStyle w:val="9"/>
        <w:rPr>
          <w:sz w:val="20"/>
        </w:rPr>
      </w:pPr>
    </w:p>
    <w:p>
      <w:pPr>
        <w:pStyle w:val="9"/>
        <w:rPr>
          <w:sz w:val="20"/>
        </w:rPr>
      </w:pPr>
    </w:p>
    <w:p>
      <w:pPr>
        <w:pStyle w:val="9"/>
        <w:spacing w:before="10"/>
        <w:rPr>
          <w:sz w:val="20"/>
        </w:rPr>
      </w:pPr>
    </w:p>
    <w:p>
      <w:pPr>
        <w:pStyle w:val="2"/>
        <w:ind w:right="410"/>
      </w:pPr>
      <w:r>
        <w:t>DECLARATION</w:t>
      </w:r>
    </w:p>
    <w:p>
      <w:pPr>
        <w:pStyle w:val="9"/>
        <w:spacing w:before="1"/>
        <w:rPr>
          <w:b/>
          <w:sz w:val="49"/>
        </w:rPr>
      </w:pPr>
    </w:p>
    <w:p>
      <w:pPr>
        <w:spacing w:before="0" w:line="360" w:lineRule="auto"/>
        <w:ind w:left="320" w:right="713" w:firstLine="0"/>
        <w:jc w:val="both"/>
        <w:rPr>
          <w:sz w:val="24"/>
        </w:rPr>
      </w:pPr>
      <w:r>
        <w:rPr>
          <w:sz w:val="24"/>
        </w:rPr>
        <w:t xml:space="preserve">We, </w:t>
      </w:r>
      <w:r>
        <w:rPr>
          <w:b/>
          <w:spacing w:val="4"/>
          <w:sz w:val="24"/>
        </w:rPr>
        <w:t xml:space="preserve">Shaik Mohammed Junaid </w:t>
      </w:r>
      <w:r>
        <w:rPr>
          <w:b/>
          <w:sz w:val="24"/>
        </w:rPr>
        <w:t>(17BTREC007), Anuroop Mishra (17BTREC019), Arjun</w:t>
      </w:r>
      <w:r>
        <w:rPr>
          <w:b/>
          <w:spacing w:val="-8"/>
          <w:sz w:val="24"/>
        </w:rPr>
        <w:t xml:space="preserve"> </w:t>
      </w:r>
      <w:r>
        <w:rPr>
          <w:b/>
          <w:sz w:val="24"/>
        </w:rPr>
        <w:t>Suresh</w:t>
      </w:r>
      <w:r>
        <w:rPr>
          <w:b/>
          <w:spacing w:val="-8"/>
          <w:sz w:val="24"/>
        </w:rPr>
        <w:t xml:space="preserve"> </w:t>
      </w:r>
      <w:r>
        <w:rPr>
          <w:b/>
          <w:sz w:val="24"/>
        </w:rPr>
        <w:t>Singh</w:t>
      </w:r>
      <w:r>
        <w:rPr>
          <w:b/>
          <w:spacing w:val="-7"/>
          <w:sz w:val="24"/>
        </w:rPr>
        <w:t xml:space="preserve"> </w:t>
      </w:r>
      <w:r>
        <w:rPr>
          <w:b/>
          <w:sz w:val="24"/>
        </w:rPr>
        <w:t>(17BTREC020),</w:t>
      </w:r>
      <w:r>
        <w:rPr>
          <w:b/>
          <w:spacing w:val="-9"/>
          <w:sz w:val="24"/>
        </w:rPr>
        <w:t xml:space="preserve"> </w:t>
      </w:r>
      <w:r>
        <w:rPr>
          <w:b/>
          <w:sz w:val="24"/>
        </w:rPr>
        <w:t>Arpit</w:t>
      </w:r>
      <w:r>
        <w:rPr>
          <w:b/>
          <w:spacing w:val="-9"/>
          <w:sz w:val="24"/>
        </w:rPr>
        <w:t xml:space="preserve"> </w:t>
      </w:r>
      <w:r>
        <w:rPr>
          <w:b/>
          <w:sz w:val="24"/>
        </w:rPr>
        <w:t>Mall</w:t>
      </w:r>
      <w:r>
        <w:rPr>
          <w:b/>
          <w:spacing w:val="-7"/>
          <w:sz w:val="24"/>
        </w:rPr>
        <w:t xml:space="preserve"> </w:t>
      </w:r>
      <w:r>
        <w:rPr>
          <w:b/>
          <w:sz w:val="24"/>
        </w:rPr>
        <w:t>(17BTREC021),</w:t>
      </w:r>
      <w:r>
        <w:rPr>
          <w:b/>
          <w:spacing w:val="-4"/>
          <w:sz w:val="24"/>
        </w:rPr>
        <w:t xml:space="preserve"> </w:t>
      </w:r>
      <w:r>
        <w:rPr>
          <w:sz w:val="24"/>
        </w:rPr>
        <w:t>are</w:t>
      </w:r>
      <w:r>
        <w:rPr>
          <w:spacing w:val="-10"/>
          <w:sz w:val="24"/>
        </w:rPr>
        <w:t xml:space="preserve"> </w:t>
      </w:r>
      <w:r>
        <w:rPr>
          <w:sz w:val="24"/>
        </w:rPr>
        <w:t>students</w:t>
      </w:r>
      <w:r>
        <w:rPr>
          <w:spacing w:val="-7"/>
          <w:sz w:val="24"/>
        </w:rPr>
        <w:t xml:space="preserve"> </w:t>
      </w:r>
      <w:r>
        <w:rPr>
          <w:sz w:val="24"/>
        </w:rPr>
        <w:t>of</w:t>
      </w:r>
      <w:r>
        <w:rPr>
          <w:spacing w:val="-9"/>
          <w:sz w:val="24"/>
        </w:rPr>
        <w:t xml:space="preserve"> </w:t>
      </w:r>
      <w:r>
        <w:rPr>
          <w:sz w:val="24"/>
        </w:rPr>
        <w:t xml:space="preserve">eighth semester B-Tech in </w:t>
      </w:r>
      <w:r>
        <w:rPr>
          <w:b/>
          <w:sz w:val="24"/>
        </w:rPr>
        <w:t>Electronics and Communication Engineering</w:t>
      </w:r>
      <w:r>
        <w:rPr>
          <w:sz w:val="24"/>
        </w:rPr>
        <w:t xml:space="preserve">, at </w:t>
      </w:r>
      <w:r>
        <w:rPr>
          <w:spacing w:val="4"/>
          <w:sz w:val="24"/>
        </w:rPr>
        <w:t xml:space="preserve">Faculty </w:t>
      </w:r>
      <w:r>
        <w:rPr>
          <w:spacing w:val="3"/>
          <w:sz w:val="24"/>
        </w:rPr>
        <w:t xml:space="preserve">of </w:t>
      </w:r>
      <w:r>
        <w:rPr>
          <w:spacing w:val="4"/>
          <w:sz w:val="24"/>
        </w:rPr>
        <w:t xml:space="preserve">Engineering </w:t>
      </w:r>
      <w:r>
        <w:rPr>
          <w:sz w:val="24"/>
        </w:rPr>
        <w:t xml:space="preserve">&amp; </w:t>
      </w:r>
      <w:r>
        <w:rPr>
          <w:spacing w:val="4"/>
          <w:sz w:val="24"/>
        </w:rPr>
        <w:t xml:space="preserve">Technology, </w:t>
      </w:r>
      <w:r>
        <w:rPr>
          <w:b/>
          <w:spacing w:val="4"/>
          <w:sz w:val="20"/>
        </w:rPr>
        <w:t xml:space="preserve">JAIN </w:t>
      </w:r>
      <w:r>
        <w:rPr>
          <w:b/>
          <w:spacing w:val="5"/>
          <w:sz w:val="20"/>
        </w:rPr>
        <w:t>DEEMED-TO-BE UNIVERSITY</w:t>
      </w:r>
      <w:r>
        <w:rPr>
          <w:spacing w:val="5"/>
          <w:sz w:val="24"/>
        </w:rPr>
        <w:t xml:space="preserve">, </w:t>
      </w:r>
      <w:r>
        <w:rPr>
          <w:sz w:val="24"/>
        </w:rPr>
        <w:t>hereby declare that</w:t>
      </w:r>
      <w:r>
        <w:rPr>
          <w:spacing w:val="-34"/>
          <w:sz w:val="24"/>
        </w:rPr>
        <w:t xml:space="preserve"> </w:t>
      </w:r>
      <w:r>
        <w:rPr>
          <w:sz w:val="24"/>
        </w:rPr>
        <w:t xml:space="preserve">the project titled </w:t>
      </w:r>
      <w:r>
        <w:rPr>
          <w:b/>
          <w:sz w:val="24"/>
        </w:rPr>
        <w:t xml:space="preserve">“Biometric Identity Verification System for National Polling” </w:t>
      </w:r>
      <w:r>
        <w:rPr>
          <w:sz w:val="24"/>
        </w:rPr>
        <w:t xml:space="preserve">has been carried out by us and submitted in partial fulfilment for the award of degree in </w:t>
      </w:r>
      <w:r>
        <w:rPr>
          <w:b/>
          <w:spacing w:val="4"/>
          <w:sz w:val="24"/>
        </w:rPr>
        <w:t xml:space="preserve">Bachelor </w:t>
      </w:r>
      <w:r>
        <w:rPr>
          <w:b/>
          <w:spacing w:val="3"/>
          <w:sz w:val="24"/>
        </w:rPr>
        <w:t xml:space="preserve">of </w:t>
      </w:r>
      <w:r>
        <w:rPr>
          <w:b/>
          <w:spacing w:val="4"/>
          <w:sz w:val="24"/>
        </w:rPr>
        <w:t xml:space="preserve">Technology </w:t>
      </w:r>
      <w:r>
        <w:rPr>
          <w:b/>
          <w:spacing w:val="2"/>
          <w:sz w:val="24"/>
        </w:rPr>
        <w:t xml:space="preserve">in </w:t>
      </w:r>
      <w:r>
        <w:rPr>
          <w:b/>
          <w:spacing w:val="4"/>
          <w:sz w:val="24"/>
        </w:rPr>
        <w:t xml:space="preserve">Electronics </w:t>
      </w:r>
      <w:r>
        <w:rPr>
          <w:b/>
          <w:spacing w:val="3"/>
          <w:sz w:val="24"/>
        </w:rPr>
        <w:t xml:space="preserve">and </w:t>
      </w:r>
      <w:r>
        <w:rPr>
          <w:b/>
          <w:spacing w:val="4"/>
          <w:sz w:val="24"/>
        </w:rPr>
        <w:t xml:space="preserve">Communication </w:t>
      </w:r>
      <w:r>
        <w:rPr>
          <w:b/>
          <w:spacing w:val="5"/>
          <w:sz w:val="24"/>
        </w:rPr>
        <w:t xml:space="preserve">Engineering </w:t>
      </w:r>
      <w:r>
        <w:rPr>
          <w:sz w:val="24"/>
        </w:rPr>
        <w:t xml:space="preserve">during the academic year </w:t>
      </w:r>
      <w:r>
        <w:rPr>
          <w:b/>
          <w:sz w:val="24"/>
        </w:rPr>
        <w:t>2020-2021</w:t>
      </w:r>
      <w:r>
        <w:rPr>
          <w:sz w:val="24"/>
        </w:rPr>
        <w:t>. Further, the matter presented in the project has not been submitted previously</w:t>
      </w:r>
      <w:r>
        <w:rPr>
          <w:spacing w:val="-6"/>
          <w:sz w:val="24"/>
        </w:rPr>
        <w:t xml:space="preserve"> </w:t>
      </w:r>
      <w:r>
        <w:rPr>
          <w:sz w:val="24"/>
        </w:rPr>
        <w:t>by</w:t>
      </w:r>
      <w:r>
        <w:rPr>
          <w:spacing w:val="-6"/>
          <w:sz w:val="24"/>
        </w:rPr>
        <w:t xml:space="preserve"> </w:t>
      </w:r>
      <w:r>
        <w:rPr>
          <w:sz w:val="24"/>
        </w:rPr>
        <w:t>anybody</w:t>
      </w:r>
      <w:r>
        <w:rPr>
          <w:spacing w:val="-6"/>
          <w:sz w:val="24"/>
        </w:rPr>
        <w:t xml:space="preserve"> </w:t>
      </w:r>
      <w:r>
        <w:rPr>
          <w:sz w:val="24"/>
        </w:rPr>
        <w:t>for</w:t>
      </w:r>
      <w:r>
        <w:rPr>
          <w:spacing w:val="-8"/>
          <w:sz w:val="24"/>
        </w:rPr>
        <w:t xml:space="preserve"> </w:t>
      </w:r>
      <w:r>
        <w:rPr>
          <w:sz w:val="24"/>
        </w:rPr>
        <w:t>the</w:t>
      </w:r>
      <w:r>
        <w:rPr>
          <w:spacing w:val="-7"/>
          <w:sz w:val="24"/>
        </w:rPr>
        <w:t xml:space="preserve"> </w:t>
      </w:r>
      <w:r>
        <w:rPr>
          <w:sz w:val="24"/>
        </w:rPr>
        <w:t>award</w:t>
      </w:r>
      <w:r>
        <w:rPr>
          <w:spacing w:val="-7"/>
          <w:sz w:val="24"/>
        </w:rPr>
        <w:t xml:space="preserve"> </w:t>
      </w:r>
      <w:r>
        <w:rPr>
          <w:sz w:val="24"/>
        </w:rPr>
        <w:t>of</w:t>
      </w:r>
      <w:r>
        <w:rPr>
          <w:spacing w:val="-7"/>
          <w:sz w:val="24"/>
        </w:rPr>
        <w:t xml:space="preserve"> </w:t>
      </w:r>
      <w:r>
        <w:rPr>
          <w:sz w:val="24"/>
        </w:rPr>
        <w:t>any</w:t>
      </w:r>
      <w:r>
        <w:rPr>
          <w:spacing w:val="-6"/>
          <w:sz w:val="24"/>
        </w:rPr>
        <w:t xml:space="preserve"> </w:t>
      </w:r>
      <w:r>
        <w:rPr>
          <w:sz w:val="24"/>
        </w:rPr>
        <w:t>degree</w:t>
      </w:r>
      <w:r>
        <w:rPr>
          <w:spacing w:val="-5"/>
          <w:sz w:val="24"/>
        </w:rPr>
        <w:t xml:space="preserve"> </w:t>
      </w:r>
      <w:r>
        <w:rPr>
          <w:sz w:val="24"/>
        </w:rPr>
        <w:t>or</w:t>
      </w:r>
      <w:r>
        <w:rPr>
          <w:spacing w:val="-7"/>
          <w:sz w:val="24"/>
        </w:rPr>
        <w:t xml:space="preserve"> </w:t>
      </w:r>
      <w:r>
        <w:rPr>
          <w:sz w:val="24"/>
        </w:rPr>
        <w:t>any</w:t>
      </w:r>
      <w:r>
        <w:rPr>
          <w:spacing w:val="-6"/>
          <w:sz w:val="24"/>
        </w:rPr>
        <w:t xml:space="preserve"> </w:t>
      </w:r>
      <w:r>
        <w:rPr>
          <w:sz w:val="24"/>
        </w:rPr>
        <w:t>diploma</w:t>
      </w:r>
      <w:r>
        <w:rPr>
          <w:spacing w:val="-9"/>
          <w:sz w:val="24"/>
        </w:rPr>
        <w:t xml:space="preserve"> </w:t>
      </w:r>
      <w:r>
        <w:rPr>
          <w:sz w:val="24"/>
        </w:rPr>
        <w:t>to</w:t>
      </w:r>
      <w:r>
        <w:rPr>
          <w:spacing w:val="-5"/>
          <w:sz w:val="24"/>
        </w:rPr>
        <w:t xml:space="preserve"> </w:t>
      </w:r>
      <w:r>
        <w:rPr>
          <w:sz w:val="24"/>
        </w:rPr>
        <w:t>any</w:t>
      </w:r>
      <w:r>
        <w:rPr>
          <w:spacing w:val="-6"/>
          <w:sz w:val="24"/>
        </w:rPr>
        <w:t xml:space="preserve"> </w:t>
      </w:r>
      <w:r>
        <w:rPr>
          <w:sz w:val="24"/>
        </w:rPr>
        <w:t>other</w:t>
      </w:r>
      <w:r>
        <w:rPr>
          <w:spacing w:val="-7"/>
          <w:sz w:val="24"/>
        </w:rPr>
        <w:t xml:space="preserve"> </w:t>
      </w:r>
      <w:r>
        <w:rPr>
          <w:sz w:val="24"/>
        </w:rPr>
        <w:t>University, to the best of our knowledge and</w:t>
      </w:r>
      <w:r>
        <w:rPr>
          <w:spacing w:val="-4"/>
          <w:sz w:val="24"/>
        </w:rPr>
        <w:t xml:space="preserve"> </w:t>
      </w:r>
      <w:r>
        <w:rPr>
          <w:sz w:val="24"/>
        </w:rPr>
        <w:t>faith.</w:t>
      </w:r>
    </w:p>
    <w:p>
      <w:pPr>
        <w:pStyle w:val="9"/>
        <w:rPr>
          <w:sz w:val="26"/>
        </w:rPr>
      </w:pPr>
    </w:p>
    <w:p>
      <w:pPr>
        <w:pStyle w:val="9"/>
        <w:rPr>
          <w:sz w:val="26"/>
        </w:rPr>
      </w:pPr>
    </w:p>
    <w:p>
      <w:pPr>
        <w:pStyle w:val="9"/>
        <w:rPr>
          <w:sz w:val="26"/>
        </w:rPr>
      </w:pPr>
    </w:p>
    <w:p>
      <w:pPr>
        <w:pStyle w:val="9"/>
        <w:spacing w:before="9"/>
        <w:rPr>
          <w:sz w:val="25"/>
        </w:rPr>
      </w:pPr>
    </w:p>
    <w:p>
      <w:pPr>
        <w:pStyle w:val="9"/>
        <w:spacing w:before="1"/>
        <w:ind w:left="6335"/>
      </w:pPr>
      <w:r>
        <w:t>Signature</w:t>
      </w:r>
    </w:p>
    <w:p>
      <w:pPr>
        <w:pStyle w:val="9"/>
        <w:spacing w:before="11"/>
        <w:rPr>
          <w:sz w:val="23"/>
        </w:rPr>
      </w:pPr>
    </w:p>
    <w:p>
      <w:pPr>
        <w:pStyle w:val="9"/>
        <w:ind w:left="428" w:right="6388"/>
      </w:pPr>
      <w:r>
        <w:drawing>
          <wp:anchor distT="0" distB="0" distL="0" distR="0" simplePos="0" relativeHeight="251661312" behindDoc="0" locked="0" layoutInCell="1" allowOverlap="1">
            <wp:simplePos x="0" y="0"/>
            <wp:positionH relativeFrom="page">
              <wp:posOffset>4720590</wp:posOffset>
            </wp:positionH>
            <wp:positionV relativeFrom="paragraph">
              <wp:posOffset>-29210</wp:posOffset>
            </wp:positionV>
            <wp:extent cx="1066800" cy="417195"/>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pic:cNvPicPr>
                      <a:picLocks noChangeAspect="1"/>
                    </pic:cNvPicPr>
                  </pic:nvPicPr>
                  <pic:blipFill>
                    <a:blip r:embed="rId46" cstate="print"/>
                    <a:stretch>
                      <a:fillRect/>
                    </a:stretch>
                  </pic:blipFill>
                  <pic:spPr>
                    <a:xfrm>
                      <a:off x="0" y="0"/>
                      <a:ext cx="1067027" cy="417099"/>
                    </a:xfrm>
                    <a:prstGeom prst="rect">
                      <a:avLst/>
                    </a:prstGeom>
                  </pic:spPr>
                </pic:pic>
              </a:graphicData>
            </a:graphic>
          </wp:anchor>
        </w:drawing>
      </w:r>
      <w:r>
        <w:rPr>
          <w:spacing w:val="4"/>
        </w:rPr>
        <w:t xml:space="preserve">Shaik </w:t>
      </w:r>
      <w:r>
        <w:rPr>
          <w:spacing w:val="5"/>
        </w:rPr>
        <w:t xml:space="preserve">Mohammed </w:t>
      </w:r>
      <w:r>
        <w:rPr>
          <w:spacing w:val="4"/>
        </w:rPr>
        <w:t>Junaid 17BTREC007</w:t>
      </w:r>
    </w:p>
    <w:p>
      <w:pPr>
        <w:pStyle w:val="9"/>
        <w:rPr>
          <w:sz w:val="26"/>
        </w:rPr>
      </w:pPr>
    </w:p>
    <w:p>
      <w:pPr>
        <w:pStyle w:val="9"/>
        <w:spacing w:before="217"/>
        <w:ind w:left="428" w:right="6388"/>
      </w:pPr>
      <w:r>
        <w:drawing>
          <wp:anchor distT="0" distB="0" distL="0" distR="0" simplePos="0" relativeHeight="251660288" behindDoc="0" locked="0" layoutInCell="1" allowOverlap="1">
            <wp:simplePos x="0" y="0"/>
            <wp:positionH relativeFrom="page">
              <wp:posOffset>4900930</wp:posOffset>
            </wp:positionH>
            <wp:positionV relativeFrom="paragraph">
              <wp:posOffset>56515</wp:posOffset>
            </wp:positionV>
            <wp:extent cx="792480" cy="468630"/>
            <wp:effectExtent l="0" t="0" r="0" b="0"/>
            <wp:wrapNone/>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pic:cNvPicPr>
                      <a:picLocks noChangeAspect="1"/>
                    </pic:cNvPicPr>
                  </pic:nvPicPr>
                  <pic:blipFill>
                    <a:blip r:embed="rId47" cstate="print"/>
                    <a:stretch>
                      <a:fillRect/>
                    </a:stretch>
                  </pic:blipFill>
                  <pic:spPr>
                    <a:xfrm>
                      <a:off x="0" y="0"/>
                      <a:ext cx="792459" cy="468799"/>
                    </a:xfrm>
                    <a:prstGeom prst="rect">
                      <a:avLst/>
                    </a:prstGeom>
                  </pic:spPr>
                </pic:pic>
              </a:graphicData>
            </a:graphic>
          </wp:anchor>
        </w:drawing>
      </w:r>
      <w:r>
        <w:rPr>
          <w:spacing w:val="4"/>
        </w:rPr>
        <w:t>Anuroop Mishra 17BTREC019</w:t>
      </w:r>
    </w:p>
    <w:p>
      <w:pPr>
        <w:pStyle w:val="9"/>
        <w:rPr>
          <w:sz w:val="26"/>
        </w:rPr>
      </w:pPr>
    </w:p>
    <w:p>
      <w:pPr>
        <w:pStyle w:val="9"/>
        <w:spacing w:before="218"/>
        <w:ind w:left="428" w:right="6388"/>
      </w:pPr>
      <w:r>
        <w:drawing>
          <wp:anchor distT="0" distB="0" distL="0" distR="0" simplePos="0" relativeHeight="251660288" behindDoc="0" locked="0" layoutInCell="1" allowOverlap="1">
            <wp:simplePos x="0" y="0"/>
            <wp:positionH relativeFrom="page">
              <wp:posOffset>4349750</wp:posOffset>
            </wp:positionH>
            <wp:positionV relativeFrom="paragraph">
              <wp:posOffset>92710</wp:posOffset>
            </wp:positionV>
            <wp:extent cx="1955800" cy="488315"/>
            <wp:effectExtent l="0" t="0" r="0" b="0"/>
            <wp:wrapNone/>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jpeg"/>
                    <pic:cNvPicPr>
                      <a:picLocks noChangeAspect="1"/>
                    </pic:cNvPicPr>
                  </pic:nvPicPr>
                  <pic:blipFill>
                    <a:blip r:embed="rId48" cstate="print"/>
                    <a:stretch>
                      <a:fillRect/>
                    </a:stretch>
                  </pic:blipFill>
                  <pic:spPr>
                    <a:xfrm>
                      <a:off x="0" y="0"/>
                      <a:ext cx="1955800" cy="488314"/>
                    </a:xfrm>
                    <a:prstGeom prst="rect">
                      <a:avLst/>
                    </a:prstGeom>
                  </pic:spPr>
                </pic:pic>
              </a:graphicData>
            </a:graphic>
          </wp:anchor>
        </w:drawing>
      </w:r>
      <w:r>
        <w:rPr>
          <w:spacing w:val="4"/>
        </w:rPr>
        <w:t>Arjun Suresh Singh 17BTREC020</w:t>
      </w:r>
    </w:p>
    <w:p>
      <w:pPr>
        <w:pStyle w:val="9"/>
        <w:rPr>
          <w:sz w:val="26"/>
        </w:rPr>
      </w:pPr>
    </w:p>
    <w:p>
      <w:pPr>
        <w:pStyle w:val="9"/>
        <w:spacing w:before="217"/>
        <w:ind w:left="428" w:right="7848"/>
      </w:pPr>
      <w:r>
        <w:drawing>
          <wp:anchor distT="0" distB="0" distL="0" distR="0" simplePos="0" relativeHeight="251661312" behindDoc="0" locked="0" layoutInCell="1" allowOverlap="1">
            <wp:simplePos x="0" y="0"/>
            <wp:positionH relativeFrom="page">
              <wp:posOffset>4635500</wp:posOffset>
            </wp:positionH>
            <wp:positionV relativeFrom="paragraph">
              <wp:posOffset>105410</wp:posOffset>
            </wp:positionV>
            <wp:extent cx="1384300" cy="608330"/>
            <wp:effectExtent l="0" t="0" r="0" b="0"/>
            <wp:wrapNone/>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jpeg"/>
                    <pic:cNvPicPr>
                      <a:picLocks noChangeAspect="1"/>
                    </pic:cNvPicPr>
                  </pic:nvPicPr>
                  <pic:blipFill>
                    <a:blip r:embed="rId49" cstate="print"/>
                    <a:stretch>
                      <a:fillRect/>
                    </a:stretch>
                  </pic:blipFill>
                  <pic:spPr>
                    <a:xfrm>
                      <a:off x="0" y="0"/>
                      <a:ext cx="1384300" cy="608330"/>
                    </a:xfrm>
                    <a:prstGeom prst="rect">
                      <a:avLst/>
                    </a:prstGeom>
                  </pic:spPr>
                </pic:pic>
              </a:graphicData>
            </a:graphic>
          </wp:anchor>
        </w:drawing>
      </w:r>
      <w:r>
        <w:rPr>
          <w:spacing w:val="4"/>
        </w:rPr>
        <w:t xml:space="preserve">Arpit </w:t>
      </w:r>
      <w:r>
        <w:rPr>
          <w:spacing w:val="3"/>
        </w:rPr>
        <w:t xml:space="preserve">Mall </w:t>
      </w:r>
      <w:r>
        <w:rPr>
          <w:spacing w:val="4"/>
        </w:rPr>
        <w:t>17BTREC021</w:t>
      </w:r>
    </w:p>
    <w:p>
      <w:pPr>
        <w:pStyle w:val="9"/>
        <w:rPr>
          <w:sz w:val="26"/>
        </w:rPr>
      </w:pPr>
    </w:p>
    <w:p>
      <w:pPr>
        <w:pStyle w:val="9"/>
        <w:spacing w:before="217"/>
        <w:ind w:left="428" w:right="7193"/>
      </w:pPr>
      <w:r>
        <w:t>Place: Bengaluru Date: 20/05/2021</w:t>
      </w:r>
    </w:p>
    <w:p>
      <w:pPr>
        <w:spacing w:after="0"/>
        <w:sectPr>
          <w:pgSz w:w="11910" w:h="16840"/>
          <w:pgMar w:top="1580" w:right="720" w:bottom="280" w:left="1480" w:header="720" w:footer="720" w:gutter="0"/>
          <w:cols w:space="720" w:num="1"/>
        </w:sectPr>
      </w:pPr>
    </w:p>
    <w:p>
      <w:pPr>
        <w:pStyle w:val="3"/>
        <w:spacing w:before="65"/>
        <w:ind w:left="0" w:right="401" w:firstLine="0"/>
        <w:jc w:val="center"/>
      </w:pPr>
      <w:r>
        <w:t>ACKNOWLEDGEMENT</w:t>
      </w:r>
    </w:p>
    <w:p>
      <w:pPr>
        <w:pStyle w:val="9"/>
        <w:rPr>
          <w:b/>
          <w:sz w:val="34"/>
        </w:rPr>
      </w:pPr>
    </w:p>
    <w:p>
      <w:pPr>
        <w:spacing w:before="207" w:line="360" w:lineRule="auto"/>
        <w:ind w:left="320" w:right="715" w:firstLine="719"/>
        <w:jc w:val="both"/>
        <w:rPr>
          <w:i/>
          <w:sz w:val="24"/>
        </w:rPr>
      </w:pPr>
      <w:r>
        <w:rPr>
          <w:i/>
          <w:sz w:val="24"/>
        </w:rPr>
        <w:t>It is a great pleasure for us to acknowledge the assistance and support of a large number of individuals who have been responsible for the successful completion of this project work.</w:t>
      </w:r>
    </w:p>
    <w:p>
      <w:pPr>
        <w:spacing w:before="1" w:line="360" w:lineRule="auto"/>
        <w:ind w:left="320" w:right="713" w:firstLine="719"/>
        <w:jc w:val="both"/>
        <w:rPr>
          <w:i/>
          <w:sz w:val="24"/>
        </w:rPr>
      </w:pPr>
      <w:r>
        <w:rPr>
          <w:i/>
          <w:sz w:val="24"/>
        </w:rPr>
        <w:t xml:space="preserve">First, we take this opportunity to express our sincere gratitude to </w:t>
      </w:r>
      <w:r>
        <w:rPr>
          <w:b/>
          <w:sz w:val="24"/>
        </w:rPr>
        <w:t xml:space="preserve">Faculty of Engineering &amp; Technology, </w:t>
      </w:r>
      <w:r>
        <w:rPr>
          <w:b/>
          <w:sz w:val="20"/>
        </w:rPr>
        <w:t xml:space="preserve">JAIN DEEMED-TO-BE UNIVERSITY </w:t>
      </w:r>
      <w:r>
        <w:rPr>
          <w:i/>
          <w:sz w:val="24"/>
        </w:rPr>
        <w:t>for providing us with a great opportunity to pursue our Bachelor’s Degree in this institution.</w:t>
      </w:r>
    </w:p>
    <w:p>
      <w:pPr>
        <w:spacing w:before="0" w:line="360" w:lineRule="auto"/>
        <w:ind w:left="320" w:right="714" w:firstLine="719"/>
        <w:jc w:val="both"/>
        <w:rPr>
          <w:i/>
          <w:sz w:val="24"/>
        </w:rPr>
      </w:pPr>
      <w:r>
        <w:rPr>
          <w:i/>
          <w:sz w:val="24"/>
        </w:rPr>
        <w:t xml:space="preserve">In particular we would like to thank </w:t>
      </w:r>
      <w:r>
        <w:rPr>
          <w:b/>
          <w:i/>
          <w:sz w:val="24"/>
        </w:rPr>
        <w:t>Dr. Hariprasad S.A</w:t>
      </w:r>
      <w:r>
        <w:rPr>
          <w:i/>
          <w:sz w:val="24"/>
        </w:rPr>
        <w:t xml:space="preserve">, </w:t>
      </w:r>
      <w:r>
        <w:rPr>
          <w:b/>
          <w:i/>
          <w:sz w:val="24"/>
        </w:rPr>
        <w:t>Director</w:t>
      </w:r>
      <w:r>
        <w:rPr>
          <w:i/>
          <w:sz w:val="24"/>
        </w:rPr>
        <w:t xml:space="preserve">, </w:t>
      </w:r>
      <w:r>
        <w:rPr>
          <w:b/>
          <w:sz w:val="24"/>
        </w:rPr>
        <w:t>Faculty of Engineering &amp; Technology</w:t>
      </w:r>
      <w:r>
        <w:rPr>
          <w:sz w:val="24"/>
        </w:rPr>
        <w:t xml:space="preserve">, </w:t>
      </w:r>
      <w:r>
        <w:rPr>
          <w:b/>
          <w:sz w:val="20"/>
        </w:rPr>
        <w:t xml:space="preserve">JAIN DEEMED-TO-BE UNIVERSITY </w:t>
      </w:r>
      <w:r>
        <w:rPr>
          <w:i/>
          <w:sz w:val="24"/>
        </w:rPr>
        <w:t>for his constant encouragement and expert advice.</w:t>
      </w:r>
    </w:p>
    <w:p>
      <w:pPr>
        <w:spacing w:before="1" w:line="360" w:lineRule="auto"/>
        <w:ind w:left="320" w:right="713" w:firstLine="719"/>
        <w:jc w:val="both"/>
        <w:rPr>
          <w:i/>
          <w:sz w:val="24"/>
        </w:rPr>
      </w:pPr>
      <w:r>
        <w:rPr>
          <w:i/>
          <w:sz w:val="24"/>
        </w:rPr>
        <w:t>It</w:t>
      </w:r>
      <w:r>
        <w:rPr>
          <w:i/>
          <w:spacing w:val="-11"/>
          <w:sz w:val="24"/>
        </w:rPr>
        <w:t xml:space="preserve"> </w:t>
      </w:r>
      <w:r>
        <w:rPr>
          <w:i/>
          <w:sz w:val="24"/>
        </w:rPr>
        <w:t>is</w:t>
      </w:r>
      <w:r>
        <w:rPr>
          <w:i/>
          <w:spacing w:val="-9"/>
          <w:sz w:val="24"/>
        </w:rPr>
        <w:t xml:space="preserve"> </w:t>
      </w:r>
      <w:r>
        <w:rPr>
          <w:i/>
          <w:sz w:val="24"/>
        </w:rPr>
        <w:t>a</w:t>
      </w:r>
      <w:r>
        <w:rPr>
          <w:i/>
          <w:spacing w:val="-10"/>
          <w:sz w:val="24"/>
        </w:rPr>
        <w:t xml:space="preserve"> </w:t>
      </w:r>
      <w:r>
        <w:rPr>
          <w:i/>
          <w:sz w:val="24"/>
        </w:rPr>
        <w:t>matter</w:t>
      </w:r>
      <w:r>
        <w:rPr>
          <w:i/>
          <w:spacing w:val="-10"/>
          <w:sz w:val="24"/>
        </w:rPr>
        <w:t xml:space="preserve"> </w:t>
      </w:r>
      <w:r>
        <w:rPr>
          <w:i/>
          <w:sz w:val="24"/>
        </w:rPr>
        <w:t>of</w:t>
      </w:r>
      <w:r>
        <w:rPr>
          <w:i/>
          <w:spacing w:val="-8"/>
          <w:sz w:val="24"/>
        </w:rPr>
        <w:t xml:space="preserve"> </w:t>
      </w:r>
      <w:r>
        <w:rPr>
          <w:i/>
          <w:sz w:val="24"/>
        </w:rPr>
        <w:t>immense</w:t>
      </w:r>
      <w:r>
        <w:rPr>
          <w:i/>
          <w:spacing w:val="-6"/>
          <w:sz w:val="24"/>
        </w:rPr>
        <w:t xml:space="preserve"> </w:t>
      </w:r>
      <w:r>
        <w:rPr>
          <w:i/>
          <w:sz w:val="24"/>
        </w:rPr>
        <w:t>pleasure</w:t>
      </w:r>
      <w:r>
        <w:rPr>
          <w:i/>
          <w:spacing w:val="-11"/>
          <w:sz w:val="24"/>
        </w:rPr>
        <w:t xml:space="preserve"> </w:t>
      </w:r>
      <w:r>
        <w:rPr>
          <w:i/>
          <w:sz w:val="24"/>
        </w:rPr>
        <w:t>to</w:t>
      </w:r>
      <w:r>
        <w:rPr>
          <w:i/>
          <w:spacing w:val="-10"/>
          <w:sz w:val="24"/>
        </w:rPr>
        <w:t xml:space="preserve"> </w:t>
      </w:r>
      <w:r>
        <w:rPr>
          <w:i/>
          <w:sz w:val="24"/>
        </w:rPr>
        <w:t>express</w:t>
      </w:r>
      <w:r>
        <w:rPr>
          <w:i/>
          <w:spacing w:val="-11"/>
          <w:sz w:val="24"/>
        </w:rPr>
        <w:t xml:space="preserve"> </w:t>
      </w:r>
      <w:r>
        <w:rPr>
          <w:i/>
          <w:sz w:val="24"/>
        </w:rPr>
        <w:t>our</w:t>
      </w:r>
      <w:r>
        <w:rPr>
          <w:i/>
          <w:spacing w:val="-8"/>
          <w:sz w:val="24"/>
        </w:rPr>
        <w:t xml:space="preserve"> </w:t>
      </w:r>
      <w:r>
        <w:rPr>
          <w:i/>
          <w:sz w:val="24"/>
        </w:rPr>
        <w:t>sincere</w:t>
      </w:r>
      <w:r>
        <w:rPr>
          <w:i/>
          <w:spacing w:val="-11"/>
          <w:sz w:val="24"/>
        </w:rPr>
        <w:t xml:space="preserve"> </w:t>
      </w:r>
      <w:r>
        <w:rPr>
          <w:i/>
          <w:sz w:val="24"/>
        </w:rPr>
        <w:t>thanks</w:t>
      </w:r>
      <w:r>
        <w:rPr>
          <w:i/>
          <w:spacing w:val="-10"/>
          <w:sz w:val="24"/>
        </w:rPr>
        <w:t xml:space="preserve"> </w:t>
      </w:r>
      <w:r>
        <w:rPr>
          <w:i/>
          <w:sz w:val="24"/>
        </w:rPr>
        <w:t>to</w:t>
      </w:r>
      <w:r>
        <w:rPr>
          <w:i/>
          <w:spacing w:val="-7"/>
          <w:sz w:val="24"/>
        </w:rPr>
        <w:t xml:space="preserve"> </w:t>
      </w:r>
      <w:r>
        <w:rPr>
          <w:b/>
          <w:i/>
          <w:sz w:val="24"/>
        </w:rPr>
        <w:t>Dr.</w:t>
      </w:r>
      <w:r>
        <w:rPr>
          <w:b/>
          <w:i/>
          <w:spacing w:val="-8"/>
          <w:sz w:val="24"/>
        </w:rPr>
        <w:t xml:space="preserve"> </w:t>
      </w:r>
      <w:r>
        <w:rPr>
          <w:b/>
          <w:i/>
          <w:sz w:val="24"/>
        </w:rPr>
        <w:t>R.</w:t>
      </w:r>
      <w:r>
        <w:rPr>
          <w:b/>
          <w:i/>
          <w:spacing w:val="-10"/>
          <w:sz w:val="24"/>
        </w:rPr>
        <w:t xml:space="preserve"> </w:t>
      </w:r>
      <w:r>
        <w:rPr>
          <w:b/>
          <w:i/>
          <w:sz w:val="24"/>
        </w:rPr>
        <w:t>Sukumar</w:t>
      </w:r>
      <w:r>
        <w:rPr>
          <w:i/>
          <w:sz w:val="24"/>
        </w:rPr>
        <w:t xml:space="preserve">, </w:t>
      </w:r>
      <w:r>
        <w:rPr>
          <w:b/>
          <w:sz w:val="24"/>
        </w:rPr>
        <w:t>Head</w:t>
      </w:r>
      <w:r>
        <w:rPr>
          <w:b/>
          <w:spacing w:val="-5"/>
          <w:sz w:val="24"/>
        </w:rPr>
        <w:t xml:space="preserve"> </w:t>
      </w:r>
      <w:r>
        <w:rPr>
          <w:b/>
          <w:sz w:val="24"/>
        </w:rPr>
        <w:t>of</w:t>
      </w:r>
      <w:r>
        <w:rPr>
          <w:b/>
          <w:spacing w:val="-6"/>
          <w:sz w:val="24"/>
        </w:rPr>
        <w:t xml:space="preserve"> </w:t>
      </w:r>
      <w:r>
        <w:rPr>
          <w:b/>
          <w:sz w:val="24"/>
        </w:rPr>
        <w:t>the</w:t>
      </w:r>
      <w:r>
        <w:rPr>
          <w:b/>
          <w:spacing w:val="-7"/>
          <w:sz w:val="24"/>
        </w:rPr>
        <w:t xml:space="preserve"> </w:t>
      </w:r>
      <w:r>
        <w:rPr>
          <w:b/>
          <w:sz w:val="24"/>
        </w:rPr>
        <w:t>department</w:t>
      </w:r>
      <w:r>
        <w:rPr>
          <w:sz w:val="24"/>
        </w:rPr>
        <w:t>,</w:t>
      </w:r>
      <w:r>
        <w:rPr>
          <w:spacing w:val="-5"/>
          <w:sz w:val="24"/>
        </w:rPr>
        <w:t xml:space="preserve"> </w:t>
      </w:r>
      <w:r>
        <w:rPr>
          <w:b/>
          <w:sz w:val="24"/>
        </w:rPr>
        <w:t>Electronics</w:t>
      </w:r>
      <w:r>
        <w:rPr>
          <w:b/>
          <w:spacing w:val="-5"/>
          <w:sz w:val="24"/>
        </w:rPr>
        <w:t xml:space="preserve"> </w:t>
      </w:r>
      <w:r>
        <w:rPr>
          <w:b/>
          <w:sz w:val="24"/>
        </w:rPr>
        <w:t>and</w:t>
      </w:r>
      <w:r>
        <w:rPr>
          <w:b/>
          <w:spacing w:val="-7"/>
          <w:sz w:val="24"/>
        </w:rPr>
        <w:t xml:space="preserve"> </w:t>
      </w:r>
      <w:r>
        <w:rPr>
          <w:b/>
          <w:sz w:val="24"/>
        </w:rPr>
        <w:t>communication</w:t>
      </w:r>
      <w:r>
        <w:rPr>
          <w:b/>
          <w:spacing w:val="-4"/>
          <w:sz w:val="24"/>
        </w:rPr>
        <w:t xml:space="preserve"> </w:t>
      </w:r>
      <w:r>
        <w:rPr>
          <w:b/>
          <w:sz w:val="24"/>
        </w:rPr>
        <w:t>Engineering</w:t>
      </w:r>
      <w:r>
        <w:rPr>
          <w:sz w:val="24"/>
        </w:rPr>
        <w:t>,</w:t>
      </w:r>
      <w:r>
        <w:rPr>
          <w:spacing w:val="-8"/>
          <w:sz w:val="24"/>
        </w:rPr>
        <w:t xml:space="preserve"> </w:t>
      </w:r>
      <w:r>
        <w:rPr>
          <w:b/>
          <w:sz w:val="20"/>
        </w:rPr>
        <w:t>JAIN</w:t>
      </w:r>
      <w:r>
        <w:rPr>
          <w:b/>
          <w:spacing w:val="-5"/>
          <w:sz w:val="20"/>
        </w:rPr>
        <w:t xml:space="preserve"> </w:t>
      </w:r>
      <w:r>
        <w:rPr>
          <w:b/>
          <w:sz w:val="20"/>
        </w:rPr>
        <w:t>DEEMED- TO-BE UNIVERSITY</w:t>
      </w:r>
      <w:r>
        <w:rPr>
          <w:b/>
          <w:i/>
          <w:sz w:val="24"/>
        </w:rPr>
        <w:t xml:space="preserve">, </w:t>
      </w:r>
      <w:r>
        <w:rPr>
          <w:i/>
          <w:sz w:val="24"/>
        </w:rPr>
        <w:t>for providing right academic guidance that made our task</w:t>
      </w:r>
      <w:r>
        <w:rPr>
          <w:i/>
          <w:spacing w:val="-9"/>
          <w:sz w:val="24"/>
        </w:rPr>
        <w:t xml:space="preserve"> </w:t>
      </w:r>
      <w:r>
        <w:rPr>
          <w:i/>
          <w:sz w:val="24"/>
        </w:rPr>
        <w:t>possible.</w:t>
      </w:r>
    </w:p>
    <w:p>
      <w:pPr>
        <w:spacing w:before="0" w:line="360" w:lineRule="auto"/>
        <w:ind w:left="320" w:right="717" w:firstLine="719"/>
        <w:jc w:val="both"/>
        <w:rPr>
          <w:i/>
          <w:sz w:val="24"/>
        </w:rPr>
      </w:pPr>
      <w:r>
        <w:rPr>
          <w:i/>
          <w:sz w:val="24"/>
        </w:rPr>
        <w:t>We</w:t>
      </w:r>
      <w:r>
        <w:rPr>
          <w:i/>
          <w:spacing w:val="-12"/>
          <w:sz w:val="24"/>
        </w:rPr>
        <w:t xml:space="preserve"> </w:t>
      </w:r>
      <w:r>
        <w:rPr>
          <w:i/>
          <w:sz w:val="24"/>
        </w:rPr>
        <w:t>would</w:t>
      </w:r>
      <w:r>
        <w:rPr>
          <w:i/>
          <w:spacing w:val="-10"/>
          <w:sz w:val="24"/>
        </w:rPr>
        <w:t xml:space="preserve"> </w:t>
      </w:r>
      <w:r>
        <w:rPr>
          <w:i/>
          <w:sz w:val="24"/>
        </w:rPr>
        <w:t>like</w:t>
      </w:r>
      <w:r>
        <w:rPr>
          <w:i/>
          <w:spacing w:val="-11"/>
          <w:sz w:val="24"/>
        </w:rPr>
        <w:t xml:space="preserve"> </w:t>
      </w:r>
      <w:r>
        <w:rPr>
          <w:i/>
          <w:sz w:val="24"/>
        </w:rPr>
        <w:t>to</w:t>
      </w:r>
      <w:r>
        <w:rPr>
          <w:i/>
          <w:spacing w:val="-7"/>
          <w:sz w:val="24"/>
        </w:rPr>
        <w:t xml:space="preserve"> </w:t>
      </w:r>
      <w:r>
        <w:rPr>
          <w:i/>
          <w:sz w:val="24"/>
        </w:rPr>
        <w:t>thank</w:t>
      </w:r>
      <w:r>
        <w:rPr>
          <w:i/>
          <w:spacing w:val="-11"/>
          <w:sz w:val="24"/>
        </w:rPr>
        <w:t xml:space="preserve"> </w:t>
      </w:r>
      <w:r>
        <w:rPr>
          <w:i/>
          <w:sz w:val="24"/>
        </w:rPr>
        <w:t>our</w:t>
      </w:r>
      <w:r>
        <w:rPr>
          <w:i/>
          <w:spacing w:val="-10"/>
          <w:sz w:val="24"/>
        </w:rPr>
        <w:t xml:space="preserve"> </w:t>
      </w:r>
      <w:r>
        <w:rPr>
          <w:i/>
          <w:sz w:val="24"/>
        </w:rPr>
        <w:t>guide</w:t>
      </w:r>
      <w:r>
        <w:rPr>
          <w:i/>
          <w:spacing w:val="-9"/>
          <w:sz w:val="24"/>
        </w:rPr>
        <w:t xml:space="preserve"> </w:t>
      </w:r>
      <w:r>
        <w:rPr>
          <w:b/>
          <w:i/>
          <w:sz w:val="24"/>
        </w:rPr>
        <w:t>Dr.</w:t>
      </w:r>
      <w:r>
        <w:rPr>
          <w:b/>
          <w:i/>
          <w:spacing w:val="-10"/>
          <w:sz w:val="24"/>
        </w:rPr>
        <w:t xml:space="preserve"> </w:t>
      </w:r>
      <w:r>
        <w:rPr>
          <w:b/>
          <w:i/>
          <w:sz w:val="24"/>
        </w:rPr>
        <w:t>R.</w:t>
      </w:r>
      <w:r>
        <w:rPr>
          <w:b/>
          <w:i/>
          <w:spacing w:val="-10"/>
          <w:sz w:val="24"/>
        </w:rPr>
        <w:t xml:space="preserve"> </w:t>
      </w:r>
      <w:r>
        <w:rPr>
          <w:b/>
          <w:i/>
          <w:sz w:val="24"/>
        </w:rPr>
        <w:t>Sukumar</w:t>
      </w:r>
      <w:r>
        <w:rPr>
          <w:i/>
          <w:sz w:val="24"/>
        </w:rPr>
        <w:t>,</w:t>
      </w:r>
      <w:r>
        <w:rPr>
          <w:i/>
          <w:spacing w:val="-10"/>
          <w:sz w:val="24"/>
        </w:rPr>
        <w:t xml:space="preserve"> </w:t>
      </w:r>
      <w:r>
        <w:rPr>
          <w:b/>
          <w:sz w:val="24"/>
        </w:rPr>
        <w:t>Head</w:t>
      </w:r>
      <w:r>
        <w:rPr>
          <w:b/>
          <w:spacing w:val="-10"/>
          <w:sz w:val="24"/>
        </w:rPr>
        <w:t xml:space="preserve"> </w:t>
      </w:r>
      <w:r>
        <w:rPr>
          <w:b/>
          <w:sz w:val="24"/>
        </w:rPr>
        <w:t>of</w:t>
      </w:r>
      <w:r>
        <w:rPr>
          <w:b/>
          <w:spacing w:val="-11"/>
          <w:sz w:val="24"/>
        </w:rPr>
        <w:t xml:space="preserve"> </w:t>
      </w:r>
      <w:r>
        <w:rPr>
          <w:b/>
          <w:sz w:val="24"/>
        </w:rPr>
        <w:t>the</w:t>
      </w:r>
      <w:r>
        <w:rPr>
          <w:b/>
          <w:spacing w:val="-11"/>
          <w:sz w:val="24"/>
        </w:rPr>
        <w:t xml:space="preserve"> </w:t>
      </w:r>
      <w:r>
        <w:rPr>
          <w:b/>
          <w:sz w:val="24"/>
        </w:rPr>
        <w:t>department</w:t>
      </w:r>
      <w:r>
        <w:rPr>
          <w:i/>
          <w:sz w:val="24"/>
        </w:rPr>
        <w:t>,</w:t>
      </w:r>
      <w:r>
        <w:rPr>
          <w:i/>
          <w:spacing w:val="-10"/>
          <w:sz w:val="24"/>
        </w:rPr>
        <w:t xml:space="preserve"> </w:t>
      </w:r>
      <w:r>
        <w:rPr>
          <w:b/>
          <w:sz w:val="24"/>
        </w:rPr>
        <w:t>Dept. of Electronics and Communication Engineering</w:t>
      </w:r>
      <w:r>
        <w:rPr>
          <w:sz w:val="24"/>
        </w:rPr>
        <w:t xml:space="preserve">, </w:t>
      </w:r>
      <w:r>
        <w:rPr>
          <w:b/>
          <w:sz w:val="20"/>
        </w:rPr>
        <w:t>JAIN DEEMED-TO-BE UNIVERSITY</w:t>
      </w:r>
      <w:r>
        <w:rPr>
          <w:i/>
          <w:sz w:val="24"/>
        </w:rPr>
        <w:t>, for sparing his/her valuable time to extend help in every step of our project work, which paved the way for smooth progress and fruitful culmination of the</w:t>
      </w:r>
      <w:r>
        <w:rPr>
          <w:i/>
          <w:spacing w:val="-3"/>
          <w:sz w:val="24"/>
        </w:rPr>
        <w:t xml:space="preserve"> </w:t>
      </w:r>
      <w:r>
        <w:rPr>
          <w:i/>
          <w:sz w:val="24"/>
        </w:rPr>
        <w:t>project.</w:t>
      </w:r>
    </w:p>
    <w:p>
      <w:pPr>
        <w:spacing w:before="0" w:line="360" w:lineRule="auto"/>
        <w:ind w:left="320" w:right="716" w:firstLine="719"/>
        <w:jc w:val="both"/>
        <w:rPr>
          <w:i/>
          <w:sz w:val="24"/>
        </w:rPr>
      </w:pPr>
      <w:r>
        <w:rPr>
          <w:i/>
          <w:sz w:val="24"/>
        </w:rPr>
        <w:t xml:space="preserve">We would like to thank our Project Coordinator </w:t>
      </w:r>
      <w:r>
        <w:rPr>
          <w:b/>
          <w:i/>
          <w:sz w:val="24"/>
        </w:rPr>
        <w:t xml:space="preserve">Mr. Sunil M P </w:t>
      </w:r>
      <w:r>
        <w:rPr>
          <w:i/>
          <w:sz w:val="24"/>
        </w:rPr>
        <w:t>and all the staff members of Electronics and Communication for their support.</w:t>
      </w:r>
    </w:p>
    <w:p>
      <w:pPr>
        <w:spacing w:before="0" w:line="360" w:lineRule="auto"/>
        <w:ind w:left="320" w:right="719" w:firstLine="719"/>
        <w:jc w:val="both"/>
        <w:rPr>
          <w:i/>
          <w:sz w:val="24"/>
        </w:rPr>
      </w:pPr>
      <w:r>
        <w:rPr>
          <w:i/>
          <w:sz w:val="24"/>
        </w:rPr>
        <w:t>We are also grateful to our family and friends who provided us with every requirement throughout the course.</w:t>
      </w:r>
    </w:p>
    <w:p>
      <w:pPr>
        <w:spacing w:before="0" w:line="360" w:lineRule="auto"/>
        <w:ind w:left="320" w:right="724" w:firstLine="719"/>
        <w:jc w:val="both"/>
        <w:rPr>
          <w:i/>
          <w:sz w:val="24"/>
        </w:rPr>
      </w:pPr>
      <w:r>
        <w:rPr>
          <w:i/>
          <w:sz w:val="24"/>
        </w:rPr>
        <w:t>We would like to thank one and all who directly or indirectly helped us in completing the Project work successfully.</w:t>
      </w:r>
    </w:p>
    <w:p>
      <w:pPr>
        <w:spacing w:before="0"/>
        <w:ind w:left="0" w:right="717" w:firstLine="0"/>
        <w:jc w:val="right"/>
        <w:rPr>
          <w:i/>
          <w:sz w:val="24"/>
        </w:rPr>
      </w:pPr>
      <w:r>
        <w:drawing>
          <wp:anchor distT="0" distB="0" distL="0" distR="0" simplePos="0" relativeHeight="251668480" behindDoc="1" locked="0" layoutInCell="1" allowOverlap="1">
            <wp:simplePos x="0" y="0"/>
            <wp:positionH relativeFrom="page">
              <wp:posOffset>5473700</wp:posOffset>
            </wp:positionH>
            <wp:positionV relativeFrom="paragraph">
              <wp:posOffset>449580</wp:posOffset>
            </wp:positionV>
            <wp:extent cx="863600" cy="464185"/>
            <wp:effectExtent l="0" t="0" r="0" b="0"/>
            <wp:wrapNone/>
            <wp:docPr id="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png"/>
                    <pic:cNvPicPr>
                      <a:picLocks noChangeAspect="1"/>
                    </pic:cNvPicPr>
                  </pic:nvPicPr>
                  <pic:blipFill>
                    <a:blip r:embed="rId50" cstate="print"/>
                    <a:stretch>
                      <a:fillRect/>
                    </a:stretch>
                  </pic:blipFill>
                  <pic:spPr>
                    <a:xfrm>
                      <a:off x="0" y="0"/>
                      <a:ext cx="863600" cy="464184"/>
                    </a:xfrm>
                    <a:prstGeom prst="rect">
                      <a:avLst/>
                    </a:prstGeom>
                  </pic:spPr>
                </pic:pic>
              </a:graphicData>
            </a:graphic>
          </wp:anchor>
        </w:drawing>
      </w:r>
      <w:r>
        <w:rPr>
          <w:i/>
          <w:sz w:val="24"/>
        </w:rPr>
        <w:t>Signature of Students</w:t>
      </w:r>
    </w:p>
    <w:p>
      <w:pPr>
        <w:pStyle w:val="9"/>
        <w:rPr>
          <w:i/>
          <w:sz w:val="20"/>
        </w:rPr>
      </w:pPr>
    </w:p>
    <w:p>
      <w:pPr>
        <w:pStyle w:val="9"/>
        <w:spacing w:before="8"/>
        <w:rPr>
          <w:i/>
          <w:sz w:val="10"/>
        </w:rPr>
      </w:pPr>
      <w:r>
        <w:drawing>
          <wp:anchor distT="0" distB="0" distL="0" distR="0" simplePos="0" relativeHeight="251659264" behindDoc="0" locked="0" layoutInCell="1" allowOverlap="1">
            <wp:simplePos x="0" y="0"/>
            <wp:positionH relativeFrom="page">
              <wp:posOffset>1525905</wp:posOffset>
            </wp:positionH>
            <wp:positionV relativeFrom="paragraph">
              <wp:posOffset>102870</wp:posOffset>
            </wp:positionV>
            <wp:extent cx="876935" cy="342900"/>
            <wp:effectExtent l="0" t="0" r="0" b="0"/>
            <wp:wrapTopAndBottom/>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png"/>
                    <pic:cNvPicPr>
                      <a:picLocks noChangeAspect="1"/>
                    </pic:cNvPicPr>
                  </pic:nvPicPr>
                  <pic:blipFill>
                    <a:blip r:embed="rId46" cstate="print"/>
                    <a:stretch>
                      <a:fillRect/>
                    </a:stretch>
                  </pic:blipFill>
                  <pic:spPr>
                    <a:xfrm>
                      <a:off x="0" y="0"/>
                      <a:ext cx="877211" cy="342900"/>
                    </a:xfrm>
                    <a:prstGeom prst="rect">
                      <a:avLst/>
                    </a:prstGeom>
                  </pic:spPr>
                </pic:pic>
              </a:graphicData>
            </a:graphic>
          </wp:anchor>
        </w:drawing>
      </w:r>
    </w:p>
    <w:p>
      <w:pPr>
        <w:tabs>
          <w:tab w:val="left" w:pos="6580"/>
        </w:tabs>
        <w:spacing w:before="142"/>
        <w:ind w:left="0" w:right="892" w:firstLine="0"/>
        <w:jc w:val="center"/>
        <w:rPr>
          <w:i/>
          <w:sz w:val="24"/>
        </w:rPr>
      </w:pPr>
      <w:r>
        <w:rPr>
          <w:i/>
          <w:sz w:val="24"/>
        </w:rPr>
        <w:t>Shaik</w:t>
      </w:r>
      <w:r>
        <w:rPr>
          <w:i/>
          <w:spacing w:val="-2"/>
          <w:sz w:val="24"/>
        </w:rPr>
        <w:t xml:space="preserve"> </w:t>
      </w:r>
      <w:r>
        <w:rPr>
          <w:i/>
          <w:sz w:val="24"/>
        </w:rPr>
        <w:t>Mohammed</w:t>
      </w:r>
      <w:r>
        <w:rPr>
          <w:i/>
          <w:spacing w:val="1"/>
          <w:sz w:val="24"/>
        </w:rPr>
        <w:t xml:space="preserve"> </w:t>
      </w:r>
      <w:r>
        <w:rPr>
          <w:i/>
          <w:sz w:val="24"/>
        </w:rPr>
        <w:t>Junaid</w:t>
      </w:r>
      <w:r>
        <w:rPr>
          <w:i/>
          <w:sz w:val="24"/>
        </w:rPr>
        <w:tab/>
      </w:r>
      <w:r>
        <w:rPr>
          <w:i/>
          <w:sz w:val="24"/>
        </w:rPr>
        <w:t>Anuroop Mishra</w:t>
      </w:r>
    </w:p>
    <w:p>
      <w:pPr>
        <w:pStyle w:val="9"/>
        <w:spacing w:before="2"/>
        <w:rPr>
          <w:i/>
          <w:sz w:val="17"/>
        </w:rPr>
      </w:pPr>
      <w:r>
        <w:drawing>
          <wp:anchor distT="0" distB="0" distL="0" distR="0" simplePos="0" relativeHeight="251659264" behindDoc="0" locked="0" layoutInCell="1" allowOverlap="1">
            <wp:simplePos x="0" y="0"/>
            <wp:positionH relativeFrom="page">
              <wp:posOffset>1009650</wp:posOffset>
            </wp:positionH>
            <wp:positionV relativeFrom="paragraph">
              <wp:posOffset>200660</wp:posOffset>
            </wp:positionV>
            <wp:extent cx="1661795" cy="414655"/>
            <wp:effectExtent l="0" t="0" r="0" b="0"/>
            <wp:wrapTopAndBottom/>
            <wp:docPr id="2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jpeg"/>
                    <pic:cNvPicPr>
                      <a:picLocks noChangeAspect="1"/>
                    </pic:cNvPicPr>
                  </pic:nvPicPr>
                  <pic:blipFill>
                    <a:blip r:embed="rId48" cstate="print"/>
                    <a:stretch>
                      <a:fillRect/>
                    </a:stretch>
                  </pic:blipFill>
                  <pic:spPr>
                    <a:xfrm>
                      <a:off x="0" y="0"/>
                      <a:ext cx="1661932" cy="414528"/>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5378450</wp:posOffset>
            </wp:positionH>
            <wp:positionV relativeFrom="paragraph">
              <wp:posOffset>149860</wp:posOffset>
            </wp:positionV>
            <wp:extent cx="1016000" cy="446405"/>
            <wp:effectExtent l="0" t="0" r="0" b="0"/>
            <wp:wrapTopAndBottom/>
            <wp:docPr id="2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jpeg"/>
                    <pic:cNvPicPr>
                      <a:picLocks noChangeAspect="1"/>
                    </pic:cNvPicPr>
                  </pic:nvPicPr>
                  <pic:blipFill>
                    <a:blip r:embed="rId51" cstate="print"/>
                    <a:stretch>
                      <a:fillRect/>
                    </a:stretch>
                  </pic:blipFill>
                  <pic:spPr>
                    <a:xfrm>
                      <a:off x="0" y="0"/>
                      <a:ext cx="1016105" cy="446436"/>
                    </a:xfrm>
                    <a:prstGeom prst="rect">
                      <a:avLst/>
                    </a:prstGeom>
                  </pic:spPr>
                </pic:pic>
              </a:graphicData>
            </a:graphic>
          </wp:anchor>
        </w:drawing>
      </w:r>
    </w:p>
    <w:p>
      <w:pPr>
        <w:tabs>
          <w:tab w:val="left" w:pos="6786"/>
        </w:tabs>
        <w:spacing w:before="0"/>
        <w:ind w:left="0" w:right="912" w:firstLine="0"/>
        <w:jc w:val="center"/>
        <w:rPr>
          <w:i/>
          <w:sz w:val="24"/>
        </w:rPr>
      </w:pPr>
      <w:r>
        <w:rPr>
          <w:i/>
          <w:sz w:val="24"/>
        </w:rPr>
        <w:t>Arjun</w:t>
      </w:r>
      <w:r>
        <w:rPr>
          <w:i/>
          <w:spacing w:val="-1"/>
          <w:sz w:val="24"/>
        </w:rPr>
        <w:t xml:space="preserve"> </w:t>
      </w:r>
      <w:r>
        <w:rPr>
          <w:i/>
          <w:sz w:val="24"/>
        </w:rPr>
        <w:t>Suresh Singh</w:t>
      </w:r>
      <w:r>
        <w:rPr>
          <w:i/>
          <w:sz w:val="24"/>
        </w:rPr>
        <w:tab/>
      </w:r>
      <w:r>
        <w:rPr>
          <w:i/>
          <w:sz w:val="24"/>
        </w:rPr>
        <w:t>Arpit Mall</w:t>
      </w:r>
    </w:p>
    <w:p>
      <w:pPr>
        <w:spacing w:after="0"/>
        <w:jc w:val="center"/>
        <w:rPr>
          <w:sz w:val="24"/>
        </w:rPr>
        <w:sectPr>
          <w:footerReference r:id="rId5" w:type="default"/>
          <w:pgSz w:w="11910" w:h="16840"/>
          <w:pgMar w:top="1540" w:right="720" w:bottom="1120" w:left="1480" w:header="0" w:footer="937" w:gutter="0"/>
          <w:pgNumType w:start="4"/>
          <w:cols w:space="720" w:num="1"/>
        </w:sectPr>
      </w:pPr>
    </w:p>
    <w:p>
      <w:pPr>
        <w:pStyle w:val="2"/>
        <w:spacing w:before="69"/>
        <w:ind w:right="410"/>
      </w:pPr>
      <w:r>
        <w:t>ABSTRACT</w:t>
      </w:r>
    </w:p>
    <w:p>
      <w:pPr>
        <w:pStyle w:val="9"/>
        <w:spacing w:before="1"/>
        <w:rPr>
          <w:b/>
          <w:sz w:val="49"/>
        </w:rPr>
      </w:pPr>
    </w:p>
    <w:p>
      <w:pPr>
        <w:pStyle w:val="9"/>
        <w:spacing w:line="276" w:lineRule="auto"/>
        <w:ind w:left="320" w:right="717"/>
        <w:jc w:val="both"/>
      </w:pPr>
      <w:r>
        <w:t>The project “Biometric Identity Verification System for National Polling” intends to provide a reliable and efficient solution to the problems faced in verification at the time of elections.</w:t>
      </w:r>
      <w:r>
        <w:rPr>
          <w:spacing w:val="-6"/>
        </w:rPr>
        <w:t xml:space="preserve"> </w:t>
      </w:r>
      <w:r>
        <w:t>Keeping</w:t>
      </w:r>
      <w:r>
        <w:rPr>
          <w:spacing w:val="-5"/>
        </w:rPr>
        <w:t xml:space="preserve"> </w:t>
      </w:r>
      <w:r>
        <w:t>in</w:t>
      </w:r>
      <w:r>
        <w:rPr>
          <w:spacing w:val="-5"/>
        </w:rPr>
        <w:t xml:space="preserve"> </w:t>
      </w:r>
      <w:r>
        <w:t>mind</w:t>
      </w:r>
      <w:r>
        <w:rPr>
          <w:spacing w:val="-5"/>
        </w:rPr>
        <w:t xml:space="preserve"> </w:t>
      </w:r>
      <w:r>
        <w:t>the</w:t>
      </w:r>
      <w:r>
        <w:rPr>
          <w:spacing w:val="-6"/>
        </w:rPr>
        <w:t xml:space="preserve"> </w:t>
      </w:r>
      <w:r>
        <w:t>scale</w:t>
      </w:r>
      <w:r>
        <w:rPr>
          <w:spacing w:val="-6"/>
        </w:rPr>
        <w:t xml:space="preserve"> </w:t>
      </w:r>
      <w:r>
        <w:t>of</w:t>
      </w:r>
      <w:r>
        <w:rPr>
          <w:spacing w:val="-4"/>
        </w:rPr>
        <w:t xml:space="preserve"> </w:t>
      </w:r>
      <w:r>
        <w:t>elections</w:t>
      </w:r>
      <w:r>
        <w:rPr>
          <w:spacing w:val="-5"/>
        </w:rPr>
        <w:t xml:space="preserve"> </w:t>
      </w:r>
      <w:r>
        <w:t>in</w:t>
      </w:r>
      <w:r>
        <w:rPr>
          <w:spacing w:val="-3"/>
        </w:rPr>
        <w:t xml:space="preserve"> </w:t>
      </w:r>
      <w:r>
        <w:t>our</w:t>
      </w:r>
      <w:r>
        <w:rPr>
          <w:spacing w:val="-4"/>
        </w:rPr>
        <w:t xml:space="preserve"> </w:t>
      </w:r>
      <w:r>
        <w:t>country,</w:t>
      </w:r>
      <w:r>
        <w:rPr>
          <w:spacing w:val="-6"/>
        </w:rPr>
        <w:t xml:space="preserve"> </w:t>
      </w:r>
      <w:r>
        <w:t>this</w:t>
      </w:r>
      <w:r>
        <w:rPr>
          <w:spacing w:val="-5"/>
        </w:rPr>
        <w:t xml:space="preserve"> </w:t>
      </w:r>
      <w:r>
        <w:t>is</w:t>
      </w:r>
      <w:r>
        <w:rPr>
          <w:spacing w:val="-3"/>
        </w:rPr>
        <w:t xml:space="preserve"> </w:t>
      </w:r>
      <w:r>
        <w:t>a</w:t>
      </w:r>
      <w:r>
        <w:rPr>
          <w:spacing w:val="-6"/>
        </w:rPr>
        <w:t xml:space="preserve"> </w:t>
      </w:r>
      <w:r>
        <w:t>much-needed</w:t>
      </w:r>
      <w:r>
        <w:rPr>
          <w:spacing w:val="-5"/>
        </w:rPr>
        <w:t xml:space="preserve"> </w:t>
      </w:r>
      <w:r>
        <w:t>step in order to increase the efficiency of the system. Presently, the procedure depends mostly on manual checking which is paper-based and hence less secure and efficient. This type</w:t>
      </w:r>
      <w:r>
        <w:rPr>
          <w:spacing w:val="-20"/>
        </w:rPr>
        <w:t xml:space="preserve"> </w:t>
      </w:r>
      <w:r>
        <w:rPr>
          <w:spacing w:val="-6"/>
        </w:rPr>
        <w:t xml:space="preserve">of </w:t>
      </w:r>
      <w:r>
        <w:t>mechanism can lead to wastage of time and efforts at a gigantic</w:t>
      </w:r>
      <w:r>
        <w:rPr>
          <w:spacing w:val="-5"/>
        </w:rPr>
        <w:t xml:space="preserve"> </w:t>
      </w:r>
      <w:r>
        <w:t>scale.</w:t>
      </w:r>
    </w:p>
    <w:p>
      <w:pPr>
        <w:pStyle w:val="9"/>
        <w:spacing w:before="199" w:line="276" w:lineRule="auto"/>
        <w:ind w:left="320" w:right="723"/>
        <w:jc w:val="both"/>
      </w:pPr>
      <w:r>
        <w:t>Thus, to eliminate these flaws and to improve the overall all performance of the process, this project aims to utilize the ease of use of modern technologies like IoT and Raspberry Pi, along with the security and reliability of biometric based verification system.</w:t>
      </w:r>
    </w:p>
    <w:p>
      <w:pPr>
        <w:pStyle w:val="9"/>
        <w:spacing w:before="202" w:line="276" w:lineRule="auto"/>
        <w:ind w:left="320" w:right="716"/>
        <w:jc w:val="both"/>
      </w:pPr>
      <w:r>
        <w:t>IoT serves as the medium of communication through which we configure the hardware sensors to send and receive data to and from the cloud-based storage. The cloud storage used in this project is “Firebase” by Google which is not only fast and efficient, but also cost-effective.</w:t>
      </w:r>
      <w:r>
        <w:rPr>
          <w:spacing w:val="-10"/>
        </w:rPr>
        <w:t xml:space="preserve"> </w:t>
      </w:r>
      <w:r>
        <w:t>All</w:t>
      </w:r>
      <w:r>
        <w:rPr>
          <w:spacing w:val="-8"/>
        </w:rPr>
        <w:t xml:space="preserve"> </w:t>
      </w:r>
      <w:r>
        <w:t>the</w:t>
      </w:r>
      <w:r>
        <w:rPr>
          <w:spacing w:val="-9"/>
        </w:rPr>
        <w:t xml:space="preserve"> </w:t>
      </w:r>
      <w:r>
        <w:t>sensors</w:t>
      </w:r>
      <w:r>
        <w:rPr>
          <w:spacing w:val="-10"/>
        </w:rPr>
        <w:t xml:space="preserve"> </w:t>
      </w:r>
      <w:r>
        <w:t>are</w:t>
      </w:r>
      <w:r>
        <w:rPr>
          <w:spacing w:val="-10"/>
        </w:rPr>
        <w:t xml:space="preserve"> </w:t>
      </w:r>
      <w:r>
        <w:t>connected</w:t>
      </w:r>
      <w:r>
        <w:rPr>
          <w:spacing w:val="-9"/>
        </w:rPr>
        <w:t xml:space="preserve"> </w:t>
      </w:r>
      <w:r>
        <w:t>to</w:t>
      </w:r>
      <w:r>
        <w:rPr>
          <w:spacing w:val="-8"/>
        </w:rPr>
        <w:t xml:space="preserve"> </w:t>
      </w:r>
      <w:r>
        <w:t>the</w:t>
      </w:r>
      <w:r>
        <w:rPr>
          <w:spacing w:val="-13"/>
        </w:rPr>
        <w:t xml:space="preserve"> </w:t>
      </w:r>
      <w:r>
        <w:t>Raspberry</w:t>
      </w:r>
      <w:r>
        <w:rPr>
          <w:spacing w:val="-9"/>
        </w:rPr>
        <w:t xml:space="preserve"> </w:t>
      </w:r>
      <w:r>
        <w:t>Pi,</w:t>
      </w:r>
      <w:r>
        <w:rPr>
          <w:spacing w:val="-8"/>
        </w:rPr>
        <w:t xml:space="preserve"> </w:t>
      </w:r>
      <w:r>
        <w:t>which</w:t>
      </w:r>
      <w:r>
        <w:rPr>
          <w:spacing w:val="-9"/>
        </w:rPr>
        <w:t xml:space="preserve"> </w:t>
      </w:r>
      <w:r>
        <w:t>is</w:t>
      </w:r>
      <w:r>
        <w:rPr>
          <w:spacing w:val="-9"/>
        </w:rPr>
        <w:t xml:space="preserve"> </w:t>
      </w:r>
      <w:r>
        <w:t>supplied</w:t>
      </w:r>
      <w:r>
        <w:rPr>
          <w:spacing w:val="-9"/>
        </w:rPr>
        <w:t xml:space="preserve"> </w:t>
      </w:r>
      <w:r>
        <w:t>with</w:t>
      </w:r>
      <w:r>
        <w:rPr>
          <w:spacing w:val="-8"/>
        </w:rPr>
        <w:t xml:space="preserve"> </w:t>
      </w:r>
      <w:r>
        <w:t>the internet. Hence all the data scanned from the sensors is transferred to the cloud over the internet using Raspberry Pi and the commands sent by cloud in return are then given as results.</w:t>
      </w:r>
    </w:p>
    <w:p>
      <w:pPr>
        <w:pStyle w:val="9"/>
        <w:spacing w:before="200" w:line="276" w:lineRule="auto"/>
        <w:ind w:left="320" w:right="718"/>
        <w:jc w:val="both"/>
      </w:pPr>
      <w:r>
        <w:t>This</w:t>
      </w:r>
      <w:r>
        <w:rPr>
          <w:spacing w:val="-3"/>
        </w:rPr>
        <w:t xml:space="preserve"> </w:t>
      </w:r>
      <w:r>
        <w:t>type</w:t>
      </w:r>
      <w:r>
        <w:rPr>
          <w:spacing w:val="-4"/>
        </w:rPr>
        <w:t xml:space="preserve"> </w:t>
      </w:r>
      <w:r>
        <w:t>of</w:t>
      </w:r>
      <w:r>
        <w:rPr>
          <w:spacing w:val="-5"/>
        </w:rPr>
        <w:t xml:space="preserve"> </w:t>
      </w:r>
      <w:r>
        <w:t>system</w:t>
      </w:r>
      <w:r>
        <w:rPr>
          <w:spacing w:val="-2"/>
        </w:rPr>
        <w:t xml:space="preserve"> </w:t>
      </w:r>
      <w:r>
        <w:t>does</w:t>
      </w:r>
      <w:r>
        <w:rPr>
          <w:spacing w:val="-1"/>
        </w:rPr>
        <w:t xml:space="preserve"> </w:t>
      </w:r>
      <w:r>
        <w:t>not</w:t>
      </w:r>
      <w:r>
        <w:rPr>
          <w:spacing w:val="-3"/>
        </w:rPr>
        <w:t xml:space="preserve"> </w:t>
      </w:r>
      <w:r>
        <w:t>require</w:t>
      </w:r>
      <w:r>
        <w:rPr>
          <w:spacing w:val="-3"/>
        </w:rPr>
        <w:t xml:space="preserve"> </w:t>
      </w:r>
      <w:r>
        <w:t>a</w:t>
      </w:r>
      <w:r>
        <w:rPr>
          <w:spacing w:val="-5"/>
        </w:rPr>
        <w:t xml:space="preserve"> </w:t>
      </w:r>
      <w:r>
        <w:t>need for</w:t>
      </w:r>
      <w:r>
        <w:rPr>
          <w:spacing w:val="-5"/>
        </w:rPr>
        <w:t xml:space="preserve"> </w:t>
      </w:r>
      <w:r>
        <w:t>physical</w:t>
      </w:r>
      <w:r>
        <w:rPr>
          <w:spacing w:val="-3"/>
        </w:rPr>
        <w:t xml:space="preserve"> </w:t>
      </w:r>
      <w:r>
        <w:t>database</w:t>
      </w:r>
      <w:r>
        <w:rPr>
          <w:spacing w:val="-5"/>
        </w:rPr>
        <w:t xml:space="preserve"> </w:t>
      </w:r>
      <w:r>
        <w:t>at</w:t>
      </w:r>
      <w:r>
        <w:rPr>
          <w:spacing w:val="-2"/>
        </w:rPr>
        <w:t xml:space="preserve"> </w:t>
      </w:r>
      <w:r>
        <w:t>all</w:t>
      </w:r>
      <w:r>
        <w:rPr>
          <w:spacing w:val="-3"/>
        </w:rPr>
        <w:t xml:space="preserve"> </w:t>
      </w:r>
      <w:r>
        <w:t>times</w:t>
      </w:r>
      <w:r>
        <w:rPr>
          <w:spacing w:val="-1"/>
        </w:rPr>
        <w:t xml:space="preserve"> </w:t>
      </w:r>
      <w:r>
        <w:t>and</w:t>
      </w:r>
      <w:r>
        <w:rPr>
          <w:spacing w:val="-4"/>
        </w:rPr>
        <w:t xml:space="preserve"> </w:t>
      </w:r>
      <w:r>
        <w:t>locations which makes it ideal for use all over the country. The basic requirements of the model are power supply and reliable</w:t>
      </w:r>
      <w:r>
        <w:rPr>
          <w:spacing w:val="-1"/>
        </w:rPr>
        <w:t xml:space="preserve"> </w:t>
      </w:r>
      <w:r>
        <w:t>internet.</w:t>
      </w:r>
    </w:p>
    <w:p>
      <w:pPr>
        <w:pStyle w:val="9"/>
        <w:spacing w:before="200" w:line="276" w:lineRule="auto"/>
        <w:ind w:left="320" w:right="723"/>
        <w:jc w:val="both"/>
      </w:pPr>
      <w:r>
        <w:rPr>
          <w:b/>
        </w:rPr>
        <w:t xml:space="preserve">Keywords: </w:t>
      </w:r>
      <w:r>
        <w:t>Internet of Things (IoT); Biometrics; Firebase; Cloud Storage; Raspberry Pi; Fingerprint Sensors; Polling.</w:t>
      </w:r>
    </w:p>
    <w:p>
      <w:pPr>
        <w:spacing w:after="0" w:line="276" w:lineRule="auto"/>
        <w:jc w:val="both"/>
        <w:sectPr>
          <w:pgSz w:w="11910" w:h="16840"/>
          <w:pgMar w:top="1540" w:right="720" w:bottom="1200" w:left="1480" w:header="0" w:footer="937" w:gutter="0"/>
          <w:cols w:space="720" w:num="1"/>
        </w:sectPr>
      </w:pPr>
    </w:p>
    <w:p>
      <w:pPr>
        <w:pStyle w:val="3"/>
        <w:spacing w:before="68"/>
        <w:ind w:left="0" w:right="401" w:firstLine="0"/>
        <w:jc w:val="center"/>
      </w:pPr>
      <w:r>
        <w:t>TABLE OF CONTENTS</w:t>
      </w:r>
    </w:p>
    <w:p>
      <w:pPr>
        <w:spacing w:after="0"/>
        <w:jc w:val="center"/>
        <w:sectPr>
          <w:pgSz w:w="11910" w:h="16840"/>
          <w:pgMar w:top="1540" w:right="720" w:bottom="2287" w:left="1480" w:header="0" w:footer="937" w:gutter="0"/>
          <w:cols w:space="720" w:num="1"/>
        </w:sectPr>
      </w:pPr>
    </w:p>
    <w:sdt>
      <w:sdtPr>
        <w:id w:val="0"/>
        <w:docPartObj>
          <w:docPartGallery w:val="Table of Contents"/>
          <w:docPartUnique/>
        </w:docPartObj>
      </w:sdtPr>
      <w:sdtContent>
        <w:p>
          <w:pPr>
            <w:pStyle w:val="13"/>
            <w:tabs>
              <w:tab w:val="right" w:pos="8757"/>
            </w:tabs>
          </w:pPr>
          <w:r>
            <w:fldChar w:fldCharType="begin"/>
          </w:r>
          <w:r>
            <w:instrText xml:space="preserve"> HYPERLINK \l "_TOC_250020" </w:instrText>
          </w:r>
          <w:r>
            <w:fldChar w:fldCharType="separate"/>
          </w:r>
          <w:r>
            <w:t>List</w:t>
          </w:r>
          <w:r>
            <w:rPr>
              <w:spacing w:val="-1"/>
            </w:rPr>
            <w:t xml:space="preserve"> </w:t>
          </w:r>
          <w:r>
            <w:t>of Figures</w:t>
          </w:r>
          <w:r>
            <w:tab/>
          </w:r>
          <w:r>
            <w:t>viii</w:t>
          </w:r>
          <w:r>
            <w:fldChar w:fldCharType="end"/>
          </w:r>
        </w:p>
        <w:p>
          <w:pPr>
            <w:pStyle w:val="13"/>
            <w:tabs>
              <w:tab w:val="right" w:pos="8654"/>
            </w:tabs>
            <w:spacing w:before="552"/>
          </w:pPr>
          <w:r>
            <w:fldChar w:fldCharType="begin"/>
          </w:r>
          <w:r>
            <w:instrText xml:space="preserve"> HYPERLINK \l "_TOC_250019" </w:instrText>
          </w:r>
          <w:r>
            <w:fldChar w:fldCharType="separate"/>
          </w:r>
          <w:r>
            <w:t>Nomenclature</w:t>
          </w:r>
          <w:r>
            <w:rPr>
              <w:spacing w:val="-3"/>
            </w:rPr>
            <w:t xml:space="preserve"> </w:t>
          </w:r>
          <w:r>
            <w:t>used</w:t>
          </w:r>
          <w:r>
            <w:tab/>
          </w:r>
          <w:r>
            <w:t>x</w:t>
          </w:r>
          <w:r>
            <w:fldChar w:fldCharType="end"/>
          </w:r>
        </w:p>
        <w:p>
          <w:pPr>
            <w:pStyle w:val="12"/>
            <w:tabs>
              <w:tab w:val="right" w:pos="8714"/>
            </w:tabs>
            <w:spacing w:before="137"/>
            <w:rPr>
              <w:b w:val="0"/>
            </w:rPr>
          </w:pPr>
          <w:r>
            <w:fldChar w:fldCharType="begin"/>
          </w:r>
          <w:r>
            <w:instrText xml:space="preserve"> HYPERLINK \l "_TOC_250018" </w:instrText>
          </w:r>
          <w:r>
            <w:fldChar w:fldCharType="separate"/>
          </w:r>
          <w:r>
            <w:t>Chapter</w:t>
          </w:r>
          <w:r>
            <w:rPr>
              <w:spacing w:val="-1"/>
            </w:rPr>
            <w:t xml:space="preserve"> </w:t>
          </w:r>
          <w:r>
            <w:t>1</w:t>
          </w:r>
          <w:r>
            <w:tab/>
          </w:r>
          <w:r>
            <w:rPr>
              <w:b w:val="0"/>
            </w:rPr>
            <w:t>11</w:t>
          </w:r>
          <w:r>
            <w:rPr>
              <w:b w:val="0"/>
            </w:rPr>
            <w:fldChar w:fldCharType="end"/>
          </w:r>
        </w:p>
        <w:p>
          <w:pPr>
            <w:pStyle w:val="14"/>
            <w:numPr>
              <w:ilvl w:val="0"/>
              <w:numId w:val="1"/>
            </w:numPr>
            <w:tabs>
              <w:tab w:val="left" w:pos="789"/>
              <w:tab w:val="right" w:pos="8714"/>
            </w:tabs>
            <w:spacing w:before="139" w:after="0" w:line="240" w:lineRule="auto"/>
            <w:ind w:left="788" w:right="0" w:hanging="361"/>
            <w:jc w:val="left"/>
            <w:rPr>
              <w:b w:val="0"/>
              <w:sz w:val="24"/>
            </w:rPr>
          </w:pPr>
          <w:r>
            <w:fldChar w:fldCharType="begin"/>
          </w:r>
          <w:r>
            <w:instrText xml:space="preserve"> HYPERLINK \l "_TOC_250017" </w:instrText>
          </w:r>
          <w:r>
            <w:fldChar w:fldCharType="separate"/>
          </w:r>
          <w:r>
            <w:rPr>
              <w:sz w:val="24"/>
            </w:rPr>
            <w:t>I</w:t>
          </w:r>
          <w:r>
            <w:t>NTRODUCTION</w:t>
          </w:r>
          <w:r>
            <w:tab/>
          </w:r>
          <w:r>
            <w:rPr>
              <w:b w:val="0"/>
              <w:sz w:val="24"/>
            </w:rPr>
            <w:t>11</w:t>
          </w:r>
          <w:r>
            <w:rPr>
              <w:b w:val="0"/>
              <w:sz w:val="24"/>
            </w:rPr>
            <w:fldChar w:fldCharType="end"/>
          </w:r>
        </w:p>
        <w:p>
          <w:pPr>
            <w:pStyle w:val="16"/>
            <w:numPr>
              <w:ilvl w:val="1"/>
              <w:numId w:val="1"/>
            </w:numPr>
            <w:tabs>
              <w:tab w:val="left" w:pos="1216"/>
              <w:tab w:val="right" w:pos="8714"/>
            </w:tabs>
            <w:spacing w:before="137" w:after="0" w:line="240" w:lineRule="auto"/>
            <w:ind w:left="1215" w:right="0" w:hanging="361"/>
            <w:jc w:val="left"/>
          </w:pPr>
          <w:r>
            <w:fldChar w:fldCharType="begin"/>
          </w:r>
          <w:r>
            <w:instrText xml:space="preserve"> HYPERLINK \l "_TOC_250016" </w:instrText>
          </w:r>
          <w:r>
            <w:fldChar w:fldCharType="separate"/>
          </w:r>
          <w:r>
            <w:t>Literature</w:t>
          </w:r>
          <w:r>
            <w:rPr>
              <w:spacing w:val="-3"/>
            </w:rPr>
            <w:t xml:space="preserve"> </w:t>
          </w:r>
          <w:r>
            <w:t>Survey</w:t>
          </w:r>
          <w:r>
            <w:tab/>
          </w:r>
          <w:r>
            <w:t>14</w:t>
          </w:r>
          <w:r>
            <w:fldChar w:fldCharType="end"/>
          </w:r>
        </w:p>
        <w:p>
          <w:pPr>
            <w:pStyle w:val="16"/>
            <w:numPr>
              <w:ilvl w:val="1"/>
              <w:numId w:val="1"/>
            </w:numPr>
            <w:tabs>
              <w:tab w:val="left" w:pos="1216"/>
              <w:tab w:val="right" w:pos="8714"/>
            </w:tabs>
            <w:spacing w:before="139" w:after="0" w:line="240" w:lineRule="auto"/>
            <w:ind w:left="1215" w:right="0" w:hanging="361"/>
            <w:jc w:val="left"/>
          </w:pPr>
          <w:r>
            <w:fldChar w:fldCharType="begin"/>
          </w:r>
          <w:r>
            <w:instrText xml:space="preserve"> HYPERLINK \l "_TOC_250015" </w:instrText>
          </w:r>
          <w:r>
            <w:fldChar w:fldCharType="separate"/>
          </w:r>
          <w:r>
            <w:t>Limitations of the</w:t>
          </w:r>
          <w:r>
            <w:rPr>
              <w:spacing w:val="-3"/>
            </w:rPr>
            <w:t xml:space="preserve"> </w:t>
          </w:r>
          <w:r>
            <w:t>Current Work</w:t>
          </w:r>
          <w:r>
            <w:tab/>
          </w:r>
          <w:r>
            <w:t>15</w:t>
          </w:r>
          <w:r>
            <w:fldChar w:fldCharType="end"/>
          </w:r>
        </w:p>
        <w:p>
          <w:pPr>
            <w:pStyle w:val="16"/>
            <w:numPr>
              <w:ilvl w:val="1"/>
              <w:numId w:val="1"/>
            </w:numPr>
            <w:tabs>
              <w:tab w:val="left" w:pos="1216"/>
              <w:tab w:val="right" w:pos="8714"/>
            </w:tabs>
            <w:spacing w:before="137" w:after="0" w:line="240" w:lineRule="auto"/>
            <w:ind w:left="1215" w:right="0" w:hanging="361"/>
            <w:jc w:val="left"/>
          </w:pPr>
          <w:r>
            <w:fldChar w:fldCharType="begin"/>
          </w:r>
          <w:r>
            <w:instrText xml:space="preserve"> HYPERLINK \l "_TOC_250014" </w:instrText>
          </w:r>
          <w:r>
            <w:fldChar w:fldCharType="separate"/>
          </w:r>
          <w:r>
            <w:t>Problem</w:t>
          </w:r>
          <w:r>
            <w:rPr>
              <w:spacing w:val="-1"/>
            </w:rPr>
            <w:t xml:space="preserve"> </w:t>
          </w:r>
          <w:r>
            <w:t>Definition</w:t>
          </w:r>
          <w:r>
            <w:tab/>
          </w:r>
          <w:r>
            <w:t>15</w:t>
          </w:r>
          <w:r>
            <w:fldChar w:fldCharType="end"/>
          </w:r>
        </w:p>
        <w:p>
          <w:pPr>
            <w:pStyle w:val="16"/>
            <w:numPr>
              <w:ilvl w:val="1"/>
              <w:numId w:val="1"/>
            </w:numPr>
            <w:tabs>
              <w:tab w:val="left" w:pos="1216"/>
              <w:tab w:val="right" w:pos="8714"/>
            </w:tabs>
            <w:spacing w:before="139" w:after="0" w:line="240" w:lineRule="auto"/>
            <w:ind w:left="1215" w:right="0" w:hanging="361"/>
            <w:jc w:val="left"/>
          </w:pPr>
          <w:r>
            <w:t>Objectives</w:t>
          </w:r>
          <w:r>
            <w:tab/>
          </w:r>
          <w:r>
            <w:t>16</w:t>
          </w:r>
        </w:p>
        <w:p>
          <w:pPr>
            <w:pStyle w:val="16"/>
            <w:numPr>
              <w:ilvl w:val="1"/>
              <w:numId w:val="1"/>
            </w:numPr>
            <w:tabs>
              <w:tab w:val="left" w:pos="1216"/>
              <w:tab w:val="right" w:pos="8714"/>
            </w:tabs>
            <w:spacing w:before="137" w:after="0" w:line="240" w:lineRule="auto"/>
            <w:ind w:left="1215" w:right="0" w:hanging="361"/>
            <w:jc w:val="left"/>
          </w:pPr>
          <w:r>
            <w:fldChar w:fldCharType="begin"/>
          </w:r>
          <w:r>
            <w:instrText xml:space="preserve"> HYPERLINK \l "_TOC_250013" </w:instrText>
          </w:r>
          <w:r>
            <w:fldChar w:fldCharType="separate"/>
          </w:r>
          <w:r>
            <w:t>Methodology</w:t>
          </w:r>
          <w:r>
            <w:tab/>
          </w:r>
          <w:r>
            <w:t>17</w:t>
          </w:r>
          <w:r>
            <w:fldChar w:fldCharType="end"/>
          </w:r>
        </w:p>
        <w:p>
          <w:pPr>
            <w:pStyle w:val="16"/>
            <w:numPr>
              <w:ilvl w:val="1"/>
              <w:numId w:val="1"/>
            </w:numPr>
            <w:tabs>
              <w:tab w:val="left" w:pos="1216"/>
              <w:tab w:val="right" w:pos="8714"/>
            </w:tabs>
            <w:spacing w:before="139" w:after="0" w:line="240" w:lineRule="auto"/>
            <w:ind w:left="1215" w:right="0" w:hanging="361"/>
            <w:jc w:val="left"/>
          </w:pPr>
          <w:r>
            <w:t>Hardware and Software</w:t>
          </w:r>
          <w:r>
            <w:rPr>
              <w:spacing w:val="-2"/>
            </w:rPr>
            <w:t xml:space="preserve"> </w:t>
          </w:r>
          <w:r>
            <w:t>tools used</w:t>
          </w:r>
          <w:r>
            <w:tab/>
          </w:r>
          <w:r>
            <w:t>18</w:t>
          </w:r>
        </w:p>
        <w:p>
          <w:pPr>
            <w:pStyle w:val="12"/>
            <w:tabs>
              <w:tab w:val="right" w:pos="8714"/>
            </w:tabs>
            <w:spacing w:before="550"/>
            <w:rPr>
              <w:b w:val="0"/>
            </w:rPr>
          </w:pPr>
          <w:r>
            <w:fldChar w:fldCharType="begin"/>
          </w:r>
          <w:r>
            <w:instrText xml:space="preserve"> HYPERLINK \l "_TOC_250012" </w:instrText>
          </w:r>
          <w:r>
            <w:fldChar w:fldCharType="separate"/>
          </w:r>
          <w:r>
            <w:t>Chapter</w:t>
          </w:r>
          <w:r>
            <w:rPr>
              <w:spacing w:val="-1"/>
            </w:rPr>
            <w:t xml:space="preserve"> </w:t>
          </w:r>
          <w:r>
            <w:t>2</w:t>
          </w:r>
          <w:r>
            <w:tab/>
          </w:r>
          <w:r>
            <w:rPr>
              <w:b w:val="0"/>
            </w:rPr>
            <w:t>19</w:t>
          </w:r>
          <w:r>
            <w:rPr>
              <w:b w:val="0"/>
            </w:rPr>
            <w:fldChar w:fldCharType="end"/>
          </w:r>
        </w:p>
        <w:p>
          <w:pPr>
            <w:pStyle w:val="15"/>
            <w:numPr>
              <w:ilvl w:val="0"/>
              <w:numId w:val="1"/>
            </w:numPr>
            <w:tabs>
              <w:tab w:val="left" w:pos="789"/>
              <w:tab w:val="right" w:pos="8714"/>
            </w:tabs>
            <w:spacing w:before="140" w:after="0" w:line="240" w:lineRule="auto"/>
            <w:ind w:left="788" w:right="0" w:hanging="361"/>
            <w:jc w:val="left"/>
            <w:rPr>
              <w:b w:val="0"/>
              <w:i w:val="0"/>
              <w:sz w:val="24"/>
            </w:rPr>
          </w:pPr>
          <w:r>
            <w:fldChar w:fldCharType="begin"/>
          </w:r>
          <w:r>
            <w:instrText xml:space="preserve"> HYPERLINK \l "_TOC_250011" </w:instrText>
          </w:r>
          <w:r>
            <w:fldChar w:fldCharType="separate"/>
          </w:r>
          <w:r>
            <w:rPr>
              <w:i w:val="0"/>
              <w:sz w:val="24"/>
            </w:rPr>
            <w:t>B</w:t>
          </w:r>
          <w:r>
            <w:rPr>
              <w:i w:val="0"/>
              <w:sz w:val="19"/>
            </w:rPr>
            <w:t>ASIC</w:t>
          </w:r>
          <w:r>
            <w:rPr>
              <w:i w:val="0"/>
              <w:spacing w:val="-1"/>
              <w:sz w:val="19"/>
            </w:rPr>
            <w:t xml:space="preserve"> </w:t>
          </w:r>
          <w:r>
            <w:rPr>
              <w:i w:val="0"/>
              <w:sz w:val="24"/>
            </w:rPr>
            <w:t>T</w:t>
          </w:r>
          <w:r>
            <w:rPr>
              <w:i w:val="0"/>
              <w:sz w:val="19"/>
            </w:rPr>
            <w:t>HEORY</w:t>
          </w:r>
          <w:r>
            <w:rPr>
              <w:i w:val="0"/>
              <w:sz w:val="19"/>
            </w:rPr>
            <w:tab/>
          </w:r>
          <w:r>
            <w:rPr>
              <w:b w:val="0"/>
              <w:i w:val="0"/>
              <w:sz w:val="24"/>
            </w:rPr>
            <w:t>19</w:t>
          </w:r>
          <w:r>
            <w:rPr>
              <w:b w:val="0"/>
              <w:i w:val="0"/>
              <w:sz w:val="24"/>
            </w:rPr>
            <w:fldChar w:fldCharType="end"/>
          </w:r>
        </w:p>
        <w:p>
          <w:pPr>
            <w:pStyle w:val="12"/>
            <w:tabs>
              <w:tab w:val="right" w:pos="8714"/>
            </w:tabs>
            <w:rPr>
              <w:b w:val="0"/>
            </w:rPr>
          </w:pPr>
          <w:r>
            <w:fldChar w:fldCharType="begin"/>
          </w:r>
          <w:r>
            <w:instrText xml:space="preserve"> HYPERLINK \l "_TOC_250010" </w:instrText>
          </w:r>
          <w:r>
            <w:fldChar w:fldCharType="separate"/>
          </w:r>
          <w:r>
            <w:t>Chapter</w:t>
          </w:r>
          <w:r>
            <w:rPr>
              <w:spacing w:val="-1"/>
            </w:rPr>
            <w:t xml:space="preserve"> </w:t>
          </w:r>
          <w:r>
            <w:t>3</w:t>
          </w:r>
          <w:r>
            <w:tab/>
          </w:r>
          <w:r>
            <w:rPr>
              <w:b w:val="0"/>
            </w:rPr>
            <w:t>26</w:t>
          </w:r>
          <w:r>
            <w:rPr>
              <w:b w:val="0"/>
            </w:rPr>
            <w:fldChar w:fldCharType="end"/>
          </w:r>
        </w:p>
        <w:p>
          <w:pPr>
            <w:pStyle w:val="15"/>
            <w:numPr>
              <w:ilvl w:val="0"/>
              <w:numId w:val="1"/>
            </w:numPr>
            <w:tabs>
              <w:tab w:val="left" w:pos="789"/>
              <w:tab w:val="right" w:pos="8714"/>
            </w:tabs>
            <w:spacing w:before="137" w:after="0" w:line="240" w:lineRule="auto"/>
            <w:ind w:left="788" w:right="0" w:hanging="361"/>
            <w:jc w:val="left"/>
            <w:rPr>
              <w:b w:val="0"/>
              <w:i w:val="0"/>
              <w:sz w:val="24"/>
            </w:rPr>
          </w:pPr>
          <w:r>
            <w:fldChar w:fldCharType="begin"/>
          </w:r>
          <w:r>
            <w:instrText xml:space="preserve"> HYPERLINK \l "_TOC_250009" </w:instrText>
          </w:r>
          <w:r>
            <w:fldChar w:fldCharType="separate"/>
          </w:r>
          <w:r>
            <w:rPr>
              <w:i w:val="0"/>
              <w:sz w:val="24"/>
            </w:rPr>
            <w:t>T</w:t>
          </w:r>
          <w:r>
            <w:rPr>
              <w:i w:val="0"/>
              <w:sz w:val="19"/>
            </w:rPr>
            <w:t xml:space="preserve">OOL </w:t>
          </w:r>
          <w:r>
            <w:rPr>
              <w:i w:val="0"/>
              <w:sz w:val="24"/>
            </w:rPr>
            <w:t>D</w:t>
          </w:r>
          <w:r>
            <w:rPr>
              <w:i w:val="0"/>
              <w:sz w:val="19"/>
            </w:rPr>
            <w:t>ESCRIPTION</w:t>
          </w:r>
          <w:r>
            <w:rPr>
              <w:i w:val="0"/>
              <w:sz w:val="19"/>
            </w:rPr>
            <w:tab/>
          </w:r>
          <w:r>
            <w:rPr>
              <w:b w:val="0"/>
              <w:i w:val="0"/>
              <w:sz w:val="24"/>
            </w:rPr>
            <w:t>26</w:t>
          </w:r>
          <w:r>
            <w:rPr>
              <w:b w:val="0"/>
              <w:i w:val="0"/>
              <w:sz w:val="24"/>
            </w:rPr>
            <w:fldChar w:fldCharType="end"/>
          </w:r>
        </w:p>
        <w:p>
          <w:pPr>
            <w:pStyle w:val="12"/>
            <w:tabs>
              <w:tab w:val="right" w:pos="8714"/>
            </w:tabs>
            <w:rPr>
              <w:b w:val="0"/>
            </w:rPr>
          </w:pPr>
          <w:r>
            <w:fldChar w:fldCharType="begin"/>
          </w:r>
          <w:r>
            <w:instrText xml:space="preserve"> HYPERLINK \l "_TOC_250008" </w:instrText>
          </w:r>
          <w:r>
            <w:fldChar w:fldCharType="separate"/>
          </w:r>
          <w:r>
            <w:t>Chapter</w:t>
          </w:r>
          <w:r>
            <w:rPr>
              <w:spacing w:val="-1"/>
            </w:rPr>
            <w:t xml:space="preserve"> </w:t>
          </w:r>
          <w:r>
            <w:t>4</w:t>
          </w:r>
          <w:r>
            <w:tab/>
          </w:r>
          <w:r>
            <w:rPr>
              <w:b w:val="0"/>
            </w:rPr>
            <w:t>41</w:t>
          </w:r>
          <w:r>
            <w:rPr>
              <w:b w:val="0"/>
            </w:rPr>
            <w:fldChar w:fldCharType="end"/>
          </w:r>
        </w:p>
        <w:p>
          <w:pPr>
            <w:pStyle w:val="14"/>
            <w:numPr>
              <w:ilvl w:val="0"/>
              <w:numId w:val="1"/>
            </w:numPr>
            <w:tabs>
              <w:tab w:val="left" w:pos="789"/>
              <w:tab w:val="right" w:pos="8714"/>
            </w:tabs>
            <w:spacing w:before="139" w:after="0" w:line="240" w:lineRule="auto"/>
            <w:ind w:left="788" w:right="0" w:hanging="361"/>
            <w:jc w:val="left"/>
            <w:rPr>
              <w:b w:val="0"/>
              <w:sz w:val="24"/>
            </w:rPr>
          </w:pPr>
          <w:r>
            <w:fldChar w:fldCharType="begin"/>
          </w:r>
          <w:r>
            <w:instrText xml:space="preserve"> HYPERLINK \l "_TOC_250007" </w:instrText>
          </w:r>
          <w:r>
            <w:fldChar w:fldCharType="separate"/>
          </w:r>
          <w:r>
            <w:rPr>
              <w:sz w:val="24"/>
            </w:rPr>
            <w:t>I</w:t>
          </w:r>
          <w:r>
            <w:t>MPLEMENTATION</w:t>
          </w:r>
          <w:r>
            <w:tab/>
          </w:r>
          <w:r>
            <w:rPr>
              <w:b w:val="0"/>
              <w:sz w:val="24"/>
            </w:rPr>
            <w:t>41</w:t>
          </w:r>
          <w:r>
            <w:rPr>
              <w:b w:val="0"/>
              <w:sz w:val="24"/>
            </w:rPr>
            <w:fldChar w:fldCharType="end"/>
          </w:r>
        </w:p>
        <w:p>
          <w:pPr>
            <w:pStyle w:val="17"/>
            <w:numPr>
              <w:ilvl w:val="1"/>
              <w:numId w:val="1"/>
            </w:numPr>
            <w:tabs>
              <w:tab w:val="left" w:pos="1509"/>
              <w:tab w:val="right" w:pos="8714"/>
            </w:tabs>
            <w:spacing w:before="137" w:after="0" w:line="240" w:lineRule="auto"/>
            <w:ind w:left="1508" w:right="0" w:hanging="361"/>
            <w:jc w:val="left"/>
          </w:pPr>
          <w:r>
            <w:t>Hardware Design</w:t>
          </w:r>
          <w:r>
            <w:rPr>
              <w:spacing w:val="-3"/>
            </w:rPr>
            <w:t xml:space="preserve"> </w:t>
          </w:r>
          <w:r>
            <w:t>and</w:t>
          </w:r>
          <w:r>
            <w:rPr>
              <w:spacing w:val="1"/>
            </w:rPr>
            <w:t xml:space="preserve"> </w:t>
          </w:r>
          <w:r>
            <w:t>Implementation</w:t>
          </w:r>
          <w:r>
            <w:tab/>
          </w:r>
          <w:r>
            <w:t>41</w:t>
          </w:r>
        </w:p>
        <w:p>
          <w:pPr>
            <w:pStyle w:val="19"/>
            <w:numPr>
              <w:ilvl w:val="2"/>
              <w:numId w:val="1"/>
            </w:numPr>
            <w:tabs>
              <w:tab w:val="left" w:pos="2588"/>
              <w:tab w:val="left" w:pos="2589"/>
              <w:tab w:val="right" w:pos="8714"/>
            </w:tabs>
            <w:spacing w:before="139" w:after="0" w:line="240" w:lineRule="auto"/>
            <w:ind w:left="2589" w:right="0" w:hanging="1081"/>
            <w:jc w:val="left"/>
          </w:pPr>
          <w:r>
            <w:fldChar w:fldCharType="begin"/>
          </w:r>
          <w:r>
            <w:instrText xml:space="preserve"> HYPERLINK \l "_TOC_250006" </w:instrText>
          </w:r>
          <w:r>
            <w:fldChar w:fldCharType="separate"/>
          </w:r>
          <w:r>
            <w:t>Fingerprint</w:t>
          </w:r>
          <w:r>
            <w:rPr>
              <w:spacing w:val="-1"/>
            </w:rPr>
            <w:t xml:space="preserve"> </w:t>
          </w:r>
          <w:r>
            <w:t>Module</w:t>
          </w:r>
          <w:r>
            <w:tab/>
          </w:r>
          <w:r>
            <w:t>41</w:t>
          </w:r>
          <w:r>
            <w:fldChar w:fldCharType="end"/>
          </w:r>
        </w:p>
        <w:p>
          <w:pPr>
            <w:pStyle w:val="18"/>
            <w:numPr>
              <w:ilvl w:val="2"/>
              <w:numId w:val="1"/>
            </w:numPr>
            <w:tabs>
              <w:tab w:val="left" w:pos="2588"/>
              <w:tab w:val="left" w:pos="2589"/>
              <w:tab w:val="right" w:pos="8714"/>
            </w:tabs>
            <w:spacing w:before="137" w:after="0" w:line="240" w:lineRule="auto"/>
            <w:ind w:left="2589" w:right="0" w:hanging="1096"/>
            <w:jc w:val="left"/>
          </w:pPr>
          <w:r>
            <w:fldChar w:fldCharType="begin"/>
          </w:r>
          <w:r>
            <w:instrText xml:space="preserve"> HYPERLINK \l "_TOC_250005" </w:instrText>
          </w:r>
          <w:r>
            <w:fldChar w:fldCharType="separate"/>
          </w:r>
          <w:r>
            <w:rPr>
              <w:color w:val="1A1A1A"/>
            </w:rPr>
            <w:t>Raspberry</w:t>
          </w:r>
          <w:r>
            <w:rPr>
              <w:color w:val="1A1A1A"/>
              <w:spacing w:val="-1"/>
            </w:rPr>
            <w:t xml:space="preserve"> </w:t>
          </w:r>
          <w:r>
            <w:rPr>
              <w:color w:val="1A1A1A"/>
            </w:rPr>
            <w:t>pi</w:t>
          </w:r>
          <w:r>
            <w:rPr>
              <w:color w:val="1A1A1A"/>
            </w:rPr>
            <w:tab/>
          </w:r>
          <w:r>
            <w:t>43</w:t>
          </w:r>
          <w:r>
            <w:fldChar w:fldCharType="end"/>
          </w:r>
        </w:p>
        <w:p>
          <w:pPr>
            <w:pStyle w:val="19"/>
            <w:numPr>
              <w:ilvl w:val="2"/>
              <w:numId w:val="1"/>
            </w:numPr>
            <w:tabs>
              <w:tab w:val="left" w:pos="2588"/>
              <w:tab w:val="left" w:pos="2589"/>
              <w:tab w:val="right" w:pos="8714"/>
            </w:tabs>
            <w:spacing w:before="140" w:after="0" w:line="240" w:lineRule="auto"/>
            <w:ind w:left="2589" w:right="0" w:hanging="1081"/>
            <w:jc w:val="left"/>
          </w:pPr>
          <w:r>
            <w:fldChar w:fldCharType="begin"/>
          </w:r>
          <w:r>
            <w:instrText xml:space="preserve"> HYPERLINK \l "_TOC_250004" </w:instrText>
          </w:r>
          <w:r>
            <w:fldChar w:fldCharType="separate"/>
          </w:r>
          <w:r>
            <w:rPr>
              <w:color w:val="1A1A1A"/>
            </w:rPr>
            <w:t>Database</w:t>
          </w:r>
          <w:r>
            <w:rPr>
              <w:color w:val="1A1A1A"/>
            </w:rPr>
            <w:tab/>
          </w:r>
          <w:r>
            <w:t>44</w:t>
          </w:r>
          <w:r>
            <w:fldChar w:fldCharType="end"/>
          </w:r>
        </w:p>
        <w:p>
          <w:pPr>
            <w:pStyle w:val="17"/>
            <w:numPr>
              <w:ilvl w:val="1"/>
              <w:numId w:val="1"/>
            </w:numPr>
            <w:tabs>
              <w:tab w:val="left" w:pos="1509"/>
              <w:tab w:val="right" w:pos="8714"/>
            </w:tabs>
            <w:spacing w:before="136" w:after="0" w:line="240" w:lineRule="auto"/>
            <w:ind w:left="1508" w:right="0" w:hanging="361"/>
            <w:jc w:val="left"/>
          </w:pPr>
          <w:r>
            <w:t>Software</w:t>
          </w:r>
          <w:r>
            <w:rPr>
              <w:spacing w:val="-3"/>
            </w:rPr>
            <w:t xml:space="preserve"> </w:t>
          </w:r>
          <w:r>
            <w:t>algorithm</w:t>
          </w:r>
          <w:r>
            <w:tab/>
          </w:r>
          <w:r>
            <w:t>50</w:t>
          </w:r>
        </w:p>
        <w:p>
          <w:pPr>
            <w:pStyle w:val="12"/>
            <w:tabs>
              <w:tab w:val="right" w:pos="8714"/>
            </w:tabs>
            <w:rPr>
              <w:b w:val="0"/>
            </w:rPr>
          </w:pPr>
          <w:r>
            <w:fldChar w:fldCharType="begin"/>
          </w:r>
          <w:r>
            <w:instrText xml:space="preserve"> HYPERLINK \l "_TOC_250003" </w:instrText>
          </w:r>
          <w:r>
            <w:fldChar w:fldCharType="separate"/>
          </w:r>
          <w:r>
            <w:t>Chapter</w:t>
          </w:r>
          <w:r>
            <w:rPr>
              <w:spacing w:val="-1"/>
            </w:rPr>
            <w:t xml:space="preserve"> </w:t>
          </w:r>
          <w:r>
            <w:t>5</w:t>
          </w:r>
          <w:r>
            <w:tab/>
          </w:r>
          <w:r>
            <w:rPr>
              <w:b w:val="0"/>
            </w:rPr>
            <w:t>60</w:t>
          </w:r>
          <w:r>
            <w:rPr>
              <w:b w:val="0"/>
            </w:rPr>
            <w:fldChar w:fldCharType="end"/>
          </w:r>
        </w:p>
        <w:p>
          <w:pPr>
            <w:pStyle w:val="14"/>
            <w:numPr>
              <w:ilvl w:val="0"/>
              <w:numId w:val="1"/>
            </w:numPr>
            <w:tabs>
              <w:tab w:val="left" w:pos="789"/>
              <w:tab w:val="right" w:pos="8714"/>
            </w:tabs>
            <w:spacing w:before="140" w:after="0" w:line="240" w:lineRule="auto"/>
            <w:ind w:left="788" w:right="0" w:hanging="361"/>
            <w:jc w:val="left"/>
            <w:rPr>
              <w:b w:val="0"/>
              <w:sz w:val="24"/>
            </w:rPr>
          </w:pPr>
          <w:r>
            <w:rPr>
              <w:sz w:val="24"/>
            </w:rPr>
            <w:t>R</w:t>
          </w:r>
          <w:r>
            <w:t xml:space="preserve">ESULTS </w:t>
          </w:r>
          <w:r>
            <w:rPr>
              <w:sz w:val="24"/>
            </w:rPr>
            <w:t>A</w:t>
          </w:r>
          <w:r>
            <w:t>ND</w:t>
          </w:r>
          <w:r>
            <w:rPr>
              <w:spacing w:val="1"/>
            </w:rPr>
            <w:t xml:space="preserve"> </w:t>
          </w:r>
          <w:r>
            <w:rPr>
              <w:sz w:val="24"/>
            </w:rPr>
            <w:t>D</w:t>
          </w:r>
          <w:r>
            <w:t>ISCUSSION</w:t>
          </w:r>
          <w:r>
            <w:tab/>
          </w:r>
          <w:r>
            <w:rPr>
              <w:b w:val="0"/>
              <w:sz w:val="24"/>
            </w:rPr>
            <w:t>60</w:t>
          </w:r>
        </w:p>
        <w:p>
          <w:pPr>
            <w:pStyle w:val="14"/>
            <w:tabs>
              <w:tab w:val="right" w:pos="8714"/>
            </w:tabs>
            <w:spacing w:before="552" w:after="20"/>
            <w:rPr>
              <w:b w:val="0"/>
              <w:sz w:val="24"/>
            </w:rPr>
          </w:pPr>
          <w:r>
            <w:rPr>
              <w:sz w:val="24"/>
            </w:rPr>
            <w:t>C</w:t>
          </w:r>
          <w:r>
            <w:t xml:space="preserve">ONCLUSIONS </w:t>
          </w:r>
          <w:r>
            <w:rPr>
              <w:sz w:val="24"/>
            </w:rPr>
            <w:t>A</w:t>
          </w:r>
          <w:r>
            <w:t xml:space="preserve">ND </w:t>
          </w:r>
          <w:r>
            <w:rPr>
              <w:sz w:val="24"/>
            </w:rPr>
            <w:t>F</w:t>
          </w:r>
          <w:r>
            <w:t>UTURE</w:t>
          </w:r>
          <w:r>
            <w:rPr>
              <w:spacing w:val="1"/>
            </w:rPr>
            <w:t xml:space="preserve"> </w:t>
          </w:r>
          <w:r>
            <w:rPr>
              <w:sz w:val="24"/>
            </w:rPr>
            <w:t>S</w:t>
          </w:r>
          <w:r>
            <w:t>COPE</w:t>
          </w:r>
          <w:r>
            <w:tab/>
          </w:r>
          <w:r>
            <w:rPr>
              <w:b w:val="0"/>
              <w:sz w:val="24"/>
            </w:rPr>
            <w:t>66</w:t>
          </w:r>
        </w:p>
        <w:p>
          <w:pPr>
            <w:pStyle w:val="15"/>
            <w:tabs>
              <w:tab w:val="right" w:pos="8729"/>
            </w:tabs>
            <w:ind w:firstLine="0"/>
            <w:rPr>
              <w:b w:val="0"/>
              <w:i w:val="0"/>
              <w:sz w:val="24"/>
            </w:rPr>
          </w:pPr>
          <w:r>
            <w:fldChar w:fldCharType="begin"/>
          </w:r>
          <w:r>
            <w:instrText xml:space="preserve"> HYPERLINK \l "_TOC_250002" </w:instrText>
          </w:r>
          <w:r>
            <w:fldChar w:fldCharType="separate"/>
          </w:r>
          <w:r>
            <w:rPr>
              <w:i w:val="0"/>
              <w:sz w:val="24"/>
            </w:rPr>
            <w:t>R</w:t>
          </w:r>
          <w:r>
            <w:rPr>
              <w:i w:val="0"/>
              <w:sz w:val="19"/>
            </w:rPr>
            <w:t>EFERENCES</w:t>
          </w:r>
          <w:r>
            <w:rPr>
              <w:i w:val="0"/>
              <w:sz w:val="19"/>
            </w:rPr>
            <w:tab/>
          </w:r>
          <w:r>
            <w:rPr>
              <w:b w:val="0"/>
              <w:i w:val="0"/>
              <w:sz w:val="24"/>
            </w:rPr>
            <w:t>68</w:t>
          </w:r>
          <w:r>
            <w:rPr>
              <w:b w:val="0"/>
              <w:i w:val="0"/>
              <w:sz w:val="24"/>
            </w:rPr>
            <w:fldChar w:fldCharType="end"/>
          </w:r>
        </w:p>
        <w:p>
          <w:pPr>
            <w:pStyle w:val="14"/>
            <w:spacing w:before="552"/>
          </w:pPr>
          <w:r>
            <w:rPr>
              <w:sz w:val="24"/>
            </w:rPr>
            <w:t>A</w:t>
          </w:r>
          <w:r>
            <w:t>PPENDICES</w:t>
          </w:r>
        </w:p>
        <w:p>
          <w:pPr>
            <w:pStyle w:val="15"/>
            <w:tabs>
              <w:tab w:val="right" w:pos="8642"/>
            </w:tabs>
            <w:spacing w:before="136"/>
            <w:ind w:firstLine="0"/>
            <w:rPr>
              <w:b w:val="0"/>
              <w:i w:val="0"/>
              <w:sz w:val="24"/>
            </w:rPr>
          </w:pPr>
          <w:r>
            <w:rPr>
              <w:i w:val="0"/>
              <w:sz w:val="24"/>
            </w:rPr>
            <w:t>A</w:t>
          </w:r>
          <w:r>
            <w:rPr>
              <w:i w:val="0"/>
              <w:sz w:val="19"/>
            </w:rPr>
            <w:t>PPENDIX</w:t>
          </w:r>
          <w:r>
            <w:rPr>
              <w:i w:val="0"/>
              <w:spacing w:val="-1"/>
              <w:sz w:val="19"/>
            </w:rPr>
            <w:t xml:space="preserve"> </w:t>
          </w:r>
          <w:r>
            <w:rPr>
              <w:i w:val="0"/>
              <w:sz w:val="24"/>
            </w:rPr>
            <w:t>–</w:t>
          </w:r>
          <w:r>
            <w:rPr>
              <w:i w:val="0"/>
              <w:spacing w:val="-12"/>
              <w:sz w:val="24"/>
            </w:rPr>
            <w:t xml:space="preserve"> </w:t>
          </w:r>
          <w:r>
            <w:rPr>
              <w:i w:val="0"/>
              <w:sz w:val="24"/>
            </w:rPr>
            <w:t>I</w:t>
          </w:r>
          <w:r>
            <w:rPr>
              <w:i w:val="0"/>
              <w:sz w:val="24"/>
            </w:rPr>
            <w:tab/>
          </w:r>
          <w:r>
            <w:rPr>
              <w:b w:val="0"/>
              <w:i w:val="0"/>
              <w:sz w:val="24"/>
            </w:rPr>
            <w:t>69</w:t>
          </w:r>
        </w:p>
        <w:p>
          <w:pPr>
            <w:pStyle w:val="14"/>
            <w:spacing w:before="140"/>
            <w:rPr>
              <w:sz w:val="24"/>
            </w:rPr>
          </w:pPr>
          <w:r>
            <w:rPr>
              <w:sz w:val="24"/>
            </w:rPr>
            <w:t>D</w:t>
          </w:r>
          <w:r>
            <w:t xml:space="preserve">ETAILS OF </w:t>
          </w:r>
          <w:r>
            <w:rPr>
              <w:sz w:val="24"/>
            </w:rPr>
            <w:t>P</w:t>
          </w:r>
          <w:r>
            <w:t xml:space="preserve">APER </w:t>
          </w:r>
          <w:r>
            <w:rPr>
              <w:sz w:val="24"/>
            </w:rPr>
            <w:t>P</w:t>
          </w:r>
          <w:r>
            <w:t xml:space="preserve">UBLICATION </w:t>
          </w:r>
          <w:r>
            <w:rPr>
              <w:sz w:val="24"/>
            </w:rPr>
            <w:t>(A</w:t>
          </w:r>
          <w:r>
            <w:t xml:space="preserve">LONG WITH </w:t>
          </w:r>
          <w:r>
            <w:rPr>
              <w:sz w:val="24"/>
            </w:rPr>
            <w:t>P</w:t>
          </w:r>
          <w:r>
            <w:t>APER</w:t>
          </w:r>
          <w:r>
            <w:rPr>
              <w:sz w:val="24"/>
            </w:rPr>
            <w:t>)</w:t>
          </w:r>
        </w:p>
        <w:p>
          <w:pPr>
            <w:pStyle w:val="14"/>
            <w:tabs>
              <w:tab w:val="right" w:pos="8669"/>
            </w:tabs>
            <w:spacing w:before="137"/>
            <w:rPr>
              <w:b w:val="0"/>
              <w:sz w:val="24"/>
            </w:rPr>
          </w:pPr>
          <w:r>
            <w:fldChar w:fldCharType="begin"/>
          </w:r>
          <w:r>
            <w:instrText xml:space="preserve"> HYPERLINK \l "_TOC_250001" </w:instrText>
          </w:r>
          <w:r>
            <w:fldChar w:fldCharType="separate"/>
          </w:r>
          <w:r>
            <w:rPr>
              <w:sz w:val="24"/>
            </w:rPr>
            <w:t>I</w:t>
          </w:r>
          <w:r>
            <w:t>NFORMATION</w:t>
          </w:r>
          <w:r>
            <w:rPr>
              <w:spacing w:val="2"/>
            </w:rPr>
            <w:t xml:space="preserve"> </w:t>
          </w:r>
          <w:r>
            <w:rPr>
              <w:sz w:val="24"/>
            </w:rPr>
            <w:t>R</w:t>
          </w:r>
          <w:r>
            <w:t>EGARDING</w:t>
          </w:r>
          <w:r>
            <w:rPr>
              <w:spacing w:val="-1"/>
            </w:rPr>
            <w:t xml:space="preserve"> </w:t>
          </w:r>
          <w:r>
            <w:rPr>
              <w:sz w:val="24"/>
            </w:rPr>
            <w:t>S</w:t>
          </w:r>
          <w:r>
            <w:t>TUDENTS</w:t>
          </w:r>
          <w:r>
            <w:tab/>
          </w:r>
          <w:r>
            <w:rPr>
              <w:b w:val="0"/>
              <w:sz w:val="24"/>
            </w:rPr>
            <w:t>83</w:t>
          </w:r>
          <w:r>
            <w:rPr>
              <w:b w:val="0"/>
              <w:sz w:val="24"/>
            </w:rPr>
            <w:fldChar w:fldCharType="end"/>
          </w:r>
        </w:p>
        <w:p>
          <w:pPr>
            <w:pStyle w:val="14"/>
            <w:tabs>
              <w:tab w:val="right" w:pos="8669"/>
            </w:tabs>
            <w:rPr>
              <w:b w:val="0"/>
              <w:sz w:val="24"/>
            </w:rPr>
          </w:pPr>
          <w:r>
            <w:fldChar w:fldCharType="begin"/>
          </w:r>
          <w:r>
            <w:instrText xml:space="preserve"> HYPERLINK \l "_TOC_250000" </w:instrText>
          </w:r>
          <w:r>
            <w:fldChar w:fldCharType="separate"/>
          </w:r>
          <w:r>
            <w:rPr>
              <w:sz w:val="24"/>
            </w:rPr>
            <w:t>B</w:t>
          </w:r>
          <w:r>
            <w:t xml:space="preserve">ATCH </w:t>
          </w:r>
          <w:r>
            <w:rPr>
              <w:sz w:val="24"/>
            </w:rPr>
            <w:t>P</w:t>
          </w:r>
          <w:r>
            <w:t xml:space="preserve">HOTOGRAPH </w:t>
          </w:r>
          <w:r>
            <w:rPr>
              <w:sz w:val="24"/>
            </w:rPr>
            <w:t>A</w:t>
          </w:r>
          <w:r>
            <w:t>LONG</w:t>
          </w:r>
          <w:r>
            <w:rPr>
              <w:spacing w:val="-3"/>
            </w:rPr>
            <w:t xml:space="preserve"> </w:t>
          </w:r>
          <w:r>
            <w:rPr>
              <w:sz w:val="24"/>
            </w:rPr>
            <w:t>W</w:t>
          </w:r>
          <w:r>
            <w:t>ITH</w:t>
          </w:r>
          <w:r>
            <w:rPr>
              <w:spacing w:val="-1"/>
            </w:rPr>
            <w:t xml:space="preserve"> </w:t>
          </w:r>
          <w:r>
            <w:rPr>
              <w:sz w:val="24"/>
            </w:rPr>
            <w:t>G</w:t>
          </w:r>
          <w:r>
            <w:t>UIDE</w:t>
          </w:r>
          <w:r>
            <w:tab/>
          </w:r>
          <w:r>
            <w:rPr>
              <w:b w:val="0"/>
              <w:sz w:val="24"/>
            </w:rPr>
            <w:t>84</w:t>
          </w:r>
          <w:r>
            <w:rPr>
              <w:b w:val="0"/>
              <w:sz w:val="24"/>
            </w:rPr>
            <w:fldChar w:fldCharType="end"/>
          </w:r>
        </w:p>
      </w:sdtContent>
    </w:sdt>
    <w:p>
      <w:pPr>
        <w:spacing w:after="0"/>
        <w:rPr>
          <w:sz w:val="24"/>
        </w:rPr>
        <w:sectPr>
          <w:type w:val="continuous"/>
          <w:pgSz w:w="11910" w:h="16840"/>
          <w:pgMar w:top="1559" w:right="720" w:bottom="2287" w:left="1480" w:header="720" w:footer="720" w:gutter="0"/>
          <w:cols w:space="720" w:num="1"/>
        </w:sectPr>
      </w:pPr>
    </w:p>
    <w:p>
      <w:pPr>
        <w:pStyle w:val="3"/>
        <w:spacing w:before="68"/>
        <w:ind w:left="0" w:right="398" w:firstLine="0"/>
        <w:jc w:val="center"/>
      </w:pPr>
      <w:bookmarkStart w:id="0" w:name="_TOC_250020"/>
      <w:bookmarkEnd w:id="0"/>
      <w:r>
        <w:t>LIST OF FIGURES</w:t>
      </w:r>
    </w:p>
    <w:p>
      <w:pPr>
        <w:pStyle w:val="9"/>
        <w:rPr>
          <w:b/>
          <w:sz w:val="20"/>
        </w:rPr>
      </w:pPr>
    </w:p>
    <w:p>
      <w:pPr>
        <w:pStyle w:val="9"/>
        <w:spacing w:before="2"/>
        <w:rPr>
          <w:b/>
          <w:sz w:val="22"/>
        </w:rPr>
      </w:pPr>
    </w:p>
    <w:tbl>
      <w:tblPr>
        <w:tblStyle w:val="8"/>
        <w:tblW w:w="0" w:type="auto"/>
        <w:tblInd w:w="330" w:type="dxa"/>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CellMar>
          <w:top w:w="0" w:type="dxa"/>
          <w:left w:w="0" w:type="dxa"/>
          <w:bottom w:w="0" w:type="dxa"/>
          <w:right w:w="0" w:type="dxa"/>
        </w:tblCellMar>
      </w:tblPr>
      <w:tblGrid>
        <w:gridCol w:w="1109"/>
        <w:gridCol w:w="6710"/>
        <w:gridCol w:w="1328"/>
      </w:tblGrid>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89"/>
              <w:jc w:val="right"/>
              <w:rPr>
                <w:sz w:val="24"/>
              </w:rPr>
            </w:pPr>
            <w:r>
              <w:rPr>
                <w:sz w:val="24"/>
              </w:rPr>
              <w:t>Fig. No.</w:t>
            </w:r>
          </w:p>
        </w:tc>
        <w:tc>
          <w:tcPr>
            <w:tcW w:w="6710" w:type="dxa"/>
          </w:tcPr>
          <w:p>
            <w:pPr>
              <w:pStyle w:val="22"/>
              <w:ind w:left="2148" w:right="2145"/>
              <w:jc w:val="center"/>
              <w:rPr>
                <w:sz w:val="24"/>
              </w:rPr>
            </w:pPr>
            <w:r>
              <w:rPr>
                <w:sz w:val="24"/>
              </w:rPr>
              <w:t>Description of the figure</w:t>
            </w:r>
          </w:p>
        </w:tc>
        <w:tc>
          <w:tcPr>
            <w:tcW w:w="1328" w:type="dxa"/>
          </w:tcPr>
          <w:p>
            <w:pPr>
              <w:pStyle w:val="22"/>
              <w:ind w:left="167" w:right="231"/>
              <w:jc w:val="center"/>
              <w:rPr>
                <w:sz w:val="24"/>
              </w:rPr>
            </w:pPr>
            <w:r>
              <w:rPr>
                <w:sz w:val="24"/>
              </w:rPr>
              <w:t>Page No.</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73"/>
              <w:jc w:val="right"/>
              <w:rPr>
                <w:sz w:val="24"/>
              </w:rPr>
            </w:pPr>
            <w:r>
              <w:rPr>
                <w:sz w:val="24"/>
              </w:rPr>
              <w:t>Fig. 1.1</w:t>
            </w:r>
          </w:p>
        </w:tc>
        <w:tc>
          <w:tcPr>
            <w:tcW w:w="6710" w:type="dxa"/>
          </w:tcPr>
          <w:p>
            <w:pPr>
              <w:pStyle w:val="22"/>
              <w:ind w:left="114"/>
              <w:rPr>
                <w:sz w:val="24"/>
              </w:rPr>
            </w:pPr>
            <w:r>
              <w:rPr>
                <w:sz w:val="24"/>
              </w:rPr>
              <w:t>Flowchart of methodology</w:t>
            </w:r>
          </w:p>
        </w:tc>
        <w:tc>
          <w:tcPr>
            <w:tcW w:w="1328" w:type="dxa"/>
          </w:tcPr>
          <w:p>
            <w:pPr>
              <w:pStyle w:val="22"/>
              <w:ind w:left="95" w:right="231"/>
              <w:jc w:val="center"/>
              <w:rPr>
                <w:sz w:val="24"/>
              </w:rPr>
            </w:pPr>
            <w:r>
              <w:rPr>
                <w:sz w:val="24"/>
              </w:rPr>
              <w:t>18</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83"/>
              <w:jc w:val="right"/>
              <w:rPr>
                <w:sz w:val="24"/>
              </w:rPr>
            </w:pPr>
            <w:r>
              <w:rPr>
                <w:color w:val="333333"/>
                <w:sz w:val="24"/>
              </w:rPr>
              <w:t>Fig. 2.1</w:t>
            </w:r>
          </w:p>
        </w:tc>
        <w:tc>
          <w:tcPr>
            <w:tcW w:w="6710" w:type="dxa"/>
          </w:tcPr>
          <w:p>
            <w:pPr>
              <w:pStyle w:val="22"/>
              <w:ind w:left="114"/>
              <w:rPr>
                <w:sz w:val="24"/>
              </w:rPr>
            </w:pPr>
            <w:r>
              <w:rPr>
                <w:color w:val="333333"/>
                <w:sz w:val="24"/>
              </w:rPr>
              <w:t>Operation of a biometric system</w:t>
            </w:r>
          </w:p>
        </w:tc>
        <w:tc>
          <w:tcPr>
            <w:tcW w:w="1328" w:type="dxa"/>
          </w:tcPr>
          <w:p>
            <w:pPr>
              <w:pStyle w:val="22"/>
              <w:ind w:left="104" w:right="231"/>
              <w:jc w:val="center"/>
              <w:rPr>
                <w:sz w:val="24"/>
              </w:rPr>
            </w:pPr>
            <w:r>
              <w:rPr>
                <w:sz w:val="24"/>
              </w:rPr>
              <w:t>20</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21" w:hRule="atLeast"/>
        </w:trPr>
        <w:tc>
          <w:tcPr>
            <w:tcW w:w="1109" w:type="dxa"/>
          </w:tcPr>
          <w:p>
            <w:pPr>
              <w:pStyle w:val="22"/>
              <w:spacing w:before="73"/>
              <w:ind w:right="173"/>
              <w:jc w:val="right"/>
              <w:rPr>
                <w:sz w:val="24"/>
              </w:rPr>
            </w:pPr>
            <w:r>
              <w:rPr>
                <w:sz w:val="24"/>
              </w:rPr>
              <w:t>Fig. 2.2</w:t>
            </w:r>
          </w:p>
        </w:tc>
        <w:tc>
          <w:tcPr>
            <w:tcW w:w="6710" w:type="dxa"/>
          </w:tcPr>
          <w:p>
            <w:pPr>
              <w:pStyle w:val="22"/>
              <w:spacing w:before="73"/>
              <w:ind w:left="114"/>
              <w:rPr>
                <w:sz w:val="24"/>
              </w:rPr>
            </w:pPr>
            <w:r>
              <w:rPr>
                <w:sz w:val="24"/>
              </w:rPr>
              <w:t>FAR-FRR Graph</w:t>
            </w:r>
          </w:p>
        </w:tc>
        <w:tc>
          <w:tcPr>
            <w:tcW w:w="1328" w:type="dxa"/>
          </w:tcPr>
          <w:p>
            <w:pPr>
              <w:pStyle w:val="22"/>
              <w:spacing w:before="73"/>
              <w:ind w:left="95" w:right="231"/>
              <w:jc w:val="center"/>
              <w:rPr>
                <w:sz w:val="24"/>
              </w:rPr>
            </w:pPr>
            <w:r>
              <w:rPr>
                <w:sz w:val="24"/>
              </w:rPr>
              <w:t>21</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20" w:hRule="atLeast"/>
        </w:trPr>
        <w:tc>
          <w:tcPr>
            <w:tcW w:w="1109" w:type="dxa"/>
          </w:tcPr>
          <w:p>
            <w:pPr>
              <w:pStyle w:val="22"/>
              <w:ind w:right="173"/>
              <w:jc w:val="right"/>
              <w:rPr>
                <w:sz w:val="24"/>
              </w:rPr>
            </w:pPr>
            <w:r>
              <w:rPr>
                <w:sz w:val="24"/>
              </w:rPr>
              <w:t>Fig. 3.1</w:t>
            </w:r>
          </w:p>
        </w:tc>
        <w:tc>
          <w:tcPr>
            <w:tcW w:w="6710" w:type="dxa"/>
          </w:tcPr>
          <w:p>
            <w:pPr>
              <w:pStyle w:val="22"/>
              <w:ind w:left="114"/>
              <w:rPr>
                <w:sz w:val="24"/>
              </w:rPr>
            </w:pPr>
            <w:r>
              <w:rPr>
                <w:sz w:val="24"/>
              </w:rPr>
              <w:t>Raspberry Pi 3 B+</w:t>
            </w:r>
          </w:p>
        </w:tc>
        <w:tc>
          <w:tcPr>
            <w:tcW w:w="1328" w:type="dxa"/>
          </w:tcPr>
          <w:p>
            <w:pPr>
              <w:pStyle w:val="22"/>
              <w:ind w:left="95" w:right="231"/>
              <w:jc w:val="center"/>
              <w:rPr>
                <w:sz w:val="24"/>
              </w:rPr>
            </w:pPr>
            <w:r>
              <w:rPr>
                <w:sz w:val="24"/>
              </w:rPr>
              <w:t>26</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98"/>
              <w:jc w:val="right"/>
              <w:rPr>
                <w:sz w:val="24"/>
              </w:rPr>
            </w:pPr>
            <w:r>
              <w:rPr>
                <w:color w:val="1A1A1A"/>
                <w:sz w:val="24"/>
              </w:rPr>
              <w:t>Fig 3.2</w:t>
            </w:r>
          </w:p>
        </w:tc>
        <w:tc>
          <w:tcPr>
            <w:tcW w:w="6710" w:type="dxa"/>
          </w:tcPr>
          <w:p>
            <w:pPr>
              <w:pStyle w:val="22"/>
              <w:ind w:left="114"/>
              <w:rPr>
                <w:sz w:val="24"/>
              </w:rPr>
            </w:pPr>
            <w:r>
              <w:rPr>
                <w:color w:val="1A1A1A"/>
                <w:sz w:val="24"/>
              </w:rPr>
              <w:t>Pinout of Raspberry Pi 3 B+</w:t>
            </w:r>
          </w:p>
        </w:tc>
        <w:tc>
          <w:tcPr>
            <w:tcW w:w="1328" w:type="dxa"/>
          </w:tcPr>
          <w:p>
            <w:pPr>
              <w:pStyle w:val="22"/>
              <w:ind w:left="95" w:right="231"/>
              <w:jc w:val="center"/>
              <w:rPr>
                <w:sz w:val="24"/>
              </w:rPr>
            </w:pPr>
            <w:r>
              <w:rPr>
                <w:sz w:val="24"/>
              </w:rPr>
              <w:t>28</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71"/>
              <w:jc w:val="right"/>
              <w:rPr>
                <w:sz w:val="24"/>
              </w:rPr>
            </w:pPr>
            <w:r>
              <w:rPr>
                <w:color w:val="1A1A1A"/>
                <w:sz w:val="24"/>
              </w:rPr>
              <w:t>Fig. 3.3</w:t>
            </w:r>
          </w:p>
        </w:tc>
        <w:tc>
          <w:tcPr>
            <w:tcW w:w="6710" w:type="dxa"/>
          </w:tcPr>
          <w:p>
            <w:pPr>
              <w:pStyle w:val="22"/>
              <w:ind w:left="114"/>
              <w:rPr>
                <w:sz w:val="24"/>
              </w:rPr>
            </w:pPr>
            <w:r>
              <w:rPr>
                <w:color w:val="1A1A1A"/>
                <w:sz w:val="24"/>
              </w:rPr>
              <w:t>Dimension of Raspberry Pi 3 B+</w:t>
            </w:r>
          </w:p>
        </w:tc>
        <w:tc>
          <w:tcPr>
            <w:tcW w:w="1328" w:type="dxa"/>
          </w:tcPr>
          <w:p>
            <w:pPr>
              <w:pStyle w:val="22"/>
              <w:ind w:left="95" w:right="231"/>
              <w:jc w:val="center"/>
              <w:rPr>
                <w:sz w:val="24"/>
              </w:rPr>
            </w:pPr>
            <w:r>
              <w:rPr>
                <w:sz w:val="24"/>
              </w:rPr>
              <w:t>30</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73"/>
              <w:jc w:val="right"/>
              <w:rPr>
                <w:sz w:val="24"/>
              </w:rPr>
            </w:pPr>
            <w:r>
              <w:rPr>
                <w:sz w:val="24"/>
              </w:rPr>
              <w:t>Fig. 3.4</w:t>
            </w:r>
          </w:p>
        </w:tc>
        <w:tc>
          <w:tcPr>
            <w:tcW w:w="6710" w:type="dxa"/>
          </w:tcPr>
          <w:p>
            <w:pPr>
              <w:pStyle w:val="22"/>
              <w:ind w:left="114"/>
              <w:rPr>
                <w:sz w:val="24"/>
              </w:rPr>
            </w:pPr>
            <w:r>
              <w:rPr>
                <w:sz w:val="24"/>
              </w:rPr>
              <w:t>Inbuilt Wi-Fi Adaptor in Raspberry Pi 3 B+</w:t>
            </w:r>
          </w:p>
        </w:tc>
        <w:tc>
          <w:tcPr>
            <w:tcW w:w="1328" w:type="dxa"/>
          </w:tcPr>
          <w:p>
            <w:pPr>
              <w:pStyle w:val="22"/>
              <w:ind w:left="95" w:right="231"/>
              <w:jc w:val="center"/>
              <w:rPr>
                <w:sz w:val="24"/>
              </w:rPr>
            </w:pPr>
            <w:r>
              <w:rPr>
                <w:sz w:val="24"/>
              </w:rPr>
              <w:t>31</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73"/>
              <w:jc w:val="right"/>
              <w:rPr>
                <w:sz w:val="24"/>
              </w:rPr>
            </w:pPr>
            <w:r>
              <w:rPr>
                <w:sz w:val="24"/>
              </w:rPr>
              <w:t>Fig. 3.5</w:t>
            </w:r>
          </w:p>
        </w:tc>
        <w:tc>
          <w:tcPr>
            <w:tcW w:w="6710" w:type="dxa"/>
          </w:tcPr>
          <w:p>
            <w:pPr>
              <w:pStyle w:val="22"/>
              <w:ind w:left="114"/>
              <w:rPr>
                <w:sz w:val="24"/>
              </w:rPr>
            </w:pPr>
            <w:r>
              <w:rPr>
                <w:sz w:val="24"/>
              </w:rPr>
              <w:t>Inbuilt Wi-Fi adapter working</w:t>
            </w:r>
          </w:p>
        </w:tc>
        <w:tc>
          <w:tcPr>
            <w:tcW w:w="1328" w:type="dxa"/>
          </w:tcPr>
          <w:p>
            <w:pPr>
              <w:pStyle w:val="22"/>
              <w:ind w:left="95" w:right="231"/>
              <w:jc w:val="center"/>
              <w:rPr>
                <w:sz w:val="24"/>
              </w:rPr>
            </w:pPr>
            <w:r>
              <w:rPr>
                <w:sz w:val="24"/>
              </w:rPr>
              <w:t>32</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73"/>
              <w:jc w:val="right"/>
              <w:rPr>
                <w:sz w:val="24"/>
              </w:rPr>
            </w:pPr>
            <w:r>
              <w:rPr>
                <w:sz w:val="24"/>
              </w:rPr>
              <w:t>Fig. 3.6</w:t>
            </w:r>
          </w:p>
        </w:tc>
        <w:tc>
          <w:tcPr>
            <w:tcW w:w="6710" w:type="dxa"/>
          </w:tcPr>
          <w:p>
            <w:pPr>
              <w:pStyle w:val="22"/>
              <w:ind w:left="114"/>
              <w:rPr>
                <w:sz w:val="24"/>
              </w:rPr>
            </w:pPr>
            <w:r>
              <w:rPr>
                <w:sz w:val="24"/>
              </w:rPr>
              <w:t>R307 Fingerprint Scanner</w:t>
            </w:r>
          </w:p>
        </w:tc>
        <w:tc>
          <w:tcPr>
            <w:tcW w:w="1328" w:type="dxa"/>
          </w:tcPr>
          <w:p>
            <w:pPr>
              <w:pStyle w:val="22"/>
              <w:ind w:left="95" w:right="231"/>
              <w:jc w:val="center"/>
              <w:rPr>
                <w:sz w:val="24"/>
              </w:rPr>
            </w:pPr>
            <w:r>
              <w:rPr>
                <w:sz w:val="24"/>
              </w:rPr>
              <w:t>33</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21" w:hRule="atLeast"/>
        </w:trPr>
        <w:tc>
          <w:tcPr>
            <w:tcW w:w="1109" w:type="dxa"/>
          </w:tcPr>
          <w:p>
            <w:pPr>
              <w:pStyle w:val="22"/>
              <w:spacing w:before="73"/>
              <w:ind w:right="173"/>
              <w:jc w:val="right"/>
              <w:rPr>
                <w:sz w:val="24"/>
              </w:rPr>
            </w:pPr>
            <w:r>
              <w:rPr>
                <w:sz w:val="24"/>
              </w:rPr>
              <w:t>Fig. 3.7</w:t>
            </w:r>
          </w:p>
        </w:tc>
        <w:tc>
          <w:tcPr>
            <w:tcW w:w="6710" w:type="dxa"/>
          </w:tcPr>
          <w:p>
            <w:pPr>
              <w:pStyle w:val="22"/>
              <w:spacing w:before="73"/>
              <w:ind w:left="114"/>
              <w:rPr>
                <w:sz w:val="24"/>
              </w:rPr>
            </w:pPr>
            <w:r>
              <w:rPr>
                <w:sz w:val="24"/>
              </w:rPr>
              <w:t>Working of Fingerprint Scanner</w:t>
            </w:r>
          </w:p>
        </w:tc>
        <w:tc>
          <w:tcPr>
            <w:tcW w:w="1328" w:type="dxa"/>
          </w:tcPr>
          <w:p>
            <w:pPr>
              <w:pStyle w:val="22"/>
              <w:spacing w:before="73"/>
              <w:ind w:left="95" w:right="231"/>
              <w:jc w:val="center"/>
              <w:rPr>
                <w:sz w:val="24"/>
              </w:rPr>
            </w:pPr>
            <w:r>
              <w:rPr>
                <w:sz w:val="24"/>
              </w:rPr>
              <w:t>34</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216"/>
              <w:jc w:val="right"/>
              <w:rPr>
                <w:sz w:val="24"/>
              </w:rPr>
            </w:pPr>
            <w:r>
              <w:rPr>
                <w:color w:val="1D2027"/>
                <w:sz w:val="24"/>
              </w:rPr>
              <w:t>Fig. 3.8</w:t>
            </w:r>
          </w:p>
        </w:tc>
        <w:tc>
          <w:tcPr>
            <w:tcW w:w="6710" w:type="dxa"/>
          </w:tcPr>
          <w:p>
            <w:pPr>
              <w:pStyle w:val="22"/>
              <w:ind w:left="114"/>
              <w:rPr>
                <w:sz w:val="24"/>
              </w:rPr>
            </w:pPr>
            <w:r>
              <w:rPr>
                <w:color w:val="1D2027"/>
                <w:sz w:val="24"/>
              </w:rPr>
              <w:t>Male to Male Jumper Wires</w:t>
            </w:r>
          </w:p>
        </w:tc>
        <w:tc>
          <w:tcPr>
            <w:tcW w:w="1328" w:type="dxa"/>
          </w:tcPr>
          <w:p>
            <w:pPr>
              <w:pStyle w:val="22"/>
              <w:ind w:left="95" w:right="231"/>
              <w:jc w:val="center"/>
              <w:rPr>
                <w:sz w:val="24"/>
              </w:rPr>
            </w:pPr>
            <w:r>
              <w:rPr>
                <w:sz w:val="24"/>
              </w:rPr>
              <w:t>35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20" w:hRule="atLeast"/>
        </w:trPr>
        <w:tc>
          <w:tcPr>
            <w:tcW w:w="1109" w:type="dxa"/>
          </w:tcPr>
          <w:p>
            <w:pPr>
              <w:pStyle w:val="22"/>
              <w:ind w:right="216"/>
              <w:jc w:val="right"/>
              <w:rPr>
                <w:sz w:val="24"/>
              </w:rPr>
            </w:pPr>
            <w:r>
              <w:rPr>
                <w:color w:val="1D2027"/>
                <w:sz w:val="24"/>
              </w:rPr>
              <w:t>Fig. 3.9</w:t>
            </w:r>
          </w:p>
        </w:tc>
        <w:tc>
          <w:tcPr>
            <w:tcW w:w="6710" w:type="dxa"/>
          </w:tcPr>
          <w:p>
            <w:pPr>
              <w:pStyle w:val="22"/>
              <w:ind w:left="114"/>
              <w:rPr>
                <w:sz w:val="24"/>
              </w:rPr>
            </w:pPr>
            <w:r>
              <w:rPr>
                <w:color w:val="1D2027"/>
                <w:sz w:val="24"/>
              </w:rPr>
              <w:t>Female to Female Jumper Wires</w:t>
            </w:r>
          </w:p>
        </w:tc>
        <w:tc>
          <w:tcPr>
            <w:tcW w:w="1328" w:type="dxa"/>
          </w:tcPr>
          <w:p>
            <w:pPr>
              <w:pStyle w:val="22"/>
              <w:ind w:left="95" w:right="231"/>
              <w:jc w:val="center"/>
              <w:rPr>
                <w:sz w:val="24"/>
              </w:rPr>
            </w:pPr>
            <w:r>
              <w:rPr>
                <w:sz w:val="24"/>
              </w:rPr>
              <w:t>35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63"/>
              <w:jc w:val="right"/>
              <w:rPr>
                <w:sz w:val="24"/>
              </w:rPr>
            </w:pPr>
            <w:r>
              <w:rPr>
                <w:color w:val="1D2027"/>
                <w:sz w:val="24"/>
              </w:rPr>
              <w:t>Fig. 3.10</w:t>
            </w:r>
          </w:p>
        </w:tc>
        <w:tc>
          <w:tcPr>
            <w:tcW w:w="6710" w:type="dxa"/>
          </w:tcPr>
          <w:p>
            <w:pPr>
              <w:pStyle w:val="22"/>
              <w:ind w:left="114"/>
              <w:rPr>
                <w:sz w:val="24"/>
              </w:rPr>
            </w:pPr>
            <w:r>
              <w:rPr>
                <w:sz w:val="24"/>
              </w:rPr>
              <w:t>Male to Female Jumper Wires</w:t>
            </w:r>
          </w:p>
        </w:tc>
        <w:tc>
          <w:tcPr>
            <w:tcW w:w="1328" w:type="dxa"/>
          </w:tcPr>
          <w:p>
            <w:pPr>
              <w:pStyle w:val="22"/>
              <w:ind w:left="95" w:right="231"/>
              <w:jc w:val="center"/>
              <w:rPr>
                <w:sz w:val="24"/>
              </w:rPr>
            </w:pPr>
            <w:r>
              <w:rPr>
                <w:sz w:val="24"/>
              </w:rPr>
              <w:t>35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23"/>
              <w:jc w:val="right"/>
              <w:rPr>
                <w:sz w:val="24"/>
              </w:rPr>
            </w:pPr>
            <w:r>
              <w:rPr>
                <w:sz w:val="24"/>
              </w:rPr>
              <w:t>Fig.3.11.</w:t>
            </w:r>
          </w:p>
        </w:tc>
        <w:tc>
          <w:tcPr>
            <w:tcW w:w="6710" w:type="dxa"/>
          </w:tcPr>
          <w:p>
            <w:pPr>
              <w:pStyle w:val="22"/>
              <w:ind w:left="114"/>
              <w:rPr>
                <w:sz w:val="24"/>
              </w:rPr>
            </w:pPr>
            <w:r>
              <w:rPr>
                <w:sz w:val="24"/>
              </w:rPr>
              <w:t>Setting up Raspbian OS in Linux</w:t>
            </w:r>
          </w:p>
        </w:tc>
        <w:tc>
          <w:tcPr>
            <w:tcW w:w="1328" w:type="dxa"/>
          </w:tcPr>
          <w:p>
            <w:pPr>
              <w:pStyle w:val="22"/>
              <w:ind w:left="95" w:right="231"/>
              <w:jc w:val="center"/>
              <w:rPr>
                <w:sz w:val="24"/>
              </w:rPr>
            </w:pPr>
            <w:r>
              <w:rPr>
                <w:sz w:val="24"/>
              </w:rPr>
              <w:t>37</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42"/>
              <w:jc w:val="right"/>
              <w:rPr>
                <w:sz w:val="24"/>
              </w:rPr>
            </w:pPr>
            <w:r>
              <w:rPr>
                <w:sz w:val="24"/>
              </w:rPr>
              <w:t>Fig. 4.1.</w:t>
            </w:r>
          </w:p>
        </w:tc>
        <w:tc>
          <w:tcPr>
            <w:tcW w:w="6710" w:type="dxa"/>
          </w:tcPr>
          <w:p>
            <w:pPr>
              <w:pStyle w:val="22"/>
              <w:ind w:left="114"/>
              <w:rPr>
                <w:sz w:val="24"/>
              </w:rPr>
            </w:pPr>
            <w:r>
              <w:rPr>
                <w:sz w:val="24"/>
              </w:rPr>
              <w:t>System Architecture</w:t>
            </w:r>
          </w:p>
        </w:tc>
        <w:tc>
          <w:tcPr>
            <w:tcW w:w="1328" w:type="dxa"/>
          </w:tcPr>
          <w:p>
            <w:pPr>
              <w:pStyle w:val="22"/>
              <w:ind w:left="95" w:right="231"/>
              <w:jc w:val="center"/>
              <w:rPr>
                <w:sz w:val="24"/>
              </w:rPr>
            </w:pPr>
            <w:r>
              <w:rPr>
                <w:sz w:val="24"/>
              </w:rPr>
              <w:t>41</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22" w:hRule="atLeast"/>
        </w:trPr>
        <w:tc>
          <w:tcPr>
            <w:tcW w:w="1109" w:type="dxa"/>
          </w:tcPr>
          <w:p>
            <w:pPr>
              <w:pStyle w:val="22"/>
              <w:spacing w:before="73"/>
              <w:ind w:right="171"/>
              <w:jc w:val="right"/>
              <w:rPr>
                <w:sz w:val="24"/>
              </w:rPr>
            </w:pPr>
            <w:r>
              <w:rPr>
                <w:sz w:val="24"/>
              </w:rPr>
              <w:t>Fig. 4.2</w:t>
            </w:r>
          </w:p>
        </w:tc>
        <w:tc>
          <w:tcPr>
            <w:tcW w:w="6710" w:type="dxa"/>
          </w:tcPr>
          <w:p>
            <w:pPr>
              <w:pStyle w:val="22"/>
              <w:spacing w:before="73"/>
              <w:ind w:left="114"/>
              <w:rPr>
                <w:sz w:val="24"/>
              </w:rPr>
            </w:pPr>
            <w:r>
              <w:rPr>
                <w:sz w:val="24"/>
              </w:rPr>
              <w:t>Fingerprint Sensor R307</w:t>
            </w:r>
          </w:p>
        </w:tc>
        <w:tc>
          <w:tcPr>
            <w:tcW w:w="1328" w:type="dxa"/>
          </w:tcPr>
          <w:p>
            <w:pPr>
              <w:pStyle w:val="22"/>
              <w:spacing w:before="73"/>
              <w:ind w:left="95" w:right="231"/>
              <w:jc w:val="center"/>
              <w:rPr>
                <w:sz w:val="24"/>
              </w:rPr>
            </w:pPr>
            <w:r>
              <w:rPr>
                <w:sz w:val="24"/>
              </w:rPr>
              <w:t>41</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42"/>
              <w:jc w:val="right"/>
              <w:rPr>
                <w:sz w:val="24"/>
              </w:rPr>
            </w:pPr>
            <w:r>
              <w:rPr>
                <w:color w:val="1A1A1A"/>
                <w:sz w:val="24"/>
              </w:rPr>
              <w:t>Fig. 4.3.</w:t>
            </w:r>
          </w:p>
        </w:tc>
        <w:tc>
          <w:tcPr>
            <w:tcW w:w="6710" w:type="dxa"/>
          </w:tcPr>
          <w:p>
            <w:pPr>
              <w:pStyle w:val="22"/>
              <w:ind w:left="114"/>
              <w:rPr>
                <w:sz w:val="24"/>
              </w:rPr>
            </w:pPr>
            <w:r>
              <w:rPr>
                <w:color w:val="1A1A1A"/>
                <w:sz w:val="24"/>
              </w:rPr>
              <w:t>Serial connection to the back of fingerprint module</w:t>
            </w:r>
          </w:p>
        </w:tc>
        <w:tc>
          <w:tcPr>
            <w:tcW w:w="1328" w:type="dxa"/>
          </w:tcPr>
          <w:p>
            <w:pPr>
              <w:pStyle w:val="22"/>
              <w:ind w:left="95" w:right="231"/>
              <w:jc w:val="center"/>
              <w:rPr>
                <w:sz w:val="24"/>
              </w:rPr>
            </w:pPr>
            <w:r>
              <w:rPr>
                <w:sz w:val="24"/>
              </w:rPr>
              <w:t>42</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42"/>
              <w:jc w:val="right"/>
              <w:rPr>
                <w:sz w:val="24"/>
              </w:rPr>
            </w:pPr>
            <w:r>
              <w:rPr>
                <w:color w:val="1A1A1A"/>
                <w:sz w:val="24"/>
              </w:rPr>
              <w:t>Fig. 4.4.</w:t>
            </w:r>
          </w:p>
        </w:tc>
        <w:tc>
          <w:tcPr>
            <w:tcW w:w="6710" w:type="dxa"/>
          </w:tcPr>
          <w:p>
            <w:pPr>
              <w:pStyle w:val="22"/>
              <w:ind w:left="114"/>
              <w:rPr>
                <w:sz w:val="24"/>
              </w:rPr>
            </w:pPr>
            <w:r>
              <w:rPr>
                <w:color w:val="1A1A1A"/>
                <w:sz w:val="24"/>
              </w:rPr>
              <w:t>USB to Serial TTL UART Converter</w:t>
            </w:r>
          </w:p>
        </w:tc>
        <w:tc>
          <w:tcPr>
            <w:tcW w:w="1328" w:type="dxa"/>
          </w:tcPr>
          <w:p>
            <w:pPr>
              <w:pStyle w:val="22"/>
              <w:ind w:left="95" w:right="231"/>
              <w:jc w:val="center"/>
              <w:rPr>
                <w:sz w:val="24"/>
              </w:rPr>
            </w:pPr>
            <w:r>
              <w:rPr>
                <w:sz w:val="24"/>
              </w:rPr>
              <w:t>43</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20" w:hRule="atLeast"/>
        </w:trPr>
        <w:tc>
          <w:tcPr>
            <w:tcW w:w="1109" w:type="dxa"/>
          </w:tcPr>
          <w:p>
            <w:pPr>
              <w:pStyle w:val="22"/>
              <w:ind w:right="171"/>
              <w:jc w:val="right"/>
              <w:rPr>
                <w:sz w:val="24"/>
              </w:rPr>
            </w:pPr>
            <w:r>
              <w:rPr>
                <w:color w:val="1A1A1A"/>
                <w:sz w:val="24"/>
              </w:rPr>
              <w:t>Fig. 4.5</w:t>
            </w:r>
          </w:p>
        </w:tc>
        <w:tc>
          <w:tcPr>
            <w:tcW w:w="6710" w:type="dxa"/>
          </w:tcPr>
          <w:p>
            <w:pPr>
              <w:pStyle w:val="22"/>
              <w:ind w:left="114"/>
              <w:rPr>
                <w:sz w:val="24"/>
              </w:rPr>
            </w:pPr>
            <w:r>
              <w:rPr>
                <w:color w:val="1A1A1A"/>
                <w:sz w:val="24"/>
              </w:rPr>
              <w:t>Connection of the board to converter</w:t>
            </w:r>
          </w:p>
        </w:tc>
        <w:tc>
          <w:tcPr>
            <w:tcW w:w="1328" w:type="dxa"/>
          </w:tcPr>
          <w:p>
            <w:pPr>
              <w:pStyle w:val="22"/>
              <w:ind w:left="95" w:right="231"/>
              <w:jc w:val="center"/>
              <w:rPr>
                <w:sz w:val="24"/>
              </w:rPr>
            </w:pPr>
            <w:r>
              <w:rPr>
                <w:sz w:val="24"/>
              </w:rPr>
              <w:t>44</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42"/>
              <w:jc w:val="right"/>
              <w:rPr>
                <w:sz w:val="24"/>
              </w:rPr>
            </w:pPr>
            <w:r>
              <w:rPr>
                <w:color w:val="1A1A1A"/>
                <w:sz w:val="24"/>
              </w:rPr>
              <w:t>Fig. 4.6.</w:t>
            </w:r>
          </w:p>
        </w:tc>
        <w:tc>
          <w:tcPr>
            <w:tcW w:w="6710" w:type="dxa"/>
          </w:tcPr>
          <w:p>
            <w:pPr>
              <w:pStyle w:val="22"/>
              <w:ind w:left="114"/>
              <w:rPr>
                <w:sz w:val="24"/>
              </w:rPr>
            </w:pPr>
            <w:r>
              <w:rPr>
                <w:color w:val="1A1A1A"/>
                <w:sz w:val="24"/>
              </w:rPr>
              <w:t>Firebase Realtime Database</w:t>
            </w:r>
          </w:p>
        </w:tc>
        <w:tc>
          <w:tcPr>
            <w:tcW w:w="1328" w:type="dxa"/>
          </w:tcPr>
          <w:p>
            <w:pPr>
              <w:pStyle w:val="22"/>
              <w:ind w:left="95" w:right="231"/>
              <w:jc w:val="center"/>
              <w:rPr>
                <w:sz w:val="24"/>
              </w:rPr>
            </w:pPr>
            <w:r>
              <w:rPr>
                <w:sz w:val="24"/>
              </w:rPr>
              <w:t>44</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71"/>
              <w:jc w:val="right"/>
              <w:rPr>
                <w:sz w:val="24"/>
              </w:rPr>
            </w:pPr>
            <w:r>
              <w:rPr>
                <w:color w:val="1A1A1A"/>
                <w:sz w:val="24"/>
              </w:rPr>
              <w:t>Fig. 4.7</w:t>
            </w:r>
          </w:p>
        </w:tc>
        <w:tc>
          <w:tcPr>
            <w:tcW w:w="6710" w:type="dxa"/>
          </w:tcPr>
          <w:p>
            <w:pPr>
              <w:pStyle w:val="22"/>
              <w:ind w:left="114"/>
              <w:rPr>
                <w:sz w:val="24"/>
              </w:rPr>
            </w:pPr>
            <w:r>
              <w:rPr>
                <w:color w:val="1A1A1A"/>
                <w:sz w:val="24"/>
              </w:rPr>
              <w:t>Landing Page of Firebase</w:t>
            </w:r>
          </w:p>
        </w:tc>
        <w:tc>
          <w:tcPr>
            <w:tcW w:w="1328" w:type="dxa"/>
          </w:tcPr>
          <w:p>
            <w:pPr>
              <w:pStyle w:val="22"/>
              <w:ind w:left="95" w:right="231"/>
              <w:jc w:val="center"/>
              <w:rPr>
                <w:sz w:val="24"/>
              </w:rPr>
            </w:pPr>
            <w:r>
              <w:rPr>
                <w:sz w:val="24"/>
              </w:rPr>
              <w:t>45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21" w:hRule="atLeast"/>
        </w:trPr>
        <w:tc>
          <w:tcPr>
            <w:tcW w:w="1109" w:type="dxa"/>
          </w:tcPr>
          <w:p>
            <w:pPr>
              <w:pStyle w:val="22"/>
              <w:spacing w:before="73"/>
              <w:ind w:right="142"/>
              <w:jc w:val="right"/>
              <w:rPr>
                <w:sz w:val="24"/>
              </w:rPr>
            </w:pPr>
            <w:r>
              <w:rPr>
                <w:color w:val="1A1A1A"/>
                <w:sz w:val="24"/>
              </w:rPr>
              <w:t>Fig. 4.8.</w:t>
            </w:r>
          </w:p>
        </w:tc>
        <w:tc>
          <w:tcPr>
            <w:tcW w:w="6710" w:type="dxa"/>
          </w:tcPr>
          <w:p>
            <w:pPr>
              <w:pStyle w:val="22"/>
              <w:spacing w:before="73"/>
              <w:ind w:left="114"/>
              <w:rPr>
                <w:sz w:val="24"/>
              </w:rPr>
            </w:pPr>
            <w:r>
              <w:rPr>
                <w:color w:val="1A1A1A"/>
                <w:sz w:val="24"/>
              </w:rPr>
              <w:t>Console page</w:t>
            </w:r>
          </w:p>
        </w:tc>
        <w:tc>
          <w:tcPr>
            <w:tcW w:w="1328" w:type="dxa"/>
          </w:tcPr>
          <w:p>
            <w:pPr>
              <w:pStyle w:val="22"/>
              <w:spacing w:before="73"/>
              <w:ind w:left="95" w:right="231"/>
              <w:jc w:val="center"/>
              <w:rPr>
                <w:sz w:val="24"/>
              </w:rPr>
            </w:pPr>
            <w:r>
              <w:rPr>
                <w:sz w:val="24"/>
              </w:rPr>
              <w:t>45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71"/>
              <w:jc w:val="right"/>
              <w:rPr>
                <w:sz w:val="24"/>
              </w:rPr>
            </w:pPr>
            <w:r>
              <w:rPr>
                <w:color w:val="1A1A1A"/>
                <w:sz w:val="24"/>
              </w:rPr>
              <w:t>Fig. 4.9</w:t>
            </w:r>
          </w:p>
        </w:tc>
        <w:tc>
          <w:tcPr>
            <w:tcW w:w="6710" w:type="dxa"/>
          </w:tcPr>
          <w:p>
            <w:pPr>
              <w:pStyle w:val="22"/>
              <w:ind w:left="114"/>
              <w:rPr>
                <w:sz w:val="24"/>
              </w:rPr>
            </w:pPr>
            <w:r>
              <w:rPr>
                <w:color w:val="1A1A1A"/>
                <w:sz w:val="24"/>
              </w:rPr>
              <w:t>Entering the project name</w:t>
            </w:r>
          </w:p>
        </w:tc>
        <w:tc>
          <w:tcPr>
            <w:tcW w:w="1328" w:type="dxa"/>
          </w:tcPr>
          <w:p>
            <w:pPr>
              <w:pStyle w:val="22"/>
              <w:ind w:left="95" w:right="231"/>
              <w:jc w:val="center"/>
              <w:rPr>
                <w:sz w:val="24"/>
              </w:rPr>
            </w:pPr>
            <w:r>
              <w:rPr>
                <w:sz w:val="24"/>
              </w:rPr>
              <w:t>46</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11"/>
              <w:jc w:val="right"/>
              <w:rPr>
                <w:sz w:val="24"/>
              </w:rPr>
            </w:pPr>
            <w:r>
              <w:rPr>
                <w:color w:val="1A1A1A"/>
                <w:sz w:val="24"/>
              </w:rPr>
              <w:t>Fig. 4.10</w:t>
            </w:r>
          </w:p>
        </w:tc>
        <w:tc>
          <w:tcPr>
            <w:tcW w:w="6710" w:type="dxa"/>
          </w:tcPr>
          <w:p>
            <w:pPr>
              <w:pStyle w:val="22"/>
              <w:ind w:left="114"/>
              <w:rPr>
                <w:sz w:val="24"/>
              </w:rPr>
            </w:pPr>
            <w:r>
              <w:rPr>
                <w:color w:val="1A1A1A"/>
                <w:sz w:val="24"/>
              </w:rPr>
              <w:t>Configuring Google Analytics</w:t>
            </w:r>
          </w:p>
        </w:tc>
        <w:tc>
          <w:tcPr>
            <w:tcW w:w="1328" w:type="dxa"/>
          </w:tcPr>
          <w:p>
            <w:pPr>
              <w:pStyle w:val="22"/>
              <w:ind w:left="95" w:right="231"/>
              <w:jc w:val="center"/>
              <w:rPr>
                <w:sz w:val="24"/>
              </w:rPr>
            </w:pPr>
            <w:r>
              <w:rPr>
                <w:sz w:val="24"/>
              </w:rPr>
              <w:t>46</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30"/>
              <w:jc w:val="right"/>
              <w:rPr>
                <w:sz w:val="24"/>
              </w:rPr>
            </w:pPr>
            <w:r>
              <w:rPr>
                <w:color w:val="1A1A1A"/>
                <w:sz w:val="24"/>
              </w:rPr>
              <w:t>Fig.4.11.</w:t>
            </w:r>
          </w:p>
        </w:tc>
        <w:tc>
          <w:tcPr>
            <w:tcW w:w="6710" w:type="dxa"/>
          </w:tcPr>
          <w:p>
            <w:pPr>
              <w:pStyle w:val="22"/>
              <w:ind w:left="114"/>
              <w:rPr>
                <w:sz w:val="24"/>
              </w:rPr>
            </w:pPr>
            <w:r>
              <w:rPr>
                <w:color w:val="1A1A1A"/>
                <w:sz w:val="24"/>
              </w:rPr>
              <w:t>Click on “Create Project” after all the configuring</w:t>
            </w:r>
          </w:p>
        </w:tc>
        <w:tc>
          <w:tcPr>
            <w:tcW w:w="1328" w:type="dxa"/>
          </w:tcPr>
          <w:p>
            <w:pPr>
              <w:pStyle w:val="22"/>
              <w:ind w:left="95" w:right="231"/>
              <w:jc w:val="center"/>
              <w:rPr>
                <w:sz w:val="24"/>
              </w:rPr>
            </w:pPr>
            <w:r>
              <w:rPr>
                <w:sz w:val="24"/>
              </w:rPr>
              <w:t>47</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20" w:hRule="atLeast"/>
        </w:trPr>
        <w:tc>
          <w:tcPr>
            <w:tcW w:w="1109" w:type="dxa"/>
          </w:tcPr>
          <w:p>
            <w:pPr>
              <w:pStyle w:val="22"/>
              <w:ind w:right="120"/>
              <w:jc w:val="right"/>
              <w:rPr>
                <w:sz w:val="24"/>
              </w:rPr>
            </w:pPr>
            <w:r>
              <w:rPr>
                <w:color w:val="1A1A1A"/>
                <w:sz w:val="24"/>
              </w:rPr>
              <w:t>Fig.4.12.</w:t>
            </w:r>
          </w:p>
        </w:tc>
        <w:tc>
          <w:tcPr>
            <w:tcW w:w="6710" w:type="dxa"/>
          </w:tcPr>
          <w:p>
            <w:pPr>
              <w:pStyle w:val="22"/>
              <w:ind w:left="114"/>
              <w:rPr>
                <w:sz w:val="24"/>
              </w:rPr>
            </w:pPr>
            <w:r>
              <w:rPr>
                <w:color w:val="1A1A1A"/>
                <w:sz w:val="24"/>
              </w:rPr>
              <w:t>Overview of our project</w:t>
            </w:r>
          </w:p>
        </w:tc>
        <w:tc>
          <w:tcPr>
            <w:tcW w:w="1328" w:type="dxa"/>
          </w:tcPr>
          <w:p>
            <w:pPr>
              <w:pStyle w:val="22"/>
              <w:ind w:left="95" w:right="231"/>
              <w:jc w:val="center"/>
              <w:rPr>
                <w:sz w:val="24"/>
              </w:rPr>
            </w:pPr>
            <w:r>
              <w:rPr>
                <w:sz w:val="24"/>
              </w:rPr>
              <w:t>47</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11"/>
              <w:jc w:val="right"/>
              <w:rPr>
                <w:sz w:val="24"/>
              </w:rPr>
            </w:pPr>
            <w:r>
              <w:rPr>
                <w:color w:val="1A1A1A"/>
                <w:sz w:val="24"/>
              </w:rPr>
              <w:t>Fig. 4.13</w:t>
            </w:r>
          </w:p>
        </w:tc>
        <w:tc>
          <w:tcPr>
            <w:tcW w:w="6710" w:type="dxa"/>
          </w:tcPr>
          <w:p>
            <w:pPr>
              <w:pStyle w:val="22"/>
              <w:ind w:left="114"/>
              <w:rPr>
                <w:sz w:val="24"/>
              </w:rPr>
            </w:pPr>
            <w:r>
              <w:rPr>
                <w:color w:val="1A1A1A"/>
                <w:sz w:val="24"/>
              </w:rPr>
              <w:t>Setting database location</w:t>
            </w:r>
          </w:p>
        </w:tc>
        <w:tc>
          <w:tcPr>
            <w:tcW w:w="1328" w:type="dxa"/>
          </w:tcPr>
          <w:p>
            <w:pPr>
              <w:pStyle w:val="22"/>
              <w:ind w:left="95" w:right="231"/>
              <w:jc w:val="center"/>
              <w:rPr>
                <w:sz w:val="24"/>
              </w:rPr>
            </w:pPr>
            <w:r>
              <w:rPr>
                <w:sz w:val="24"/>
              </w:rPr>
              <w:t>48</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11"/>
              <w:jc w:val="right"/>
              <w:rPr>
                <w:sz w:val="24"/>
              </w:rPr>
            </w:pPr>
            <w:r>
              <w:rPr>
                <w:color w:val="1A1A1A"/>
                <w:sz w:val="24"/>
              </w:rPr>
              <w:t>Fig. 4.14</w:t>
            </w:r>
          </w:p>
        </w:tc>
        <w:tc>
          <w:tcPr>
            <w:tcW w:w="6710" w:type="dxa"/>
          </w:tcPr>
          <w:p>
            <w:pPr>
              <w:pStyle w:val="22"/>
              <w:ind w:left="114"/>
              <w:rPr>
                <w:sz w:val="24"/>
              </w:rPr>
            </w:pPr>
            <w:r>
              <w:rPr>
                <w:color w:val="1A1A1A"/>
                <w:sz w:val="24"/>
              </w:rPr>
              <w:t>Selecting mode of databases</w:t>
            </w:r>
          </w:p>
        </w:tc>
        <w:tc>
          <w:tcPr>
            <w:tcW w:w="1328" w:type="dxa"/>
          </w:tcPr>
          <w:p>
            <w:pPr>
              <w:pStyle w:val="22"/>
              <w:ind w:left="95" w:right="231"/>
              <w:jc w:val="center"/>
              <w:rPr>
                <w:sz w:val="24"/>
              </w:rPr>
            </w:pPr>
            <w:r>
              <w:rPr>
                <w:sz w:val="24"/>
              </w:rPr>
              <w:t>48</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22" w:hRule="atLeast"/>
        </w:trPr>
        <w:tc>
          <w:tcPr>
            <w:tcW w:w="1109" w:type="dxa"/>
          </w:tcPr>
          <w:p>
            <w:pPr>
              <w:pStyle w:val="22"/>
              <w:spacing w:before="73"/>
              <w:ind w:right="111"/>
              <w:jc w:val="right"/>
              <w:rPr>
                <w:sz w:val="24"/>
              </w:rPr>
            </w:pPr>
            <w:r>
              <w:rPr>
                <w:color w:val="1A1A1A"/>
                <w:sz w:val="24"/>
              </w:rPr>
              <w:t>Fig. 4.15</w:t>
            </w:r>
          </w:p>
        </w:tc>
        <w:tc>
          <w:tcPr>
            <w:tcW w:w="6710" w:type="dxa"/>
          </w:tcPr>
          <w:p>
            <w:pPr>
              <w:pStyle w:val="22"/>
              <w:spacing w:before="73"/>
              <w:ind w:left="114"/>
              <w:rPr>
                <w:sz w:val="24"/>
              </w:rPr>
            </w:pPr>
            <w:r>
              <w:rPr>
                <w:color w:val="1A1A1A"/>
                <w:sz w:val="24"/>
              </w:rPr>
              <w:t>Working of Fingerprint Sensor</w:t>
            </w:r>
          </w:p>
        </w:tc>
        <w:tc>
          <w:tcPr>
            <w:tcW w:w="1328" w:type="dxa"/>
          </w:tcPr>
          <w:p>
            <w:pPr>
              <w:pStyle w:val="22"/>
              <w:spacing w:before="73"/>
              <w:ind w:left="95" w:right="231"/>
              <w:jc w:val="center"/>
              <w:rPr>
                <w:sz w:val="24"/>
              </w:rPr>
            </w:pPr>
            <w:r>
              <w:rPr>
                <w:sz w:val="24"/>
              </w:rPr>
              <w:t>49</w:t>
            </w:r>
          </w:p>
        </w:tc>
      </w:tr>
    </w:tbl>
    <w:p>
      <w:pPr>
        <w:spacing w:after="0"/>
        <w:jc w:val="center"/>
        <w:rPr>
          <w:sz w:val="24"/>
        </w:rPr>
        <w:sectPr>
          <w:pgSz w:w="11910" w:h="16840"/>
          <w:pgMar w:top="1540" w:right="720" w:bottom="1200" w:left="1480" w:header="0" w:footer="937" w:gutter="0"/>
          <w:cols w:space="720" w:num="1"/>
        </w:sectPr>
      </w:pPr>
    </w:p>
    <w:p>
      <w:pPr>
        <w:pStyle w:val="9"/>
        <w:spacing w:before="3"/>
        <w:rPr>
          <w:b/>
          <w:sz w:val="2"/>
        </w:rPr>
      </w:pPr>
    </w:p>
    <w:tbl>
      <w:tblPr>
        <w:tblStyle w:val="8"/>
        <w:tblW w:w="0" w:type="auto"/>
        <w:tblInd w:w="330" w:type="dxa"/>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CellMar>
          <w:top w:w="0" w:type="dxa"/>
          <w:left w:w="0" w:type="dxa"/>
          <w:bottom w:w="0" w:type="dxa"/>
          <w:right w:w="0" w:type="dxa"/>
        </w:tblCellMar>
      </w:tblPr>
      <w:tblGrid>
        <w:gridCol w:w="1109"/>
        <w:gridCol w:w="6710"/>
        <w:gridCol w:w="1328"/>
      </w:tblGrid>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11"/>
              <w:jc w:val="right"/>
              <w:rPr>
                <w:sz w:val="24"/>
              </w:rPr>
            </w:pPr>
            <w:r>
              <w:rPr>
                <w:sz w:val="24"/>
              </w:rPr>
              <w:t>Fig. 4.16</w:t>
            </w:r>
          </w:p>
        </w:tc>
        <w:tc>
          <w:tcPr>
            <w:tcW w:w="6710" w:type="dxa"/>
          </w:tcPr>
          <w:p>
            <w:pPr>
              <w:pStyle w:val="22"/>
              <w:ind w:left="114"/>
              <w:rPr>
                <w:sz w:val="24"/>
              </w:rPr>
            </w:pPr>
            <w:r>
              <w:rPr>
                <w:sz w:val="24"/>
              </w:rPr>
              <w:t>Raspberry Pi 3 Model B+</w:t>
            </w:r>
          </w:p>
        </w:tc>
        <w:tc>
          <w:tcPr>
            <w:tcW w:w="1328" w:type="dxa"/>
          </w:tcPr>
          <w:p>
            <w:pPr>
              <w:pStyle w:val="22"/>
              <w:ind w:left="469"/>
              <w:rPr>
                <w:sz w:val="24"/>
              </w:rPr>
            </w:pPr>
            <w:r>
              <w:rPr>
                <w:sz w:val="24"/>
              </w:rPr>
              <w:t>49</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11"/>
              <w:jc w:val="right"/>
              <w:rPr>
                <w:sz w:val="24"/>
              </w:rPr>
            </w:pPr>
            <w:r>
              <w:rPr>
                <w:sz w:val="24"/>
              </w:rPr>
              <w:t>Fig. 4.17</w:t>
            </w:r>
          </w:p>
        </w:tc>
        <w:tc>
          <w:tcPr>
            <w:tcW w:w="6710" w:type="dxa"/>
          </w:tcPr>
          <w:p>
            <w:pPr>
              <w:pStyle w:val="22"/>
              <w:ind w:left="114"/>
              <w:rPr>
                <w:sz w:val="24"/>
              </w:rPr>
            </w:pPr>
            <w:r>
              <w:rPr>
                <w:sz w:val="24"/>
              </w:rPr>
              <w:t>Main Function</w:t>
            </w:r>
          </w:p>
        </w:tc>
        <w:tc>
          <w:tcPr>
            <w:tcW w:w="1328" w:type="dxa"/>
          </w:tcPr>
          <w:p>
            <w:pPr>
              <w:pStyle w:val="22"/>
              <w:ind w:left="469"/>
              <w:rPr>
                <w:sz w:val="24"/>
              </w:rPr>
            </w:pPr>
            <w:r>
              <w:rPr>
                <w:sz w:val="24"/>
              </w:rPr>
              <w:t>51</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11"/>
              <w:jc w:val="right"/>
              <w:rPr>
                <w:sz w:val="24"/>
              </w:rPr>
            </w:pPr>
            <w:r>
              <w:rPr>
                <w:sz w:val="24"/>
              </w:rPr>
              <w:t>Fig. 4.18</w:t>
            </w:r>
          </w:p>
        </w:tc>
        <w:tc>
          <w:tcPr>
            <w:tcW w:w="6710" w:type="dxa"/>
          </w:tcPr>
          <w:p>
            <w:pPr>
              <w:pStyle w:val="22"/>
              <w:ind w:left="114"/>
              <w:rPr>
                <w:sz w:val="24"/>
              </w:rPr>
            </w:pPr>
            <w:r>
              <w:rPr>
                <w:sz w:val="24"/>
              </w:rPr>
              <w:t>Code for Registration</w:t>
            </w:r>
          </w:p>
        </w:tc>
        <w:tc>
          <w:tcPr>
            <w:tcW w:w="1328" w:type="dxa"/>
          </w:tcPr>
          <w:p>
            <w:pPr>
              <w:pStyle w:val="22"/>
              <w:ind w:left="469"/>
              <w:rPr>
                <w:sz w:val="24"/>
              </w:rPr>
            </w:pPr>
            <w:r>
              <w:rPr>
                <w:sz w:val="24"/>
              </w:rPr>
              <w:t>52</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21" w:hRule="atLeast"/>
        </w:trPr>
        <w:tc>
          <w:tcPr>
            <w:tcW w:w="1109" w:type="dxa"/>
          </w:tcPr>
          <w:p>
            <w:pPr>
              <w:pStyle w:val="22"/>
              <w:spacing w:before="73"/>
              <w:ind w:right="111"/>
              <w:jc w:val="right"/>
              <w:rPr>
                <w:sz w:val="24"/>
              </w:rPr>
            </w:pPr>
            <w:r>
              <w:rPr>
                <w:sz w:val="24"/>
              </w:rPr>
              <w:t>Fig. 4.19</w:t>
            </w:r>
          </w:p>
        </w:tc>
        <w:tc>
          <w:tcPr>
            <w:tcW w:w="6710" w:type="dxa"/>
          </w:tcPr>
          <w:p>
            <w:pPr>
              <w:pStyle w:val="22"/>
              <w:spacing w:before="73"/>
              <w:ind w:left="114"/>
              <w:rPr>
                <w:sz w:val="24"/>
              </w:rPr>
            </w:pPr>
            <w:r>
              <w:rPr>
                <w:sz w:val="24"/>
              </w:rPr>
              <w:t>Fingerprint code to interface database and scanner</w:t>
            </w:r>
          </w:p>
        </w:tc>
        <w:tc>
          <w:tcPr>
            <w:tcW w:w="1328" w:type="dxa"/>
          </w:tcPr>
          <w:p>
            <w:pPr>
              <w:pStyle w:val="22"/>
              <w:spacing w:before="73"/>
              <w:ind w:left="469"/>
              <w:rPr>
                <w:sz w:val="24"/>
              </w:rPr>
            </w:pPr>
            <w:r>
              <w:rPr>
                <w:sz w:val="24"/>
              </w:rPr>
              <w:t>53</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11"/>
              <w:jc w:val="right"/>
              <w:rPr>
                <w:sz w:val="24"/>
              </w:rPr>
            </w:pPr>
            <w:r>
              <w:rPr>
                <w:sz w:val="24"/>
              </w:rPr>
              <w:t>Fig. 4.20</w:t>
            </w:r>
          </w:p>
        </w:tc>
        <w:tc>
          <w:tcPr>
            <w:tcW w:w="6710" w:type="dxa"/>
          </w:tcPr>
          <w:p>
            <w:pPr>
              <w:pStyle w:val="22"/>
              <w:ind w:left="114"/>
              <w:rPr>
                <w:sz w:val="24"/>
              </w:rPr>
            </w:pPr>
            <w:r>
              <w:rPr>
                <w:sz w:val="24"/>
              </w:rPr>
              <w:t>Data Push Code</w:t>
            </w:r>
          </w:p>
        </w:tc>
        <w:tc>
          <w:tcPr>
            <w:tcW w:w="1328" w:type="dxa"/>
          </w:tcPr>
          <w:p>
            <w:pPr>
              <w:pStyle w:val="22"/>
              <w:ind w:left="469"/>
              <w:rPr>
                <w:sz w:val="24"/>
              </w:rPr>
            </w:pPr>
            <w:r>
              <w:rPr>
                <w:sz w:val="24"/>
              </w:rPr>
              <w:t>54</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20"/>
              <w:jc w:val="right"/>
              <w:rPr>
                <w:sz w:val="24"/>
              </w:rPr>
            </w:pPr>
            <w:r>
              <w:rPr>
                <w:sz w:val="24"/>
              </w:rPr>
              <w:t>Fig.4.21.</w:t>
            </w:r>
          </w:p>
        </w:tc>
        <w:tc>
          <w:tcPr>
            <w:tcW w:w="6710" w:type="dxa"/>
          </w:tcPr>
          <w:p>
            <w:pPr>
              <w:pStyle w:val="22"/>
              <w:ind w:left="114"/>
              <w:rPr>
                <w:sz w:val="24"/>
              </w:rPr>
            </w:pPr>
            <w:r>
              <w:rPr>
                <w:sz w:val="24"/>
              </w:rPr>
              <w:t>Validation Code</w:t>
            </w:r>
          </w:p>
        </w:tc>
        <w:tc>
          <w:tcPr>
            <w:tcW w:w="1328" w:type="dxa"/>
          </w:tcPr>
          <w:p>
            <w:pPr>
              <w:pStyle w:val="22"/>
              <w:ind w:left="469"/>
              <w:rPr>
                <w:sz w:val="24"/>
              </w:rPr>
            </w:pPr>
            <w:r>
              <w:rPr>
                <w:sz w:val="24"/>
              </w:rPr>
              <w:t>55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20" w:hRule="atLeast"/>
        </w:trPr>
        <w:tc>
          <w:tcPr>
            <w:tcW w:w="1109" w:type="dxa"/>
          </w:tcPr>
          <w:p>
            <w:pPr>
              <w:pStyle w:val="22"/>
              <w:ind w:right="120"/>
              <w:jc w:val="right"/>
              <w:rPr>
                <w:sz w:val="24"/>
              </w:rPr>
            </w:pPr>
            <w:r>
              <w:rPr>
                <w:sz w:val="24"/>
              </w:rPr>
              <w:t>Fig.4.22.</w:t>
            </w:r>
          </w:p>
        </w:tc>
        <w:tc>
          <w:tcPr>
            <w:tcW w:w="6710" w:type="dxa"/>
          </w:tcPr>
          <w:p>
            <w:pPr>
              <w:pStyle w:val="22"/>
              <w:ind w:left="114"/>
              <w:rPr>
                <w:sz w:val="24"/>
              </w:rPr>
            </w:pPr>
            <w:r>
              <w:rPr>
                <w:sz w:val="24"/>
              </w:rPr>
              <w:t>Fingerprint Store Driver Code (part 1)</w:t>
            </w:r>
          </w:p>
        </w:tc>
        <w:tc>
          <w:tcPr>
            <w:tcW w:w="1328" w:type="dxa"/>
          </w:tcPr>
          <w:p>
            <w:pPr>
              <w:pStyle w:val="22"/>
              <w:ind w:left="469"/>
              <w:rPr>
                <w:sz w:val="24"/>
              </w:rPr>
            </w:pPr>
            <w:r>
              <w:rPr>
                <w:sz w:val="24"/>
              </w:rPr>
              <w:t>56</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11"/>
              <w:jc w:val="right"/>
              <w:rPr>
                <w:sz w:val="24"/>
              </w:rPr>
            </w:pPr>
            <w:r>
              <w:rPr>
                <w:sz w:val="24"/>
              </w:rPr>
              <w:t>Fig. 4.23</w:t>
            </w:r>
          </w:p>
        </w:tc>
        <w:tc>
          <w:tcPr>
            <w:tcW w:w="6710" w:type="dxa"/>
          </w:tcPr>
          <w:p>
            <w:pPr>
              <w:pStyle w:val="22"/>
              <w:ind w:left="114"/>
              <w:rPr>
                <w:sz w:val="24"/>
              </w:rPr>
            </w:pPr>
            <w:r>
              <w:rPr>
                <w:sz w:val="24"/>
              </w:rPr>
              <w:t>Fingerprint Store Driver Code (part 2)</w:t>
            </w:r>
          </w:p>
        </w:tc>
        <w:tc>
          <w:tcPr>
            <w:tcW w:w="1328" w:type="dxa"/>
          </w:tcPr>
          <w:p>
            <w:pPr>
              <w:pStyle w:val="22"/>
              <w:ind w:left="469"/>
              <w:rPr>
                <w:sz w:val="24"/>
              </w:rPr>
            </w:pPr>
            <w:r>
              <w:rPr>
                <w:sz w:val="24"/>
              </w:rPr>
              <w:t>57</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10"/>
              <w:jc w:val="right"/>
              <w:rPr>
                <w:sz w:val="24"/>
              </w:rPr>
            </w:pPr>
            <w:r>
              <w:rPr>
                <w:sz w:val="24"/>
              </w:rPr>
              <w:t>Fig. 4.24</w:t>
            </w:r>
          </w:p>
        </w:tc>
        <w:tc>
          <w:tcPr>
            <w:tcW w:w="6710" w:type="dxa"/>
          </w:tcPr>
          <w:p>
            <w:pPr>
              <w:pStyle w:val="22"/>
              <w:ind w:left="114"/>
              <w:rPr>
                <w:sz w:val="24"/>
              </w:rPr>
            </w:pPr>
            <w:r>
              <w:rPr>
                <w:sz w:val="24"/>
              </w:rPr>
              <w:t>Fingerprint load driver code (part 1)</w:t>
            </w:r>
          </w:p>
        </w:tc>
        <w:tc>
          <w:tcPr>
            <w:tcW w:w="1328" w:type="dxa"/>
          </w:tcPr>
          <w:p>
            <w:pPr>
              <w:pStyle w:val="22"/>
              <w:ind w:left="469"/>
              <w:rPr>
                <w:sz w:val="24"/>
              </w:rPr>
            </w:pPr>
            <w:r>
              <w:rPr>
                <w:sz w:val="24"/>
              </w:rPr>
              <w:t>58</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22" w:hRule="atLeast"/>
        </w:trPr>
        <w:tc>
          <w:tcPr>
            <w:tcW w:w="1109" w:type="dxa"/>
          </w:tcPr>
          <w:p>
            <w:pPr>
              <w:pStyle w:val="22"/>
              <w:spacing w:before="73"/>
              <w:ind w:right="111"/>
              <w:jc w:val="right"/>
              <w:rPr>
                <w:sz w:val="24"/>
              </w:rPr>
            </w:pPr>
            <w:r>
              <w:rPr>
                <w:sz w:val="24"/>
              </w:rPr>
              <w:t>Fig. 4.25</w:t>
            </w:r>
          </w:p>
        </w:tc>
        <w:tc>
          <w:tcPr>
            <w:tcW w:w="6710" w:type="dxa"/>
          </w:tcPr>
          <w:p>
            <w:pPr>
              <w:pStyle w:val="22"/>
              <w:spacing w:before="73"/>
              <w:ind w:left="114"/>
              <w:rPr>
                <w:sz w:val="24"/>
              </w:rPr>
            </w:pPr>
            <w:r>
              <w:rPr>
                <w:sz w:val="24"/>
              </w:rPr>
              <w:t>Fingerprint load driver code part 2</w:t>
            </w:r>
          </w:p>
        </w:tc>
        <w:tc>
          <w:tcPr>
            <w:tcW w:w="1328" w:type="dxa"/>
          </w:tcPr>
          <w:p>
            <w:pPr>
              <w:pStyle w:val="22"/>
              <w:spacing w:before="73"/>
              <w:ind w:left="469"/>
              <w:rPr>
                <w:sz w:val="24"/>
              </w:rPr>
            </w:pPr>
            <w:r>
              <w:rPr>
                <w:sz w:val="24"/>
              </w:rPr>
              <w:t>59</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202"/>
              <w:jc w:val="right"/>
              <w:rPr>
                <w:sz w:val="24"/>
              </w:rPr>
            </w:pPr>
            <w:r>
              <w:rPr>
                <w:sz w:val="24"/>
              </w:rPr>
              <w:t>Fig 5.1</w:t>
            </w:r>
          </w:p>
        </w:tc>
        <w:tc>
          <w:tcPr>
            <w:tcW w:w="6710" w:type="dxa"/>
          </w:tcPr>
          <w:p>
            <w:pPr>
              <w:pStyle w:val="22"/>
              <w:ind w:left="114"/>
              <w:rPr>
                <w:sz w:val="24"/>
              </w:rPr>
            </w:pPr>
            <w:r>
              <w:rPr>
                <w:sz w:val="24"/>
              </w:rPr>
              <w:t>Fingerprint Sensor connected to Raspberry Pi</w:t>
            </w:r>
          </w:p>
        </w:tc>
        <w:tc>
          <w:tcPr>
            <w:tcW w:w="1328" w:type="dxa"/>
          </w:tcPr>
          <w:p>
            <w:pPr>
              <w:pStyle w:val="22"/>
              <w:ind w:left="469"/>
              <w:rPr>
                <w:sz w:val="24"/>
              </w:rPr>
            </w:pPr>
            <w:r>
              <w:rPr>
                <w:sz w:val="24"/>
              </w:rPr>
              <w:t>60</w:t>
            </w:r>
          </w:p>
        </w:tc>
      </w:tr>
      <w:tr>
        <w:tblPrEx>
          <w:tblCellMar>
            <w:top w:w="0" w:type="dxa"/>
            <w:left w:w="0" w:type="dxa"/>
            <w:bottom w:w="0" w:type="dxa"/>
            <w:right w:w="0" w:type="dxa"/>
          </w:tblCellMar>
        </w:tblPrEx>
        <w:trPr>
          <w:trHeight w:val="419" w:hRule="atLeast"/>
        </w:trPr>
        <w:tc>
          <w:tcPr>
            <w:tcW w:w="1109" w:type="dxa"/>
          </w:tcPr>
          <w:p>
            <w:pPr>
              <w:pStyle w:val="22"/>
              <w:ind w:right="202"/>
              <w:jc w:val="right"/>
              <w:rPr>
                <w:sz w:val="24"/>
              </w:rPr>
            </w:pPr>
            <w:r>
              <w:rPr>
                <w:sz w:val="24"/>
              </w:rPr>
              <w:t>Fig 5.2</w:t>
            </w:r>
          </w:p>
        </w:tc>
        <w:tc>
          <w:tcPr>
            <w:tcW w:w="6710" w:type="dxa"/>
          </w:tcPr>
          <w:p>
            <w:pPr>
              <w:pStyle w:val="22"/>
              <w:ind w:left="114"/>
              <w:rPr>
                <w:sz w:val="24"/>
              </w:rPr>
            </w:pPr>
            <w:r>
              <w:rPr>
                <w:sz w:val="24"/>
              </w:rPr>
              <w:t>Empty database right after set-up</w:t>
            </w:r>
          </w:p>
        </w:tc>
        <w:tc>
          <w:tcPr>
            <w:tcW w:w="1328" w:type="dxa"/>
          </w:tcPr>
          <w:p>
            <w:pPr>
              <w:pStyle w:val="22"/>
              <w:ind w:left="469"/>
              <w:rPr>
                <w:sz w:val="24"/>
              </w:rPr>
            </w:pPr>
            <w:r>
              <w:rPr>
                <w:sz w:val="24"/>
              </w:rPr>
              <w:t>61</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202"/>
              <w:jc w:val="right"/>
              <w:rPr>
                <w:sz w:val="24"/>
              </w:rPr>
            </w:pPr>
            <w:r>
              <w:rPr>
                <w:sz w:val="24"/>
              </w:rPr>
              <w:t>Fig 5.3</w:t>
            </w:r>
          </w:p>
        </w:tc>
        <w:tc>
          <w:tcPr>
            <w:tcW w:w="6710" w:type="dxa"/>
          </w:tcPr>
          <w:p>
            <w:pPr>
              <w:pStyle w:val="22"/>
              <w:ind w:left="114"/>
              <w:rPr>
                <w:sz w:val="24"/>
              </w:rPr>
            </w:pPr>
            <w:r>
              <w:rPr>
                <w:sz w:val="24"/>
              </w:rPr>
              <w:t>Registration process for first user</w:t>
            </w:r>
          </w:p>
        </w:tc>
        <w:tc>
          <w:tcPr>
            <w:tcW w:w="1328" w:type="dxa"/>
          </w:tcPr>
          <w:p>
            <w:pPr>
              <w:pStyle w:val="22"/>
              <w:ind w:left="469"/>
              <w:rPr>
                <w:sz w:val="24"/>
              </w:rPr>
            </w:pPr>
            <w:r>
              <w:rPr>
                <w:sz w:val="24"/>
              </w:rPr>
              <w:t>62</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202"/>
              <w:jc w:val="right"/>
              <w:rPr>
                <w:sz w:val="24"/>
              </w:rPr>
            </w:pPr>
            <w:r>
              <w:rPr>
                <w:sz w:val="24"/>
              </w:rPr>
              <w:t>Fig 5.4</w:t>
            </w:r>
          </w:p>
        </w:tc>
        <w:tc>
          <w:tcPr>
            <w:tcW w:w="6710" w:type="dxa"/>
          </w:tcPr>
          <w:p>
            <w:pPr>
              <w:pStyle w:val="22"/>
              <w:ind w:left="114"/>
              <w:rPr>
                <w:sz w:val="24"/>
              </w:rPr>
            </w:pPr>
            <w:r>
              <w:rPr>
                <w:sz w:val="24"/>
              </w:rPr>
              <w:t>Database after pushing data for first user</w:t>
            </w:r>
          </w:p>
        </w:tc>
        <w:tc>
          <w:tcPr>
            <w:tcW w:w="1328" w:type="dxa"/>
          </w:tcPr>
          <w:p>
            <w:pPr>
              <w:pStyle w:val="22"/>
              <w:ind w:left="469"/>
              <w:rPr>
                <w:sz w:val="24"/>
              </w:rPr>
            </w:pPr>
            <w:r>
              <w:rPr>
                <w:sz w:val="24"/>
              </w:rPr>
              <w:t>63</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20" w:hRule="atLeast"/>
        </w:trPr>
        <w:tc>
          <w:tcPr>
            <w:tcW w:w="1109" w:type="dxa"/>
          </w:tcPr>
          <w:p>
            <w:pPr>
              <w:pStyle w:val="22"/>
              <w:ind w:right="202"/>
              <w:jc w:val="right"/>
              <w:rPr>
                <w:sz w:val="24"/>
              </w:rPr>
            </w:pPr>
            <w:r>
              <w:rPr>
                <w:sz w:val="24"/>
              </w:rPr>
              <w:t>Fig 5.5</w:t>
            </w:r>
          </w:p>
        </w:tc>
        <w:tc>
          <w:tcPr>
            <w:tcW w:w="6710" w:type="dxa"/>
          </w:tcPr>
          <w:p>
            <w:pPr>
              <w:pStyle w:val="22"/>
              <w:ind w:left="114"/>
              <w:rPr>
                <w:sz w:val="24"/>
              </w:rPr>
            </w:pPr>
            <w:r>
              <w:rPr>
                <w:sz w:val="24"/>
              </w:rPr>
              <w:t>Registration process for second user</w:t>
            </w:r>
          </w:p>
        </w:tc>
        <w:tc>
          <w:tcPr>
            <w:tcW w:w="1328" w:type="dxa"/>
          </w:tcPr>
          <w:p>
            <w:pPr>
              <w:pStyle w:val="22"/>
              <w:ind w:left="469"/>
              <w:rPr>
                <w:sz w:val="24"/>
              </w:rPr>
            </w:pPr>
            <w:r>
              <w:rPr>
                <w:sz w:val="24"/>
              </w:rPr>
              <w:t>63</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22" w:hRule="atLeast"/>
        </w:trPr>
        <w:tc>
          <w:tcPr>
            <w:tcW w:w="1109" w:type="dxa"/>
          </w:tcPr>
          <w:p>
            <w:pPr>
              <w:pStyle w:val="22"/>
              <w:spacing w:before="73"/>
              <w:ind w:right="202"/>
              <w:jc w:val="right"/>
              <w:rPr>
                <w:sz w:val="24"/>
              </w:rPr>
            </w:pPr>
            <w:r>
              <w:rPr>
                <w:sz w:val="24"/>
              </w:rPr>
              <w:t>Fig 5.6</w:t>
            </w:r>
          </w:p>
        </w:tc>
        <w:tc>
          <w:tcPr>
            <w:tcW w:w="6710" w:type="dxa"/>
          </w:tcPr>
          <w:p>
            <w:pPr>
              <w:pStyle w:val="22"/>
              <w:spacing w:before="73"/>
              <w:ind w:left="114"/>
              <w:rPr>
                <w:sz w:val="24"/>
              </w:rPr>
            </w:pPr>
            <w:r>
              <w:rPr>
                <w:sz w:val="24"/>
              </w:rPr>
              <w:t>Database after pushing data for second user</w:t>
            </w:r>
          </w:p>
        </w:tc>
        <w:tc>
          <w:tcPr>
            <w:tcW w:w="1328" w:type="dxa"/>
          </w:tcPr>
          <w:p>
            <w:pPr>
              <w:pStyle w:val="22"/>
              <w:spacing w:before="73"/>
              <w:ind w:left="469"/>
              <w:rPr>
                <w:sz w:val="24"/>
              </w:rPr>
            </w:pPr>
            <w:r>
              <w:rPr>
                <w:sz w:val="24"/>
              </w:rPr>
              <w:t>64</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71"/>
              <w:jc w:val="right"/>
              <w:rPr>
                <w:sz w:val="24"/>
              </w:rPr>
            </w:pPr>
            <w:r>
              <w:rPr>
                <w:sz w:val="24"/>
              </w:rPr>
              <w:t>Fig. 5.7</w:t>
            </w:r>
          </w:p>
        </w:tc>
        <w:tc>
          <w:tcPr>
            <w:tcW w:w="6710" w:type="dxa"/>
          </w:tcPr>
          <w:p>
            <w:pPr>
              <w:pStyle w:val="22"/>
              <w:ind w:left="114"/>
              <w:rPr>
                <w:sz w:val="24"/>
              </w:rPr>
            </w:pPr>
            <w:r>
              <w:rPr>
                <w:sz w:val="24"/>
              </w:rPr>
              <w:t>Validation Process</w:t>
            </w:r>
          </w:p>
        </w:tc>
        <w:tc>
          <w:tcPr>
            <w:tcW w:w="1328" w:type="dxa"/>
          </w:tcPr>
          <w:p>
            <w:pPr>
              <w:pStyle w:val="22"/>
              <w:ind w:left="469"/>
              <w:rPr>
                <w:sz w:val="24"/>
              </w:rPr>
            </w:pPr>
            <w:r>
              <w:rPr>
                <w:sz w:val="24"/>
              </w:rPr>
              <w:t>65</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109" w:type="dxa"/>
          </w:tcPr>
          <w:p>
            <w:pPr>
              <w:pStyle w:val="22"/>
              <w:ind w:right="171"/>
              <w:jc w:val="right"/>
              <w:rPr>
                <w:sz w:val="24"/>
              </w:rPr>
            </w:pPr>
            <w:r>
              <w:rPr>
                <w:sz w:val="24"/>
              </w:rPr>
              <w:t>Fig. 5.8</w:t>
            </w:r>
          </w:p>
        </w:tc>
        <w:tc>
          <w:tcPr>
            <w:tcW w:w="6710" w:type="dxa"/>
          </w:tcPr>
          <w:p>
            <w:pPr>
              <w:pStyle w:val="22"/>
              <w:ind w:left="114"/>
              <w:rPr>
                <w:sz w:val="24"/>
              </w:rPr>
            </w:pPr>
            <w:r>
              <w:rPr>
                <w:sz w:val="24"/>
              </w:rPr>
              <w:t>Final result for validation</w:t>
            </w:r>
          </w:p>
        </w:tc>
        <w:tc>
          <w:tcPr>
            <w:tcW w:w="1328" w:type="dxa"/>
          </w:tcPr>
          <w:p>
            <w:pPr>
              <w:pStyle w:val="22"/>
              <w:ind w:left="469"/>
              <w:rPr>
                <w:sz w:val="24"/>
              </w:rPr>
            </w:pPr>
            <w:r>
              <w:rPr>
                <w:sz w:val="24"/>
              </w:rPr>
              <w:t>66</w:t>
            </w:r>
          </w:p>
        </w:tc>
      </w:tr>
    </w:tbl>
    <w:p>
      <w:pPr>
        <w:spacing w:after="0"/>
        <w:rPr>
          <w:sz w:val="24"/>
        </w:rPr>
        <w:sectPr>
          <w:pgSz w:w="11910" w:h="16840"/>
          <w:pgMar w:top="1580" w:right="720" w:bottom="1120" w:left="1480" w:header="0" w:footer="937" w:gutter="0"/>
          <w:cols w:space="720" w:num="1"/>
        </w:sectPr>
      </w:pPr>
    </w:p>
    <w:p>
      <w:pPr>
        <w:spacing w:before="66"/>
        <w:ind w:left="0" w:right="408" w:firstLine="0"/>
        <w:jc w:val="center"/>
        <w:rPr>
          <w:b/>
          <w:sz w:val="36"/>
        </w:rPr>
      </w:pPr>
      <w:bookmarkStart w:id="1" w:name="_TOC_250019"/>
      <w:bookmarkEnd w:id="1"/>
      <w:r>
        <w:rPr>
          <w:b/>
          <w:sz w:val="36"/>
        </w:rPr>
        <w:t>NOMENCLATURE USED</w:t>
      </w:r>
    </w:p>
    <w:p>
      <w:pPr>
        <w:pStyle w:val="9"/>
        <w:rPr>
          <w:b/>
          <w:sz w:val="20"/>
        </w:rPr>
      </w:pPr>
    </w:p>
    <w:p>
      <w:pPr>
        <w:pStyle w:val="9"/>
        <w:spacing w:before="4" w:after="1"/>
        <w:rPr>
          <w:b/>
          <w:sz w:val="29"/>
        </w:rPr>
      </w:pPr>
    </w:p>
    <w:tbl>
      <w:tblPr>
        <w:tblStyle w:val="8"/>
        <w:tblW w:w="0" w:type="auto"/>
        <w:tblInd w:w="330" w:type="dxa"/>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CellMar>
          <w:top w:w="0" w:type="dxa"/>
          <w:left w:w="0" w:type="dxa"/>
          <w:bottom w:w="0" w:type="dxa"/>
          <w:right w:w="0" w:type="dxa"/>
        </w:tblCellMar>
      </w:tblPr>
      <w:tblGrid>
        <w:gridCol w:w="1856"/>
        <w:gridCol w:w="6805"/>
      </w:tblGrid>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856" w:type="dxa"/>
          </w:tcPr>
          <w:p>
            <w:pPr>
              <w:pStyle w:val="22"/>
              <w:ind w:left="115"/>
              <w:rPr>
                <w:sz w:val="24"/>
              </w:rPr>
            </w:pPr>
            <w:r>
              <w:rPr>
                <w:sz w:val="24"/>
              </w:rPr>
              <w:t>IoT</w:t>
            </w:r>
          </w:p>
        </w:tc>
        <w:tc>
          <w:tcPr>
            <w:tcW w:w="6805" w:type="dxa"/>
          </w:tcPr>
          <w:p>
            <w:pPr>
              <w:pStyle w:val="22"/>
              <w:ind w:left="107"/>
              <w:rPr>
                <w:sz w:val="24"/>
              </w:rPr>
            </w:pPr>
            <w:r>
              <w:rPr>
                <w:sz w:val="24"/>
              </w:rPr>
              <w:t>Internet of Things</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856" w:type="dxa"/>
          </w:tcPr>
          <w:p>
            <w:pPr>
              <w:pStyle w:val="22"/>
              <w:ind w:left="115"/>
              <w:rPr>
                <w:sz w:val="24"/>
              </w:rPr>
            </w:pPr>
            <w:r>
              <w:rPr>
                <w:sz w:val="24"/>
              </w:rPr>
              <w:t>EVM</w:t>
            </w:r>
          </w:p>
        </w:tc>
        <w:tc>
          <w:tcPr>
            <w:tcW w:w="6805" w:type="dxa"/>
          </w:tcPr>
          <w:p>
            <w:pPr>
              <w:pStyle w:val="22"/>
              <w:ind w:left="107"/>
              <w:rPr>
                <w:sz w:val="24"/>
              </w:rPr>
            </w:pPr>
            <w:r>
              <w:rPr>
                <w:sz w:val="24"/>
              </w:rPr>
              <w:t>Electronic Voting Machine</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856" w:type="dxa"/>
          </w:tcPr>
          <w:p>
            <w:pPr>
              <w:pStyle w:val="22"/>
              <w:ind w:left="115"/>
              <w:rPr>
                <w:sz w:val="24"/>
              </w:rPr>
            </w:pPr>
            <w:r>
              <w:rPr>
                <w:sz w:val="24"/>
              </w:rPr>
              <w:t>ID</w:t>
            </w:r>
          </w:p>
        </w:tc>
        <w:tc>
          <w:tcPr>
            <w:tcW w:w="6805" w:type="dxa"/>
          </w:tcPr>
          <w:p>
            <w:pPr>
              <w:pStyle w:val="22"/>
              <w:ind w:left="107"/>
              <w:rPr>
                <w:sz w:val="24"/>
              </w:rPr>
            </w:pPr>
            <w:r>
              <w:rPr>
                <w:sz w:val="24"/>
              </w:rPr>
              <w:t>Identity</w:t>
            </w:r>
          </w:p>
        </w:tc>
      </w:tr>
      <w:tr>
        <w:tblPrEx>
          <w:tblCellMar>
            <w:top w:w="0" w:type="dxa"/>
            <w:left w:w="0" w:type="dxa"/>
            <w:bottom w:w="0" w:type="dxa"/>
            <w:right w:w="0" w:type="dxa"/>
          </w:tblCellMar>
        </w:tblPrEx>
        <w:trPr>
          <w:trHeight w:val="419" w:hRule="atLeast"/>
        </w:trPr>
        <w:tc>
          <w:tcPr>
            <w:tcW w:w="1856" w:type="dxa"/>
          </w:tcPr>
          <w:p>
            <w:pPr>
              <w:pStyle w:val="22"/>
              <w:ind w:left="115"/>
              <w:rPr>
                <w:sz w:val="24"/>
              </w:rPr>
            </w:pPr>
            <w:r>
              <w:rPr>
                <w:sz w:val="24"/>
              </w:rPr>
              <w:t>AES</w:t>
            </w:r>
          </w:p>
        </w:tc>
        <w:tc>
          <w:tcPr>
            <w:tcW w:w="6805" w:type="dxa"/>
          </w:tcPr>
          <w:p>
            <w:pPr>
              <w:pStyle w:val="22"/>
              <w:ind w:left="107"/>
              <w:rPr>
                <w:sz w:val="24"/>
              </w:rPr>
            </w:pPr>
            <w:r>
              <w:rPr>
                <w:sz w:val="24"/>
              </w:rPr>
              <w:t>Advanced Encryption Standard</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22" w:hRule="atLeast"/>
        </w:trPr>
        <w:tc>
          <w:tcPr>
            <w:tcW w:w="1856" w:type="dxa"/>
          </w:tcPr>
          <w:p>
            <w:pPr>
              <w:pStyle w:val="22"/>
              <w:spacing w:before="74"/>
              <w:ind w:left="115"/>
              <w:rPr>
                <w:sz w:val="24"/>
              </w:rPr>
            </w:pPr>
            <w:r>
              <w:rPr>
                <w:sz w:val="24"/>
              </w:rPr>
              <w:t>USB</w:t>
            </w:r>
          </w:p>
        </w:tc>
        <w:tc>
          <w:tcPr>
            <w:tcW w:w="6805" w:type="dxa"/>
          </w:tcPr>
          <w:p>
            <w:pPr>
              <w:pStyle w:val="22"/>
              <w:spacing w:before="74"/>
              <w:ind w:left="107"/>
              <w:rPr>
                <w:sz w:val="24"/>
              </w:rPr>
            </w:pPr>
            <w:r>
              <w:rPr>
                <w:sz w:val="24"/>
              </w:rPr>
              <w:t>Universal Serial Bus</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856" w:type="dxa"/>
          </w:tcPr>
          <w:p>
            <w:pPr>
              <w:pStyle w:val="22"/>
              <w:ind w:left="115"/>
              <w:rPr>
                <w:sz w:val="24"/>
              </w:rPr>
            </w:pPr>
            <w:r>
              <w:rPr>
                <w:sz w:val="24"/>
              </w:rPr>
              <w:t>OS</w:t>
            </w:r>
          </w:p>
        </w:tc>
        <w:tc>
          <w:tcPr>
            <w:tcW w:w="6805" w:type="dxa"/>
          </w:tcPr>
          <w:p>
            <w:pPr>
              <w:pStyle w:val="22"/>
              <w:ind w:left="107"/>
              <w:rPr>
                <w:sz w:val="24"/>
              </w:rPr>
            </w:pPr>
            <w:r>
              <w:rPr>
                <w:sz w:val="24"/>
              </w:rPr>
              <w:t>Operating System</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856" w:type="dxa"/>
          </w:tcPr>
          <w:p>
            <w:pPr>
              <w:pStyle w:val="22"/>
              <w:ind w:left="115"/>
              <w:rPr>
                <w:sz w:val="24"/>
              </w:rPr>
            </w:pPr>
            <w:r>
              <w:rPr>
                <w:sz w:val="24"/>
              </w:rPr>
              <w:t>FRR</w:t>
            </w:r>
          </w:p>
        </w:tc>
        <w:tc>
          <w:tcPr>
            <w:tcW w:w="6805" w:type="dxa"/>
          </w:tcPr>
          <w:p>
            <w:pPr>
              <w:pStyle w:val="22"/>
              <w:ind w:left="107"/>
              <w:rPr>
                <w:sz w:val="24"/>
              </w:rPr>
            </w:pPr>
            <w:r>
              <w:rPr>
                <w:sz w:val="24"/>
              </w:rPr>
              <w:t>False Rejection Rate</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856" w:type="dxa"/>
          </w:tcPr>
          <w:p>
            <w:pPr>
              <w:pStyle w:val="22"/>
              <w:ind w:left="115"/>
              <w:rPr>
                <w:sz w:val="24"/>
              </w:rPr>
            </w:pPr>
            <w:r>
              <w:rPr>
                <w:sz w:val="24"/>
              </w:rPr>
              <w:t>FAR</w:t>
            </w:r>
          </w:p>
        </w:tc>
        <w:tc>
          <w:tcPr>
            <w:tcW w:w="6805" w:type="dxa"/>
          </w:tcPr>
          <w:p>
            <w:pPr>
              <w:pStyle w:val="22"/>
              <w:ind w:left="107"/>
              <w:rPr>
                <w:sz w:val="24"/>
              </w:rPr>
            </w:pPr>
            <w:r>
              <w:rPr>
                <w:sz w:val="24"/>
              </w:rPr>
              <w:t>False Acceptance Rate</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856" w:type="dxa"/>
          </w:tcPr>
          <w:p>
            <w:pPr>
              <w:pStyle w:val="22"/>
              <w:ind w:left="115"/>
              <w:rPr>
                <w:sz w:val="24"/>
              </w:rPr>
            </w:pPr>
            <w:r>
              <w:rPr>
                <w:sz w:val="24"/>
              </w:rPr>
              <w:t>EER</w:t>
            </w:r>
          </w:p>
        </w:tc>
        <w:tc>
          <w:tcPr>
            <w:tcW w:w="6805" w:type="dxa"/>
          </w:tcPr>
          <w:p>
            <w:pPr>
              <w:pStyle w:val="22"/>
              <w:ind w:left="107"/>
              <w:rPr>
                <w:sz w:val="24"/>
              </w:rPr>
            </w:pPr>
            <w:r>
              <w:rPr>
                <w:sz w:val="24"/>
              </w:rPr>
              <w:t>Equal Error Rate</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856" w:type="dxa"/>
          </w:tcPr>
          <w:p>
            <w:pPr>
              <w:pStyle w:val="22"/>
              <w:ind w:left="115"/>
              <w:rPr>
                <w:sz w:val="24"/>
              </w:rPr>
            </w:pPr>
            <w:r>
              <w:rPr>
                <w:sz w:val="24"/>
              </w:rPr>
              <w:t>CPU</w:t>
            </w:r>
          </w:p>
        </w:tc>
        <w:tc>
          <w:tcPr>
            <w:tcW w:w="6805" w:type="dxa"/>
          </w:tcPr>
          <w:p>
            <w:pPr>
              <w:pStyle w:val="22"/>
              <w:ind w:left="107"/>
              <w:rPr>
                <w:sz w:val="24"/>
              </w:rPr>
            </w:pPr>
            <w:r>
              <w:rPr>
                <w:sz w:val="24"/>
              </w:rPr>
              <w:t>Central Processing Unit</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856" w:type="dxa"/>
          </w:tcPr>
          <w:p>
            <w:pPr>
              <w:pStyle w:val="22"/>
              <w:ind w:left="115"/>
              <w:rPr>
                <w:sz w:val="24"/>
              </w:rPr>
            </w:pPr>
            <w:r>
              <w:rPr>
                <w:sz w:val="24"/>
              </w:rPr>
              <w:t>GPU</w:t>
            </w:r>
          </w:p>
        </w:tc>
        <w:tc>
          <w:tcPr>
            <w:tcW w:w="6805" w:type="dxa"/>
          </w:tcPr>
          <w:p>
            <w:pPr>
              <w:pStyle w:val="22"/>
              <w:ind w:left="107"/>
              <w:rPr>
                <w:sz w:val="24"/>
              </w:rPr>
            </w:pPr>
            <w:r>
              <w:rPr>
                <w:sz w:val="24"/>
              </w:rPr>
              <w:t>Graphical Processing Unit</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22" w:hRule="atLeast"/>
        </w:trPr>
        <w:tc>
          <w:tcPr>
            <w:tcW w:w="1856" w:type="dxa"/>
          </w:tcPr>
          <w:p>
            <w:pPr>
              <w:pStyle w:val="22"/>
              <w:spacing w:before="73"/>
              <w:ind w:left="115"/>
              <w:rPr>
                <w:sz w:val="24"/>
              </w:rPr>
            </w:pPr>
            <w:r>
              <w:rPr>
                <w:sz w:val="24"/>
              </w:rPr>
              <w:t>SoC</w:t>
            </w:r>
          </w:p>
        </w:tc>
        <w:tc>
          <w:tcPr>
            <w:tcW w:w="6805" w:type="dxa"/>
          </w:tcPr>
          <w:p>
            <w:pPr>
              <w:pStyle w:val="22"/>
              <w:spacing w:before="73"/>
              <w:ind w:left="107"/>
              <w:rPr>
                <w:sz w:val="24"/>
              </w:rPr>
            </w:pPr>
            <w:r>
              <w:rPr>
                <w:sz w:val="24"/>
              </w:rPr>
              <w:t>System on Chip</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856" w:type="dxa"/>
          </w:tcPr>
          <w:p>
            <w:pPr>
              <w:pStyle w:val="22"/>
              <w:ind w:left="115"/>
              <w:rPr>
                <w:sz w:val="24"/>
              </w:rPr>
            </w:pPr>
            <w:r>
              <w:rPr>
                <w:sz w:val="24"/>
              </w:rPr>
              <w:t>RAM</w:t>
            </w:r>
          </w:p>
        </w:tc>
        <w:tc>
          <w:tcPr>
            <w:tcW w:w="6805" w:type="dxa"/>
          </w:tcPr>
          <w:p>
            <w:pPr>
              <w:pStyle w:val="22"/>
              <w:ind w:left="107"/>
              <w:rPr>
                <w:sz w:val="24"/>
              </w:rPr>
            </w:pPr>
            <w:r>
              <w:rPr>
                <w:sz w:val="24"/>
              </w:rPr>
              <w:t>Random Access Memory</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856" w:type="dxa"/>
          </w:tcPr>
          <w:p>
            <w:pPr>
              <w:pStyle w:val="22"/>
              <w:ind w:left="115"/>
              <w:rPr>
                <w:sz w:val="24"/>
              </w:rPr>
            </w:pPr>
            <w:r>
              <w:rPr>
                <w:sz w:val="24"/>
              </w:rPr>
              <w:t>PoE</w:t>
            </w:r>
          </w:p>
        </w:tc>
        <w:tc>
          <w:tcPr>
            <w:tcW w:w="6805" w:type="dxa"/>
          </w:tcPr>
          <w:p>
            <w:pPr>
              <w:pStyle w:val="22"/>
              <w:ind w:left="107"/>
              <w:rPr>
                <w:sz w:val="24"/>
              </w:rPr>
            </w:pPr>
            <w:r>
              <w:rPr>
                <w:sz w:val="24"/>
              </w:rPr>
              <w:t>Power over Ethernet</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856" w:type="dxa"/>
          </w:tcPr>
          <w:p>
            <w:pPr>
              <w:pStyle w:val="22"/>
              <w:ind w:left="115"/>
              <w:rPr>
                <w:sz w:val="24"/>
              </w:rPr>
            </w:pPr>
            <w:r>
              <w:rPr>
                <w:sz w:val="24"/>
              </w:rPr>
              <w:t>HDMI</w:t>
            </w:r>
          </w:p>
        </w:tc>
        <w:tc>
          <w:tcPr>
            <w:tcW w:w="6805" w:type="dxa"/>
          </w:tcPr>
          <w:p>
            <w:pPr>
              <w:pStyle w:val="22"/>
              <w:ind w:left="107"/>
              <w:rPr>
                <w:sz w:val="24"/>
              </w:rPr>
            </w:pPr>
            <w:r>
              <w:rPr>
                <w:sz w:val="24"/>
              </w:rPr>
              <w:t>High-Definition Multimedia Interface</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856" w:type="dxa"/>
          </w:tcPr>
          <w:p>
            <w:pPr>
              <w:pStyle w:val="22"/>
              <w:ind w:left="115"/>
              <w:rPr>
                <w:sz w:val="24"/>
              </w:rPr>
            </w:pPr>
            <w:r>
              <w:rPr>
                <w:sz w:val="24"/>
              </w:rPr>
              <w:t>GUI</w:t>
            </w:r>
          </w:p>
        </w:tc>
        <w:tc>
          <w:tcPr>
            <w:tcW w:w="6805" w:type="dxa"/>
          </w:tcPr>
          <w:p>
            <w:pPr>
              <w:pStyle w:val="22"/>
              <w:ind w:left="107"/>
              <w:rPr>
                <w:sz w:val="24"/>
              </w:rPr>
            </w:pPr>
            <w:r>
              <w:rPr>
                <w:sz w:val="24"/>
              </w:rPr>
              <w:t>Graphical User Interface</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856" w:type="dxa"/>
          </w:tcPr>
          <w:p>
            <w:pPr>
              <w:pStyle w:val="22"/>
              <w:ind w:left="115"/>
              <w:rPr>
                <w:sz w:val="24"/>
              </w:rPr>
            </w:pPr>
            <w:r>
              <w:rPr>
                <w:sz w:val="24"/>
              </w:rPr>
              <w:t>GPIO</w:t>
            </w:r>
          </w:p>
        </w:tc>
        <w:tc>
          <w:tcPr>
            <w:tcW w:w="6805" w:type="dxa"/>
          </w:tcPr>
          <w:p>
            <w:pPr>
              <w:pStyle w:val="22"/>
              <w:ind w:left="107"/>
              <w:rPr>
                <w:sz w:val="24"/>
              </w:rPr>
            </w:pPr>
            <w:r>
              <w:rPr>
                <w:sz w:val="24"/>
              </w:rPr>
              <w:t>General-Purpose Input/Output</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21" w:hRule="atLeast"/>
        </w:trPr>
        <w:tc>
          <w:tcPr>
            <w:tcW w:w="1856" w:type="dxa"/>
          </w:tcPr>
          <w:p>
            <w:pPr>
              <w:pStyle w:val="22"/>
              <w:spacing w:before="73"/>
              <w:ind w:left="115"/>
              <w:rPr>
                <w:sz w:val="24"/>
              </w:rPr>
            </w:pPr>
            <w:r>
              <w:rPr>
                <w:sz w:val="24"/>
              </w:rPr>
              <w:t>TTL</w:t>
            </w:r>
          </w:p>
        </w:tc>
        <w:tc>
          <w:tcPr>
            <w:tcW w:w="6805" w:type="dxa"/>
          </w:tcPr>
          <w:p>
            <w:pPr>
              <w:pStyle w:val="22"/>
              <w:spacing w:before="73"/>
              <w:ind w:left="107"/>
              <w:rPr>
                <w:sz w:val="24"/>
              </w:rPr>
            </w:pPr>
            <w:r>
              <w:rPr>
                <w:sz w:val="24"/>
              </w:rPr>
              <w:t>Transistor-Transistor Logic</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9" w:hRule="atLeast"/>
        </w:trPr>
        <w:tc>
          <w:tcPr>
            <w:tcW w:w="1856" w:type="dxa"/>
          </w:tcPr>
          <w:p>
            <w:pPr>
              <w:pStyle w:val="22"/>
              <w:ind w:left="115"/>
              <w:rPr>
                <w:sz w:val="24"/>
              </w:rPr>
            </w:pPr>
            <w:r>
              <w:rPr>
                <w:sz w:val="24"/>
              </w:rPr>
              <w:t>UART</w:t>
            </w:r>
          </w:p>
        </w:tc>
        <w:tc>
          <w:tcPr>
            <w:tcW w:w="6805" w:type="dxa"/>
          </w:tcPr>
          <w:p>
            <w:pPr>
              <w:pStyle w:val="22"/>
              <w:ind w:left="107"/>
              <w:rPr>
                <w:sz w:val="24"/>
              </w:rPr>
            </w:pPr>
            <w:r>
              <w:rPr>
                <w:sz w:val="24"/>
              </w:rPr>
              <w:t>Universal Asynchronous Receiver/Transmitter</w:t>
            </w:r>
          </w:p>
        </w:tc>
      </w:tr>
    </w:tbl>
    <w:p>
      <w:pPr>
        <w:spacing w:after="0"/>
        <w:rPr>
          <w:sz w:val="24"/>
        </w:rPr>
        <w:sectPr>
          <w:pgSz w:w="11910" w:h="16840"/>
          <w:pgMar w:top="1540" w:right="720" w:bottom="1120" w:left="1480" w:header="0" w:footer="937" w:gutter="0"/>
          <w:cols w:space="720" w:num="1"/>
        </w:sectPr>
      </w:pPr>
    </w:p>
    <w:p>
      <w:pPr>
        <w:pStyle w:val="2"/>
        <w:spacing w:before="91"/>
        <w:ind w:left="229"/>
        <w:jc w:val="both"/>
      </w:pPr>
      <w:bookmarkStart w:id="2" w:name="_TOC_250018"/>
      <w:bookmarkEnd w:id="2"/>
      <w:r>
        <w:t>Chapter 1</w:t>
      </w:r>
    </w:p>
    <w:p>
      <w:pPr>
        <w:pStyle w:val="2"/>
        <w:numPr>
          <w:ilvl w:val="0"/>
          <w:numId w:val="2"/>
        </w:numPr>
        <w:tabs>
          <w:tab w:val="left" w:pos="591"/>
        </w:tabs>
        <w:spacing w:before="193" w:after="0" w:line="240" w:lineRule="auto"/>
        <w:ind w:left="590" w:right="0" w:hanging="362"/>
        <w:jc w:val="left"/>
      </w:pPr>
      <w:bookmarkStart w:id="3" w:name="_TOC_250017"/>
      <w:bookmarkEnd w:id="3"/>
      <w:r>
        <w:t>INTRODUCTION</w:t>
      </w:r>
    </w:p>
    <w:p>
      <w:pPr>
        <w:pStyle w:val="9"/>
        <w:spacing w:before="190" w:line="360" w:lineRule="auto"/>
        <w:ind w:left="234" w:right="715"/>
        <w:jc w:val="both"/>
      </w:pPr>
      <w:r>
        <w:t>Consensus</w:t>
      </w:r>
      <w:r>
        <w:rPr>
          <w:spacing w:val="-4"/>
        </w:rPr>
        <w:t xml:space="preserve"> </w:t>
      </w:r>
      <w:r>
        <w:t>forms</w:t>
      </w:r>
      <w:r>
        <w:rPr>
          <w:spacing w:val="-4"/>
        </w:rPr>
        <w:t xml:space="preserve"> </w:t>
      </w:r>
      <w:r>
        <w:t>the</w:t>
      </w:r>
      <w:r>
        <w:rPr>
          <w:spacing w:val="-4"/>
        </w:rPr>
        <w:t xml:space="preserve"> </w:t>
      </w:r>
      <w:r>
        <w:t>backbone</w:t>
      </w:r>
      <w:r>
        <w:rPr>
          <w:spacing w:val="-6"/>
        </w:rPr>
        <w:t xml:space="preserve"> </w:t>
      </w:r>
      <w:r>
        <w:t>of</w:t>
      </w:r>
      <w:r>
        <w:rPr>
          <w:spacing w:val="-5"/>
        </w:rPr>
        <w:t xml:space="preserve"> </w:t>
      </w:r>
      <w:r>
        <w:t>any</w:t>
      </w:r>
      <w:r>
        <w:rPr>
          <w:spacing w:val="-5"/>
        </w:rPr>
        <w:t xml:space="preserve"> </w:t>
      </w:r>
      <w:r>
        <w:t>democracy.</w:t>
      </w:r>
      <w:r>
        <w:rPr>
          <w:spacing w:val="-2"/>
        </w:rPr>
        <w:t xml:space="preserve"> </w:t>
      </w:r>
      <w:r>
        <w:t>It</w:t>
      </w:r>
      <w:r>
        <w:rPr>
          <w:spacing w:val="-4"/>
        </w:rPr>
        <w:t xml:space="preserve"> </w:t>
      </w:r>
      <w:r>
        <w:t>is</w:t>
      </w:r>
      <w:r>
        <w:rPr>
          <w:spacing w:val="-4"/>
        </w:rPr>
        <w:t xml:space="preserve"> </w:t>
      </w:r>
      <w:r>
        <w:t>essential</w:t>
      </w:r>
      <w:r>
        <w:rPr>
          <w:spacing w:val="-4"/>
        </w:rPr>
        <w:t xml:space="preserve"> </w:t>
      </w:r>
      <w:r>
        <w:t>for</w:t>
      </w:r>
      <w:r>
        <w:rPr>
          <w:spacing w:val="-6"/>
        </w:rPr>
        <w:t xml:space="preserve"> </w:t>
      </w:r>
      <w:r>
        <w:t>the</w:t>
      </w:r>
      <w:r>
        <w:rPr>
          <w:spacing w:val="-2"/>
        </w:rPr>
        <w:t xml:space="preserve"> </w:t>
      </w:r>
      <w:r>
        <w:t>efficient</w:t>
      </w:r>
      <w:r>
        <w:rPr>
          <w:spacing w:val="-4"/>
        </w:rPr>
        <w:t xml:space="preserve"> </w:t>
      </w:r>
      <w:r>
        <w:t>working</w:t>
      </w:r>
      <w:r>
        <w:rPr>
          <w:spacing w:val="-3"/>
        </w:rPr>
        <w:t xml:space="preserve"> </w:t>
      </w:r>
      <w:r>
        <w:t>of a nation and its government. However, there has been little to no technological advancements lately in the polling mechanism regardless of how crucial it is to digitize the procedure with the emerging technologies. One such technology that can be used to ameliorate the process is the Internet of Things or simply known as IoT. IoT refers to a network</w:t>
      </w:r>
      <w:r>
        <w:rPr>
          <w:spacing w:val="-14"/>
        </w:rPr>
        <w:t xml:space="preserve"> </w:t>
      </w:r>
      <w:r>
        <w:t>where</w:t>
      </w:r>
      <w:r>
        <w:rPr>
          <w:spacing w:val="-15"/>
        </w:rPr>
        <w:t xml:space="preserve"> </w:t>
      </w:r>
      <w:r>
        <w:t>physical</w:t>
      </w:r>
      <w:r>
        <w:rPr>
          <w:spacing w:val="-13"/>
        </w:rPr>
        <w:t xml:space="preserve"> </w:t>
      </w:r>
      <w:r>
        <w:t>devices</w:t>
      </w:r>
      <w:r>
        <w:rPr>
          <w:spacing w:val="-13"/>
        </w:rPr>
        <w:t xml:space="preserve"> </w:t>
      </w:r>
      <w:r>
        <w:t>are</w:t>
      </w:r>
      <w:r>
        <w:rPr>
          <w:spacing w:val="-14"/>
        </w:rPr>
        <w:t xml:space="preserve"> </w:t>
      </w:r>
      <w:r>
        <w:t>connected</w:t>
      </w:r>
      <w:r>
        <w:rPr>
          <w:spacing w:val="-14"/>
        </w:rPr>
        <w:t xml:space="preserve"> </w:t>
      </w:r>
      <w:r>
        <w:t>to</w:t>
      </w:r>
      <w:r>
        <w:rPr>
          <w:spacing w:val="-13"/>
        </w:rPr>
        <w:t xml:space="preserve"> </w:t>
      </w:r>
      <w:r>
        <w:t>the</w:t>
      </w:r>
      <w:r>
        <w:rPr>
          <w:spacing w:val="-14"/>
        </w:rPr>
        <w:t xml:space="preserve"> </w:t>
      </w:r>
      <w:r>
        <w:t>internet</w:t>
      </w:r>
      <w:r>
        <w:rPr>
          <w:spacing w:val="-13"/>
        </w:rPr>
        <w:t xml:space="preserve"> </w:t>
      </w:r>
      <w:r>
        <w:t>for</w:t>
      </w:r>
      <w:r>
        <w:rPr>
          <w:spacing w:val="-15"/>
        </w:rPr>
        <w:t xml:space="preserve"> </w:t>
      </w:r>
      <w:r>
        <w:t>communication.</w:t>
      </w:r>
      <w:r>
        <w:rPr>
          <w:spacing w:val="-13"/>
        </w:rPr>
        <w:t xml:space="preserve"> </w:t>
      </w:r>
      <w:r>
        <w:t>Connected with cloud, IoT can solve major problems faced during national polling and can serve as a reliable alternative for conventional</w:t>
      </w:r>
      <w:r>
        <w:rPr>
          <w:spacing w:val="-2"/>
        </w:rPr>
        <w:t xml:space="preserve"> </w:t>
      </w:r>
      <w:r>
        <w:t>methods.</w:t>
      </w:r>
    </w:p>
    <w:p>
      <w:pPr>
        <w:pStyle w:val="9"/>
        <w:spacing w:before="159" w:line="360" w:lineRule="auto"/>
        <w:ind w:left="234" w:right="716"/>
        <w:jc w:val="both"/>
      </w:pPr>
      <w:r>
        <w:rPr>
          <w:color w:val="212121"/>
        </w:rPr>
        <w:t>Best served by a group of secure data points; IoT relies on the integrity of the data sent and received. Those data points share vital information and make important connections that establish</w:t>
      </w:r>
      <w:r>
        <w:rPr>
          <w:color w:val="212121"/>
          <w:spacing w:val="-6"/>
        </w:rPr>
        <w:t xml:space="preserve"> </w:t>
      </w:r>
      <w:r>
        <w:rPr>
          <w:color w:val="212121"/>
        </w:rPr>
        <w:t>relationships</w:t>
      </w:r>
      <w:r>
        <w:rPr>
          <w:color w:val="212121"/>
          <w:spacing w:val="-5"/>
        </w:rPr>
        <w:t xml:space="preserve"> </w:t>
      </w:r>
      <w:r>
        <w:rPr>
          <w:color w:val="212121"/>
        </w:rPr>
        <w:t>and</w:t>
      </w:r>
      <w:r>
        <w:rPr>
          <w:color w:val="212121"/>
          <w:spacing w:val="-6"/>
        </w:rPr>
        <w:t xml:space="preserve"> </w:t>
      </w:r>
      <w:r>
        <w:rPr>
          <w:color w:val="212121"/>
        </w:rPr>
        <w:t>recommendations.</w:t>
      </w:r>
      <w:r>
        <w:rPr>
          <w:color w:val="212121"/>
          <w:spacing w:val="-5"/>
        </w:rPr>
        <w:t xml:space="preserve"> </w:t>
      </w:r>
      <w:r>
        <w:rPr>
          <w:color w:val="212121"/>
        </w:rPr>
        <w:t>Sensitive</w:t>
      </w:r>
      <w:r>
        <w:rPr>
          <w:color w:val="212121"/>
          <w:spacing w:val="-6"/>
        </w:rPr>
        <w:t xml:space="preserve"> </w:t>
      </w:r>
      <w:r>
        <w:rPr>
          <w:color w:val="212121"/>
        </w:rPr>
        <w:t>user</w:t>
      </w:r>
      <w:r>
        <w:rPr>
          <w:color w:val="212121"/>
          <w:spacing w:val="-7"/>
        </w:rPr>
        <w:t xml:space="preserve"> </w:t>
      </w:r>
      <w:r>
        <w:rPr>
          <w:color w:val="212121"/>
        </w:rPr>
        <w:t>data</w:t>
      </w:r>
      <w:r>
        <w:rPr>
          <w:color w:val="212121"/>
          <w:spacing w:val="-6"/>
        </w:rPr>
        <w:t xml:space="preserve"> </w:t>
      </w:r>
      <w:r>
        <w:rPr>
          <w:color w:val="212121"/>
        </w:rPr>
        <w:t>is</w:t>
      </w:r>
      <w:r>
        <w:rPr>
          <w:color w:val="212121"/>
          <w:spacing w:val="-5"/>
        </w:rPr>
        <w:t xml:space="preserve"> </w:t>
      </w:r>
      <w:r>
        <w:rPr>
          <w:color w:val="212121"/>
        </w:rPr>
        <w:t>often</w:t>
      </w:r>
      <w:r>
        <w:rPr>
          <w:color w:val="212121"/>
          <w:spacing w:val="-6"/>
        </w:rPr>
        <w:t xml:space="preserve"> </w:t>
      </w:r>
      <w:r>
        <w:rPr>
          <w:color w:val="212121"/>
        </w:rPr>
        <w:t>contained</w:t>
      </w:r>
      <w:r>
        <w:rPr>
          <w:color w:val="212121"/>
          <w:spacing w:val="-5"/>
        </w:rPr>
        <w:t xml:space="preserve"> </w:t>
      </w:r>
      <w:r>
        <w:rPr>
          <w:color w:val="212121"/>
        </w:rPr>
        <w:t>in</w:t>
      </w:r>
      <w:r>
        <w:rPr>
          <w:color w:val="212121"/>
          <w:spacing w:val="-6"/>
        </w:rPr>
        <w:t xml:space="preserve"> </w:t>
      </w:r>
      <w:r>
        <w:rPr>
          <w:color w:val="212121"/>
        </w:rPr>
        <w:t>those recommendations</w:t>
      </w:r>
      <w:r>
        <w:rPr>
          <w:color w:val="212121"/>
          <w:spacing w:val="-14"/>
        </w:rPr>
        <w:t xml:space="preserve"> </w:t>
      </w:r>
      <w:r>
        <w:rPr>
          <w:color w:val="212121"/>
        </w:rPr>
        <w:t>and</w:t>
      </w:r>
      <w:r>
        <w:rPr>
          <w:color w:val="212121"/>
          <w:spacing w:val="-13"/>
        </w:rPr>
        <w:t xml:space="preserve"> </w:t>
      </w:r>
      <w:r>
        <w:rPr>
          <w:color w:val="212121"/>
        </w:rPr>
        <w:t>hence</w:t>
      </w:r>
      <w:r>
        <w:rPr>
          <w:color w:val="212121"/>
          <w:spacing w:val="-14"/>
        </w:rPr>
        <w:t xml:space="preserve"> </w:t>
      </w:r>
      <w:r>
        <w:rPr>
          <w:color w:val="212121"/>
        </w:rPr>
        <w:t>the</w:t>
      </w:r>
      <w:r>
        <w:rPr>
          <w:color w:val="212121"/>
          <w:spacing w:val="-14"/>
        </w:rPr>
        <w:t xml:space="preserve"> </w:t>
      </w:r>
      <w:r>
        <w:rPr>
          <w:color w:val="212121"/>
        </w:rPr>
        <w:t>security</w:t>
      </w:r>
      <w:r>
        <w:rPr>
          <w:color w:val="212121"/>
          <w:spacing w:val="-14"/>
        </w:rPr>
        <w:t xml:space="preserve"> </w:t>
      </w:r>
      <w:r>
        <w:rPr>
          <w:color w:val="212121"/>
        </w:rPr>
        <w:t>and</w:t>
      </w:r>
      <w:r>
        <w:rPr>
          <w:color w:val="212121"/>
          <w:spacing w:val="-13"/>
        </w:rPr>
        <w:t xml:space="preserve"> </w:t>
      </w:r>
      <w:r>
        <w:rPr>
          <w:color w:val="212121"/>
        </w:rPr>
        <w:t>reliability</w:t>
      </w:r>
      <w:r>
        <w:rPr>
          <w:color w:val="212121"/>
          <w:spacing w:val="-13"/>
        </w:rPr>
        <w:t xml:space="preserve"> </w:t>
      </w:r>
      <w:r>
        <w:rPr>
          <w:color w:val="212121"/>
        </w:rPr>
        <w:t>of</w:t>
      </w:r>
      <w:r>
        <w:rPr>
          <w:color w:val="212121"/>
          <w:spacing w:val="-14"/>
        </w:rPr>
        <w:t xml:space="preserve"> </w:t>
      </w:r>
      <w:r>
        <w:rPr>
          <w:color w:val="212121"/>
        </w:rPr>
        <w:t>the</w:t>
      </w:r>
      <w:r>
        <w:rPr>
          <w:color w:val="212121"/>
          <w:spacing w:val="-14"/>
        </w:rPr>
        <w:t xml:space="preserve"> </w:t>
      </w:r>
      <w:r>
        <w:rPr>
          <w:color w:val="212121"/>
        </w:rPr>
        <w:t>biometrics</w:t>
      </w:r>
      <w:r>
        <w:rPr>
          <w:color w:val="212121"/>
          <w:spacing w:val="-14"/>
        </w:rPr>
        <w:t xml:space="preserve"> </w:t>
      </w:r>
      <w:r>
        <w:rPr>
          <w:color w:val="212121"/>
        </w:rPr>
        <w:t>plays</w:t>
      </w:r>
      <w:r>
        <w:rPr>
          <w:color w:val="212121"/>
          <w:spacing w:val="-13"/>
        </w:rPr>
        <w:t xml:space="preserve"> </w:t>
      </w:r>
      <w:r>
        <w:rPr>
          <w:color w:val="212121"/>
        </w:rPr>
        <w:t>the</w:t>
      </w:r>
      <w:r>
        <w:rPr>
          <w:color w:val="212121"/>
          <w:spacing w:val="-14"/>
        </w:rPr>
        <w:t xml:space="preserve"> </w:t>
      </w:r>
      <w:r>
        <w:rPr>
          <w:color w:val="212121"/>
        </w:rPr>
        <w:t>important role</w:t>
      </w:r>
      <w:r>
        <w:rPr>
          <w:color w:val="212121"/>
          <w:spacing w:val="-12"/>
        </w:rPr>
        <w:t xml:space="preserve"> </w:t>
      </w:r>
      <w:r>
        <w:rPr>
          <w:color w:val="212121"/>
        </w:rPr>
        <w:t>in</w:t>
      </w:r>
      <w:r>
        <w:rPr>
          <w:color w:val="212121"/>
          <w:spacing w:val="-10"/>
        </w:rPr>
        <w:t xml:space="preserve"> </w:t>
      </w:r>
      <w:r>
        <w:rPr>
          <w:color w:val="212121"/>
        </w:rPr>
        <w:t>strong</w:t>
      </w:r>
      <w:r>
        <w:rPr>
          <w:color w:val="212121"/>
          <w:spacing w:val="-11"/>
        </w:rPr>
        <w:t xml:space="preserve"> </w:t>
      </w:r>
      <w:r>
        <w:rPr>
          <w:color w:val="212121"/>
        </w:rPr>
        <w:t>security</w:t>
      </w:r>
      <w:r>
        <w:rPr>
          <w:color w:val="212121"/>
          <w:spacing w:val="-10"/>
        </w:rPr>
        <w:t xml:space="preserve"> </w:t>
      </w:r>
      <w:r>
        <w:rPr>
          <w:color w:val="212121"/>
        </w:rPr>
        <w:t>of</w:t>
      </w:r>
      <w:r>
        <w:rPr>
          <w:color w:val="212121"/>
          <w:spacing w:val="-11"/>
        </w:rPr>
        <w:t xml:space="preserve"> </w:t>
      </w:r>
      <w:r>
        <w:rPr>
          <w:color w:val="212121"/>
        </w:rPr>
        <w:t>the</w:t>
      </w:r>
      <w:r>
        <w:rPr>
          <w:color w:val="212121"/>
          <w:spacing w:val="-12"/>
        </w:rPr>
        <w:t xml:space="preserve"> </w:t>
      </w:r>
      <w:r>
        <w:rPr>
          <w:color w:val="212121"/>
        </w:rPr>
        <w:t>connected</w:t>
      </w:r>
      <w:r>
        <w:rPr>
          <w:color w:val="212121"/>
          <w:spacing w:val="-11"/>
        </w:rPr>
        <w:t xml:space="preserve"> </w:t>
      </w:r>
      <w:r>
        <w:rPr>
          <w:color w:val="212121"/>
        </w:rPr>
        <w:t>devices</w:t>
      </w:r>
      <w:r>
        <w:rPr>
          <w:color w:val="212121"/>
          <w:spacing w:val="-10"/>
        </w:rPr>
        <w:t xml:space="preserve"> </w:t>
      </w:r>
      <w:r>
        <w:rPr>
          <w:color w:val="212121"/>
        </w:rPr>
        <w:t>and</w:t>
      </w:r>
      <w:r>
        <w:rPr>
          <w:color w:val="212121"/>
          <w:spacing w:val="-9"/>
        </w:rPr>
        <w:t xml:space="preserve"> </w:t>
      </w:r>
      <w:r>
        <w:rPr>
          <w:color w:val="212121"/>
        </w:rPr>
        <w:t>retained</w:t>
      </w:r>
      <w:r>
        <w:rPr>
          <w:color w:val="212121"/>
          <w:spacing w:val="-10"/>
        </w:rPr>
        <w:t xml:space="preserve"> </w:t>
      </w:r>
      <w:r>
        <w:rPr>
          <w:color w:val="212121"/>
        </w:rPr>
        <w:t>data.</w:t>
      </w:r>
      <w:r>
        <w:rPr>
          <w:color w:val="212121"/>
          <w:spacing w:val="-10"/>
        </w:rPr>
        <w:t xml:space="preserve"> </w:t>
      </w:r>
      <w:r>
        <w:rPr>
          <w:color w:val="212121"/>
        </w:rPr>
        <w:t>Thus,</w:t>
      </w:r>
      <w:r>
        <w:rPr>
          <w:color w:val="212121"/>
          <w:spacing w:val="-11"/>
        </w:rPr>
        <w:t xml:space="preserve"> </w:t>
      </w:r>
      <w:r>
        <w:rPr>
          <w:color w:val="212121"/>
        </w:rPr>
        <w:t>we</w:t>
      </w:r>
      <w:r>
        <w:rPr>
          <w:color w:val="212121"/>
          <w:spacing w:val="-9"/>
        </w:rPr>
        <w:t xml:space="preserve"> </w:t>
      </w:r>
      <w:r>
        <w:rPr>
          <w:color w:val="212121"/>
        </w:rPr>
        <w:t>enable</w:t>
      </w:r>
      <w:r>
        <w:rPr>
          <w:color w:val="212121"/>
          <w:spacing w:val="-11"/>
        </w:rPr>
        <w:t xml:space="preserve"> </w:t>
      </w:r>
      <w:r>
        <w:rPr>
          <w:color w:val="212121"/>
        </w:rPr>
        <w:t>biometric security at various points in the IoT data pathway. For example: - Using fingerprint sensor to secure a device and use of smartcard for identity verification. These security points help create</w:t>
      </w:r>
      <w:r>
        <w:rPr>
          <w:color w:val="212121"/>
          <w:spacing w:val="-8"/>
        </w:rPr>
        <w:t xml:space="preserve"> </w:t>
      </w:r>
      <w:r>
        <w:rPr>
          <w:color w:val="212121"/>
        </w:rPr>
        <w:t>a</w:t>
      </w:r>
      <w:r>
        <w:rPr>
          <w:color w:val="212121"/>
          <w:spacing w:val="-7"/>
        </w:rPr>
        <w:t xml:space="preserve"> </w:t>
      </w:r>
      <w:r>
        <w:rPr>
          <w:color w:val="212121"/>
        </w:rPr>
        <w:t>seamless</w:t>
      </w:r>
      <w:r>
        <w:rPr>
          <w:color w:val="212121"/>
          <w:spacing w:val="-6"/>
        </w:rPr>
        <w:t xml:space="preserve"> </w:t>
      </w:r>
      <w:r>
        <w:rPr>
          <w:color w:val="212121"/>
        </w:rPr>
        <w:t>experience</w:t>
      </w:r>
      <w:r>
        <w:rPr>
          <w:color w:val="212121"/>
          <w:spacing w:val="-7"/>
        </w:rPr>
        <w:t xml:space="preserve"> </w:t>
      </w:r>
      <w:r>
        <w:rPr>
          <w:color w:val="212121"/>
        </w:rPr>
        <w:t>and</w:t>
      </w:r>
      <w:r>
        <w:rPr>
          <w:color w:val="212121"/>
          <w:spacing w:val="-6"/>
        </w:rPr>
        <w:t xml:space="preserve"> </w:t>
      </w:r>
      <w:r>
        <w:rPr>
          <w:color w:val="212121"/>
        </w:rPr>
        <w:t>allow</w:t>
      </w:r>
      <w:r>
        <w:rPr>
          <w:color w:val="212121"/>
          <w:spacing w:val="-6"/>
        </w:rPr>
        <w:t xml:space="preserve"> </w:t>
      </w:r>
      <w:r>
        <w:rPr>
          <w:color w:val="212121"/>
        </w:rPr>
        <w:t>data</w:t>
      </w:r>
      <w:r>
        <w:rPr>
          <w:color w:val="212121"/>
          <w:spacing w:val="-7"/>
        </w:rPr>
        <w:t xml:space="preserve"> </w:t>
      </w:r>
      <w:r>
        <w:rPr>
          <w:color w:val="212121"/>
        </w:rPr>
        <w:t>to</w:t>
      </w:r>
      <w:r>
        <w:rPr>
          <w:color w:val="212121"/>
          <w:spacing w:val="-6"/>
        </w:rPr>
        <w:t xml:space="preserve"> </w:t>
      </w:r>
      <w:r>
        <w:rPr>
          <w:color w:val="212121"/>
        </w:rPr>
        <w:t>flow</w:t>
      </w:r>
      <w:r>
        <w:rPr>
          <w:color w:val="212121"/>
          <w:spacing w:val="-7"/>
        </w:rPr>
        <w:t xml:space="preserve"> </w:t>
      </w:r>
      <w:r>
        <w:rPr>
          <w:color w:val="212121"/>
        </w:rPr>
        <w:t>freely</w:t>
      </w:r>
      <w:r>
        <w:rPr>
          <w:color w:val="212121"/>
          <w:spacing w:val="-6"/>
        </w:rPr>
        <w:t xml:space="preserve"> </w:t>
      </w:r>
      <w:r>
        <w:rPr>
          <w:color w:val="212121"/>
        </w:rPr>
        <w:t>and</w:t>
      </w:r>
      <w:r>
        <w:rPr>
          <w:color w:val="212121"/>
          <w:spacing w:val="-7"/>
        </w:rPr>
        <w:t xml:space="preserve"> </w:t>
      </w:r>
      <w:r>
        <w:rPr>
          <w:color w:val="212121"/>
        </w:rPr>
        <w:t>quickly</w:t>
      </w:r>
      <w:r>
        <w:rPr>
          <w:color w:val="212121"/>
          <w:spacing w:val="-6"/>
        </w:rPr>
        <w:t xml:space="preserve"> </w:t>
      </w:r>
      <w:r>
        <w:rPr>
          <w:color w:val="212121"/>
        </w:rPr>
        <w:t>between</w:t>
      </w:r>
      <w:r>
        <w:rPr>
          <w:color w:val="212121"/>
          <w:spacing w:val="-6"/>
        </w:rPr>
        <w:t xml:space="preserve"> </w:t>
      </w:r>
      <w:r>
        <w:rPr>
          <w:color w:val="212121"/>
        </w:rPr>
        <w:t>points.</w:t>
      </w:r>
      <w:r>
        <w:rPr>
          <w:color w:val="212121"/>
          <w:spacing w:val="-6"/>
        </w:rPr>
        <w:t xml:space="preserve"> </w:t>
      </w:r>
      <w:r>
        <w:rPr>
          <w:color w:val="212121"/>
        </w:rPr>
        <w:t>That data</w:t>
      </w:r>
      <w:r>
        <w:rPr>
          <w:color w:val="212121"/>
          <w:spacing w:val="-5"/>
        </w:rPr>
        <w:t xml:space="preserve"> </w:t>
      </w:r>
      <w:r>
        <w:rPr>
          <w:color w:val="212121"/>
        </w:rPr>
        <w:t>arriving</w:t>
      </w:r>
      <w:r>
        <w:rPr>
          <w:color w:val="212121"/>
          <w:spacing w:val="-4"/>
        </w:rPr>
        <w:t xml:space="preserve"> </w:t>
      </w:r>
      <w:r>
        <w:rPr>
          <w:color w:val="212121"/>
        </w:rPr>
        <w:t>untampered</w:t>
      </w:r>
      <w:r>
        <w:rPr>
          <w:color w:val="212121"/>
          <w:spacing w:val="-2"/>
        </w:rPr>
        <w:t xml:space="preserve"> </w:t>
      </w:r>
      <w:r>
        <w:rPr>
          <w:color w:val="212121"/>
        </w:rPr>
        <w:t>is</w:t>
      </w:r>
      <w:r>
        <w:rPr>
          <w:color w:val="212121"/>
          <w:spacing w:val="-3"/>
        </w:rPr>
        <w:t xml:space="preserve"> </w:t>
      </w:r>
      <w:r>
        <w:rPr>
          <w:color w:val="212121"/>
        </w:rPr>
        <w:t>important.</w:t>
      </w:r>
      <w:r>
        <w:rPr>
          <w:color w:val="212121"/>
          <w:spacing w:val="-7"/>
        </w:rPr>
        <w:t xml:space="preserve"> </w:t>
      </w:r>
      <w:r>
        <w:rPr>
          <w:color w:val="212121"/>
        </w:rPr>
        <w:t>This</w:t>
      </w:r>
      <w:r>
        <w:rPr>
          <w:color w:val="212121"/>
          <w:spacing w:val="-3"/>
        </w:rPr>
        <w:t xml:space="preserve"> </w:t>
      </w:r>
      <w:r>
        <w:rPr>
          <w:color w:val="212121"/>
        </w:rPr>
        <w:t>allows</w:t>
      </w:r>
      <w:r>
        <w:rPr>
          <w:color w:val="212121"/>
          <w:spacing w:val="-7"/>
        </w:rPr>
        <w:t xml:space="preserve"> </w:t>
      </w:r>
      <w:r>
        <w:rPr>
          <w:color w:val="212121"/>
        </w:rPr>
        <w:t>for</w:t>
      </w:r>
      <w:r>
        <w:rPr>
          <w:color w:val="212121"/>
          <w:spacing w:val="-5"/>
        </w:rPr>
        <w:t xml:space="preserve"> </w:t>
      </w:r>
      <w:r>
        <w:rPr>
          <w:color w:val="212121"/>
        </w:rPr>
        <w:t>quick</w:t>
      </w:r>
      <w:r>
        <w:rPr>
          <w:color w:val="212121"/>
          <w:spacing w:val="-4"/>
        </w:rPr>
        <w:t xml:space="preserve"> </w:t>
      </w:r>
      <w:r>
        <w:rPr>
          <w:color w:val="212121"/>
        </w:rPr>
        <w:t>and</w:t>
      </w:r>
      <w:r>
        <w:rPr>
          <w:color w:val="212121"/>
          <w:spacing w:val="-5"/>
        </w:rPr>
        <w:t xml:space="preserve"> </w:t>
      </w:r>
      <w:r>
        <w:rPr>
          <w:color w:val="212121"/>
        </w:rPr>
        <w:t>efficient</w:t>
      </w:r>
      <w:r>
        <w:rPr>
          <w:color w:val="212121"/>
          <w:spacing w:val="-3"/>
        </w:rPr>
        <w:t xml:space="preserve"> </w:t>
      </w:r>
      <w:r>
        <w:rPr>
          <w:color w:val="212121"/>
        </w:rPr>
        <w:t>connections</w:t>
      </w:r>
      <w:r>
        <w:rPr>
          <w:color w:val="212121"/>
          <w:spacing w:val="-4"/>
        </w:rPr>
        <w:t xml:space="preserve"> </w:t>
      </w:r>
      <w:r>
        <w:rPr>
          <w:color w:val="212121"/>
        </w:rPr>
        <w:t>to</w:t>
      </w:r>
      <w:r>
        <w:rPr>
          <w:color w:val="212121"/>
          <w:spacing w:val="-3"/>
        </w:rPr>
        <w:t xml:space="preserve"> </w:t>
      </w:r>
      <w:r>
        <w:rPr>
          <w:color w:val="212121"/>
        </w:rPr>
        <w:t>be made, and keeps the data used to make those connections as secure as possible during the transfer and delivery processes.</w:t>
      </w:r>
    </w:p>
    <w:p>
      <w:pPr>
        <w:pStyle w:val="9"/>
        <w:spacing w:before="161" w:line="360" w:lineRule="auto"/>
        <w:ind w:left="234" w:right="718"/>
        <w:jc w:val="both"/>
      </w:pPr>
      <w:r>
        <w:rPr>
          <w:color w:val="212121"/>
        </w:rPr>
        <w:t>Biometrics provide a secure way to transfer data as well as identify data ports and devices and ensure that they remain secure and their data intact. Biometrics are an optimal security measure, and their continued development will be a key component to creating difficult to breach security protocols. Since the characteristics identified by biometric scanners do not change</w:t>
      </w:r>
      <w:r>
        <w:rPr>
          <w:color w:val="212121"/>
          <w:spacing w:val="-7"/>
        </w:rPr>
        <w:t xml:space="preserve"> </w:t>
      </w:r>
      <w:r>
        <w:rPr>
          <w:color w:val="212121"/>
        </w:rPr>
        <w:t>and</w:t>
      </w:r>
      <w:r>
        <w:rPr>
          <w:color w:val="212121"/>
          <w:spacing w:val="-9"/>
        </w:rPr>
        <w:t xml:space="preserve"> </w:t>
      </w:r>
      <w:r>
        <w:rPr>
          <w:color w:val="212121"/>
        </w:rPr>
        <w:t>are</w:t>
      </w:r>
      <w:r>
        <w:rPr>
          <w:color w:val="212121"/>
          <w:spacing w:val="-9"/>
        </w:rPr>
        <w:t xml:space="preserve"> </w:t>
      </w:r>
      <w:r>
        <w:rPr>
          <w:color w:val="212121"/>
        </w:rPr>
        <w:t>unique</w:t>
      </w:r>
      <w:r>
        <w:rPr>
          <w:color w:val="212121"/>
          <w:spacing w:val="-9"/>
        </w:rPr>
        <w:t xml:space="preserve"> </w:t>
      </w:r>
      <w:r>
        <w:rPr>
          <w:color w:val="212121"/>
        </w:rPr>
        <w:t>to</w:t>
      </w:r>
      <w:r>
        <w:rPr>
          <w:color w:val="212121"/>
          <w:spacing w:val="-5"/>
        </w:rPr>
        <w:t xml:space="preserve"> </w:t>
      </w:r>
      <w:r>
        <w:rPr>
          <w:color w:val="212121"/>
        </w:rPr>
        <w:t>each</w:t>
      </w:r>
      <w:r>
        <w:rPr>
          <w:color w:val="212121"/>
          <w:spacing w:val="-9"/>
        </w:rPr>
        <w:t xml:space="preserve"> </w:t>
      </w:r>
      <w:r>
        <w:rPr>
          <w:color w:val="212121"/>
        </w:rPr>
        <w:t>individual,</w:t>
      </w:r>
      <w:r>
        <w:rPr>
          <w:color w:val="212121"/>
          <w:spacing w:val="-8"/>
        </w:rPr>
        <w:t xml:space="preserve"> </w:t>
      </w:r>
      <w:r>
        <w:rPr>
          <w:color w:val="212121"/>
        </w:rPr>
        <w:t>they</w:t>
      </w:r>
      <w:r>
        <w:rPr>
          <w:color w:val="212121"/>
          <w:spacing w:val="-9"/>
        </w:rPr>
        <w:t xml:space="preserve"> </w:t>
      </w:r>
      <w:r>
        <w:rPr>
          <w:color w:val="212121"/>
        </w:rPr>
        <w:t>make</w:t>
      </w:r>
      <w:r>
        <w:rPr>
          <w:color w:val="212121"/>
          <w:spacing w:val="-10"/>
        </w:rPr>
        <w:t xml:space="preserve"> </w:t>
      </w:r>
      <w:r>
        <w:rPr>
          <w:color w:val="212121"/>
        </w:rPr>
        <w:t>a</w:t>
      </w:r>
      <w:r>
        <w:rPr>
          <w:color w:val="212121"/>
          <w:spacing w:val="-9"/>
        </w:rPr>
        <w:t xml:space="preserve"> </w:t>
      </w:r>
      <w:r>
        <w:rPr>
          <w:color w:val="212121"/>
        </w:rPr>
        <w:t>very</w:t>
      </w:r>
      <w:r>
        <w:rPr>
          <w:color w:val="212121"/>
          <w:spacing w:val="-9"/>
        </w:rPr>
        <w:t xml:space="preserve"> </w:t>
      </w:r>
      <w:r>
        <w:rPr>
          <w:color w:val="212121"/>
        </w:rPr>
        <w:t>secure</w:t>
      </w:r>
      <w:r>
        <w:rPr>
          <w:color w:val="212121"/>
          <w:spacing w:val="-9"/>
        </w:rPr>
        <w:t xml:space="preserve"> </w:t>
      </w:r>
      <w:r>
        <w:rPr>
          <w:color w:val="212121"/>
        </w:rPr>
        <w:t>means</w:t>
      </w:r>
      <w:r>
        <w:rPr>
          <w:color w:val="212121"/>
          <w:spacing w:val="-8"/>
        </w:rPr>
        <w:t xml:space="preserve"> </w:t>
      </w:r>
      <w:r>
        <w:rPr>
          <w:color w:val="212121"/>
        </w:rPr>
        <w:t>of</w:t>
      </w:r>
      <w:r>
        <w:rPr>
          <w:color w:val="212121"/>
          <w:spacing w:val="-6"/>
        </w:rPr>
        <w:t xml:space="preserve"> </w:t>
      </w:r>
      <w:r>
        <w:rPr>
          <w:color w:val="212121"/>
        </w:rPr>
        <w:t>communicating data and creating identifiers for sharing secured</w:t>
      </w:r>
      <w:r>
        <w:rPr>
          <w:color w:val="212121"/>
          <w:spacing w:val="-1"/>
        </w:rPr>
        <w:t xml:space="preserve"> </w:t>
      </w:r>
      <w:r>
        <w:rPr>
          <w:color w:val="212121"/>
        </w:rPr>
        <w:t>data.</w:t>
      </w:r>
    </w:p>
    <w:p>
      <w:pPr>
        <w:pStyle w:val="9"/>
        <w:spacing w:before="161" w:line="360" w:lineRule="auto"/>
        <w:ind w:left="234" w:right="721"/>
        <w:jc w:val="both"/>
      </w:pPr>
      <w:r>
        <w:rPr>
          <w:color w:val="212121"/>
        </w:rPr>
        <w:t>No matter how strong the encryptions or passwords are, both can be cracked or breached with some skills. While, it is close to impossible to duplicate or forge the biometrics. This feature alone makes them worthy of consideration in any security system.</w:t>
      </w:r>
    </w:p>
    <w:p>
      <w:pPr>
        <w:spacing w:after="0" w:line="360" w:lineRule="auto"/>
        <w:jc w:val="both"/>
        <w:sectPr>
          <w:headerReference r:id="rId6" w:type="default"/>
          <w:footerReference r:id="rId7" w:type="default"/>
          <w:pgSz w:w="11910" w:h="16840"/>
          <w:pgMar w:top="1520" w:right="720" w:bottom="1380" w:left="1480" w:header="729" w:footer="1191" w:gutter="0"/>
          <w:pgNumType w:start="11"/>
          <w:cols w:space="720" w:num="1"/>
        </w:sectPr>
      </w:pPr>
    </w:p>
    <w:p>
      <w:pPr>
        <w:pStyle w:val="9"/>
        <w:rPr>
          <w:sz w:val="20"/>
        </w:rPr>
      </w:pPr>
    </w:p>
    <w:p>
      <w:pPr>
        <w:pStyle w:val="9"/>
        <w:rPr>
          <w:sz w:val="20"/>
        </w:rPr>
      </w:pPr>
    </w:p>
    <w:p>
      <w:pPr>
        <w:pStyle w:val="9"/>
        <w:spacing w:before="1"/>
        <w:rPr>
          <w:sz w:val="20"/>
        </w:rPr>
      </w:pPr>
    </w:p>
    <w:p>
      <w:pPr>
        <w:pStyle w:val="9"/>
        <w:spacing w:before="90" w:line="360" w:lineRule="auto"/>
        <w:ind w:left="320" w:right="716"/>
        <w:jc w:val="both"/>
      </w:pPr>
      <w:r>
        <w:rPr>
          <w:color w:val="212121"/>
        </w:rPr>
        <w:t>The biometrics industry will continue growing at a fast pace, and hence biometrics will continue to make way into security systems of all levels of technologies. With a need to keep data secure and the ease of integration into a variety of systems, the technology will continue</w:t>
      </w:r>
      <w:r>
        <w:rPr>
          <w:color w:val="212121"/>
          <w:spacing w:val="-15"/>
        </w:rPr>
        <w:t xml:space="preserve"> </w:t>
      </w:r>
      <w:r>
        <w:rPr>
          <w:color w:val="212121"/>
        </w:rPr>
        <w:t>to</w:t>
      </w:r>
      <w:r>
        <w:rPr>
          <w:color w:val="212121"/>
          <w:spacing w:val="-13"/>
        </w:rPr>
        <w:t xml:space="preserve"> </w:t>
      </w:r>
      <w:r>
        <w:rPr>
          <w:color w:val="212121"/>
        </w:rPr>
        <w:t>expand</w:t>
      </w:r>
      <w:r>
        <w:rPr>
          <w:color w:val="212121"/>
          <w:spacing w:val="-13"/>
        </w:rPr>
        <w:t xml:space="preserve"> </w:t>
      </w:r>
      <w:r>
        <w:rPr>
          <w:color w:val="212121"/>
        </w:rPr>
        <w:t>and</w:t>
      </w:r>
      <w:r>
        <w:rPr>
          <w:color w:val="212121"/>
          <w:spacing w:val="-13"/>
        </w:rPr>
        <w:t xml:space="preserve"> </w:t>
      </w:r>
      <w:r>
        <w:rPr>
          <w:color w:val="212121"/>
        </w:rPr>
        <w:t>will</w:t>
      </w:r>
      <w:r>
        <w:rPr>
          <w:color w:val="212121"/>
          <w:spacing w:val="-13"/>
        </w:rPr>
        <w:t xml:space="preserve"> </w:t>
      </w:r>
      <w:r>
        <w:rPr>
          <w:color w:val="212121"/>
        </w:rPr>
        <w:t>help</w:t>
      </w:r>
      <w:r>
        <w:rPr>
          <w:color w:val="212121"/>
          <w:spacing w:val="-13"/>
        </w:rPr>
        <w:t xml:space="preserve"> </w:t>
      </w:r>
      <w:r>
        <w:rPr>
          <w:color w:val="212121"/>
        </w:rPr>
        <w:t>develop</w:t>
      </w:r>
      <w:r>
        <w:rPr>
          <w:color w:val="212121"/>
          <w:spacing w:val="-14"/>
        </w:rPr>
        <w:t xml:space="preserve"> </w:t>
      </w:r>
      <w:r>
        <w:rPr>
          <w:color w:val="212121"/>
        </w:rPr>
        <w:t>seamless</w:t>
      </w:r>
      <w:r>
        <w:rPr>
          <w:color w:val="212121"/>
          <w:spacing w:val="-15"/>
        </w:rPr>
        <w:t xml:space="preserve"> </w:t>
      </w:r>
      <w:r>
        <w:rPr>
          <w:color w:val="212121"/>
        </w:rPr>
        <w:t>data</w:t>
      </w:r>
      <w:r>
        <w:rPr>
          <w:color w:val="212121"/>
          <w:spacing w:val="-14"/>
        </w:rPr>
        <w:t xml:space="preserve"> </w:t>
      </w:r>
      <w:r>
        <w:rPr>
          <w:color w:val="212121"/>
        </w:rPr>
        <w:t>transfer</w:t>
      </w:r>
      <w:r>
        <w:rPr>
          <w:color w:val="212121"/>
          <w:spacing w:val="-14"/>
        </w:rPr>
        <w:t xml:space="preserve"> </w:t>
      </w:r>
      <w:r>
        <w:rPr>
          <w:color w:val="212121"/>
        </w:rPr>
        <w:t>that</w:t>
      </w:r>
      <w:r>
        <w:rPr>
          <w:color w:val="212121"/>
          <w:spacing w:val="-13"/>
        </w:rPr>
        <w:t xml:space="preserve"> </w:t>
      </w:r>
      <w:r>
        <w:rPr>
          <w:color w:val="212121"/>
        </w:rPr>
        <w:t>is</w:t>
      </w:r>
      <w:r>
        <w:rPr>
          <w:color w:val="212121"/>
          <w:spacing w:val="-13"/>
        </w:rPr>
        <w:t xml:space="preserve"> </w:t>
      </w:r>
      <w:r>
        <w:rPr>
          <w:color w:val="212121"/>
        </w:rPr>
        <w:t>as</w:t>
      </w:r>
      <w:r>
        <w:rPr>
          <w:color w:val="212121"/>
          <w:spacing w:val="-13"/>
        </w:rPr>
        <w:t xml:space="preserve"> </w:t>
      </w:r>
      <w:r>
        <w:rPr>
          <w:color w:val="212121"/>
        </w:rPr>
        <w:t>secure</w:t>
      </w:r>
      <w:r>
        <w:rPr>
          <w:color w:val="212121"/>
          <w:spacing w:val="-15"/>
        </w:rPr>
        <w:t xml:space="preserve"> </w:t>
      </w:r>
      <w:r>
        <w:rPr>
          <w:color w:val="212121"/>
        </w:rPr>
        <w:t>as</w:t>
      </w:r>
      <w:r>
        <w:rPr>
          <w:color w:val="212121"/>
          <w:spacing w:val="-14"/>
        </w:rPr>
        <w:t xml:space="preserve"> </w:t>
      </w:r>
      <w:r>
        <w:rPr>
          <w:color w:val="212121"/>
        </w:rPr>
        <w:t>possible. Making the connections that are important to the IoT and the recommendations that end users</w:t>
      </w:r>
      <w:r>
        <w:rPr>
          <w:color w:val="212121"/>
          <w:spacing w:val="-7"/>
        </w:rPr>
        <w:t xml:space="preserve"> </w:t>
      </w:r>
      <w:r>
        <w:rPr>
          <w:color w:val="212121"/>
        </w:rPr>
        <w:t>have</w:t>
      </w:r>
      <w:r>
        <w:rPr>
          <w:color w:val="212121"/>
          <w:spacing w:val="-6"/>
        </w:rPr>
        <w:t xml:space="preserve"> </w:t>
      </w:r>
      <w:r>
        <w:rPr>
          <w:color w:val="212121"/>
        </w:rPr>
        <w:t>come</w:t>
      </w:r>
      <w:r>
        <w:rPr>
          <w:color w:val="212121"/>
          <w:spacing w:val="-6"/>
        </w:rPr>
        <w:t xml:space="preserve"> </w:t>
      </w:r>
      <w:r>
        <w:rPr>
          <w:color w:val="212121"/>
        </w:rPr>
        <w:t>to</w:t>
      </w:r>
      <w:r>
        <w:rPr>
          <w:color w:val="212121"/>
          <w:spacing w:val="-5"/>
        </w:rPr>
        <w:t xml:space="preserve"> </w:t>
      </w:r>
      <w:r>
        <w:rPr>
          <w:color w:val="212121"/>
        </w:rPr>
        <w:t>rely</w:t>
      </w:r>
      <w:r>
        <w:rPr>
          <w:color w:val="212121"/>
          <w:spacing w:val="-5"/>
        </w:rPr>
        <w:t xml:space="preserve"> </w:t>
      </w:r>
      <w:r>
        <w:rPr>
          <w:color w:val="212121"/>
        </w:rPr>
        <w:t>on,</w:t>
      </w:r>
      <w:r>
        <w:rPr>
          <w:color w:val="212121"/>
          <w:spacing w:val="-5"/>
        </w:rPr>
        <w:t xml:space="preserve"> </w:t>
      </w:r>
      <w:r>
        <w:rPr>
          <w:color w:val="212121"/>
        </w:rPr>
        <w:t>the</w:t>
      </w:r>
      <w:r>
        <w:rPr>
          <w:color w:val="212121"/>
          <w:spacing w:val="-6"/>
        </w:rPr>
        <w:t xml:space="preserve"> </w:t>
      </w:r>
      <w:r>
        <w:rPr>
          <w:color w:val="212121"/>
        </w:rPr>
        <w:t>role</w:t>
      </w:r>
      <w:r>
        <w:rPr>
          <w:color w:val="212121"/>
          <w:spacing w:val="-4"/>
        </w:rPr>
        <w:t xml:space="preserve"> </w:t>
      </w:r>
      <w:r>
        <w:rPr>
          <w:color w:val="212121"/>
        </w:rPr>
        <w:t>of</w:t>
      </w:r>
      <w:r>
        <w:rPr>
          <w:color w:val="212121"/>
          <w:spacing w:val="-7"/>
        </w:rPr>
        <w:t xml:space="preserve"> </w:t>
      </w:r>
      <w:r>
        <w:rPr>
          <w:color w:val="212121"/>
        </w:rPr>
        <w:t>biometrics will</w:t>
      </w:r>
      <w:r>
        <w:rPr>
          <w:color w:val="212121"/>
          <w:spacing w:val="-5"/>
        </w:rPr>
        <w:t xml:space="preserve"> </w:t>
      </w:r>
      <w:r>
        <w:rPr>
          <w:color w:val="212121"/>
        </w:rPr>
        <w:t>grow</w:t>
      </w:r>
      <w:r>
        <w:rPr>
          <w:color w:val="212121"/>
          <w:spacing w:val="-6"/>
        </w:rPr>
        <w:t xml:space="preserve"> </w:t>
      </w:r>
      <w:r>
        <w:rPr>
          <w:color w:val="212121"/>
        </w:rPr>
        <w:t>and</w:t>
      </w:r>
      <w:r>
        <w:rPr>
          <w:color w:val="212121"/>
          <w:spacing w:val="-3"/>
        </w:rPr>
        <w:t xml:space="preserve"> </w:t>
      </w:r>
      <w:r>
        <w:rPr>
          <w:color w:val="212121"/>
        </w:rPr>
        <w:t>evolve</w:t>
      </w:r>
      <w:r>
        <w:rPr>
          <w:color w:val="212121"/>
          <w:spacing w:val="-3"/>
        </w:rPr>
        <w:t xml:space="preserve"> </w:t>
      </w:r>
      <w:r>
        <w:rPr>
          <w:color w:val="212121"/>
        </w:rPr>
        <w:t>along</w:t>
      </w:r>
      <w:r>
        <w:rPr>
          <w:color w:val="212121"/>
          <w:spacing w:val="-5"/>
        </w:rPr>
        <w:t xml:space="preserve"> </w:t>
      </w:r>
      <w:r>
        <w:rPr>
          <w:color w:val="212121"/>
        </w:rPr>
        <w:t>with</w:t>
      </w:r>
      <w:r>
        <w:rPr>
          <w:color w:val="212121"/>
          <w:spacing w:val="-5"/>
        </w:rPr>
        <w:t xml:space="preserve"> </w:t>
      </w:r>
      <w:r>
        <w:rPr>
          <w:color w:val="212121"/>
        </w:rPr>
        <w:t>the</w:t>
      </w:r>
      <w:r>
        <w:rPr>
          <w:color w:val="212121"/>
          <w:spacing w:val="-4"/>
        </w:rPr>
        <w:t xml:space="preserve"> </w:t>
      </w:r>
      <w:r>
        <w:rPr>
          <w:color w:val="212121"/>
        </w:rPr>
        <w:t>IoT. The unique nature of biometrics and the myriad of ways that they can be used is likely to play a pivotal role in the growth of the</w:t>
      </w:r>
      <w:r>
        <w:rPr>
          <w:color w:val="212121"/>
          <w:spacing w:val="-2"/>
        </w:rPr>
        <w:t xml:space="preserve"> </w:t>
      </w:r>
      <w:r>
        <w:rPr>
          <w:color w:val="212121"/>
        </w:rPr>
        <w:t>IoT.</w:t>
      </w:r>
    </w:p>
    <w:p>
      <w:pPr>
        <w:pStyle w:val="9"/>
        <w:spacing w:before="6"/>
      </w:pPr>
    </w:p>
    <w:p>
      <w:pPr>
        <w:pStyle w:val="9"/>
        <w:spacing w:line="360" w:lineRule="auto"/>
        <w:ind w:left="320" w:right="716"/>
        <w:jc w:val="both"/>
      </w:pPr>
      <w:r>
        <w:t>Three</w:t>
      </w:r>
      <w:r>
        <w:rPr>
          <w:spacing w:val="-14"/>
        </w:rPr>
        <w:t xml:space="preserve"> </w:t>
      </w:r>
      <w:r>
        <w:t>major</w:t>
      </w:r>
      <w:r>
        <w:rPr>
          <w:spacing w:val="-13"/>
        </w:rPr>
        <w:t xml:space="preserve"> </w:t>
      </w:r>
      <w:r>
        <w:t>challenges</w:t>
      </w:r>
      <w:r>
        <w:rPr>
          <w:spacing w:val="-12"/>
        </w:rPr>
        <w:t xml:space="preserve"> </w:t>
      </w:r>
      <w:r>
        <w:t>faced</w:t>
      </w:r>
      <w:r>
        <w:rPr>
          <w:spacing w:val="-12"/>
        </w:rPr>
        <w:t xml:space="preserve"> </w:t>
      </w:r>
      <w:r>
        <w:t>during</w:t>
      </w:r>
      <w:r>
        <w:rPr>
          <w:spacing w:val="-13"/>
        </w:rPr>
        <w:t xml:space="preserve"> </w:t>
      </w:r>
      <w:r>
        <w:t>elections:</w:t>
      </w:r>
      <w:r>
        <w:rPr>
          <w:spacing w:val="-13"/>
        </w:rPr>
        <w:t xml:space="preserve"> </w:t>
      </w:r>
      <w:r>
        <w:t>Need</w:t>
      </w:r>
      <w:r>
        <w:rPr>
          <w:spacing w:val="-12"/>
        </w:rPr>
        <w:t xml:space="preserve"> </w:t>
      </w:r>
      <w:r>
        <w:t>of</w:t>
      </w:r>
      <w:r>
        <w:rPr>
          <w:spacing w:val="-13"/>
        </w:rPr>
        <w:t xml:space="preserve"> </w:t>
      </w:r>
      <w:r>
        <w:t>manual</w:t>
      </w:r>
      <w:r>
        <w:rPr>
          <w:spacing w:val="-12"/>
        </w:rPr>
        <w:t xml:space="preserve"> </w:t>
      </w:r>
      <w:r>
        <w:t>labor,</w:t>
      </w:r>
      <w:r>
        <w:rPr>
          <w:spacing w:val="-12"/>
        </w:rPr>
        <w:t xml:space="preserve"> </w:t>
      </w:r>
      <w:r>
        <w:t>Extensive</w:t>
      </w:r>
      <w:r>
        <w:rPr>
          <w:spacing w:val="-14"/>
        </w:rPr>
        <w:t xml:space="preserve"> </w:t>
      </w:r>
      <w:r>
        <w:t>paperwork involved, Lack of automation, Prevention of frauds and tempering. There has been a lot of concerns raised regarding these challenges which develop the need for automation. Most of the aforementioned problems can be solved to a large extent by automating the process. The process can be divided into three for a better understanding of what the project deals with. First is the identity verification part where conventional methods use “Voter ID” cards. Second is the voting part which is achieved currently using EVM’s. Lastly, it deals with confirmation of votes and prevention the casting of multiple votes. This uses an even traditional approach with the use of inks and</w:t>
      </w:r>
      <w:r>
        <w:rPr>
          <w:spacing w:val="-3"/>
        </w:rPr>
        <w:t xml:space="preserve"> </w:t>
      </w:r>
      <w:r>
        <w:t>papers.</w:t>
      </w:r>
    </w:p>
    <w:p>
      <w:pPr>
        <w:pStyle w:val="9"/>
        <w:spacing w:before="160"/>
        <w:ind w:left="320"/>
        <w:jc w:val="both"/>
      </w:pPr>
      <w:r>
        <w:t>Biometrics can basically be used for two main purposes:</w:t>
      </w:r>
    </w:p>
    <w:p>
      <w:pPr>
        <w:pStyle w:val="9"/>
        <w:spacing w:before="6"/>
        <w:rPr>
          <w:sz w:val="36"/>
        </w:rPr>
      </w:pPr>
    </w:p>
    <w:p>
      <w:pPr>
        <w:pStyle w:val="21"/>
        <w:numPr>
          <w:ilvl w:val="1"/>
          <w:numId w:val="2"/>
        </w:numPr>
        <w:tabs>
          <w:tab w:val="left" w:pos="1040"/>
          <w:tab w:val="left" w:pos="1041"/>
        </w:tabs>
        <w:spacing w:before="0" w:after="0" w:line="240" w:lineRule="auto"/>
        <w:ind w:left="1040" w:right="0" w:hanging="361"/>
        <w:jc w:val="left"/>
        <w:rPr>
          <w:sz w:val="24"/>
        </w:rPr>
      </w:pPr>
      <w:r>
        <w:rPr>
          <w:sz w:val="24"/>
        </w:rPr>
        <w:t>For prevention of registering the same person multiple</w:t>
      </w:r>
      <w:r>
        <w:rPr>
          <w:spacing w:val="-1"/>
          <w:sz w:val="24"/>
        </w:rPr>
        <w:t xml:space="preserve"> </w:t>
      </w:r>
      <w:r>
        <w:rPr>
          <w:sz w:val="24"/>
        </w:rPr>
        <w:t>times.</w:t>
      </w:r>
    </w:p>
    <w:p>
      <w:pPr>
        <w:pStyle w:val="21"/>
        <w:numPr>
          <w:ilvl w:val="1"/>
          <w:numId w:val="2"/>
        </w:numPr>
        <w:tabs>
          <w:tab w:val="left" w:pos="1040"/>
          <w:tab w:val="left" w:pos="1041"/>
        </w:tabs>
        <w:spacing w:before="139" w:after="0" w:line="240" w:lineRule="auto"/>
        <w:ind w:left="1040" w:right="0" w:hanging="361"/>
        <w:jc w:val="left"/>
        <w:rPr>
          <w:sz w:val="24"/>
        </w:rPr>
      </w:pPr>
      <w:r>
        <w:rPr>
          <w:sz w:val="24"/>
        </w:rPr>
        <w:t>For identification of the person</w:t>
      </w:r>
      <w:r>
        <w:rPr>
          <w:spacing w:val="-1"/>
          <w:sz w:val="24"/>
        </w:rPr>
        <w:t xml:space="preserve"> </w:t>
      </w:r>
      <w:r>
        <w:rPr>
          <w:sz w:val="24"/>
        </w:rPr>
        <w:t>registering.</w:t>
      </w:r>
    </w:p>
    <w:p>
      <w:pPr>
        <w:pStyle w:val="9"/>
        <w:rPr>
          <w:sz w:val="36"/>
        </w:rPr>
      </w:pPr>
    </w:p>
    <w:p>
      <w:pPr>
        <w:pStyle w:val="9"/>
        <w:spacing w:line="360" w:lineRule="auto"/>
        <w:ind w:left="320" w:right="716"/>
        <w:jc w:val="both"/>
      </w:pPr>
      <w:r>
        <w:t>There are more than one reasons to why people register multiple times. It can be to create an opportunity to be able to vote several times, it can be to obtain other services several times</w:t>
      </w:r>
      <w:r>
        <w:rPr>
          <w:spacing w:val="-6"/>
        </w:rPr>
        <w:t xml:space="preserve"> </w:t>
      </w:r>
      <w:r>
        <w:t>(e.g.,</w:t>
      </w:r>
      <w:r>
        <w:rPr>
          <w:spacing w:val="-5"/>
        </w:rPr>
        <w:t xml:space="preserve"> </w:t>
      </w:r>
      <w:r>
        <w:t>pensions),</w:t>
      </w:r>
      <w:r>
        <w:rPr>
          <w:spacing w:val="-6"/>
        </w:rPr>
        <w:t xml:space="preserve"> </w:t>
      </w:r>
      <w:r>
        <w:t>it</w:t>
      </w:r>
      <w:r>
        <w:rPr>
          <w:spacing w:val="-6"/>
        </w:rPr>
        <w:t xml:space="preserve"> </w:t>
      </w:r>
      <w:r>
        <w:t>can</w:t>
      </w:r>
      <w:r>
        <w:rPr>
          <w:spacing w:val="-5"/>
        </w:rPr>
        <w:t xml:space="preserve"> </w:t>
      </w:r>
      <w:r>
        <w:t>be</w:t>
      </w:r>
      <w:r>
        <w:rPr>
          <w:spacing w:val="-6"/>
        </w:rPr>
        <w:t xml:space="preserve"> </w:t>
      </w:r>
      <w:r>
        <w:t>just</w:t>
      </w:r>
      <w:r>
        <w:rPr>
          <w:spacing w:val="-4"/>
        </w:rPr>
        <w:t xml:space="preserve"> </w:t>
      </w:r>
      <w:r>
        <w:t>for</w:t>
      </w:r>
      <w:r>
        <w:rPr>
          <w:spacing w:val="-8"/>
        </w:rPr>
        <w:t xml:space="preserve"> </w:t>
      </w:r>
      <w:r>
        <w:t>the</w:t>
      </w:r>
      <w:r>
        <w:rPr>
          <w:spacing w:val="-6"/>
        </w:rPr>
        <w:t xml:space="preserve"> </w:t>
      </w:r>
      <w:r>
        <w:t>kicks</w:t>
      </w:r>
      <w:r>
        <w:rPr>
          <w:spacing w:val="-5"/>
        </w:rPr>
        <w:t xml:space="preserve"> </w:t>
      </w:r>
      <w:r>
        <w:t>of</w:t>
      </w:r>
      <w:r>
        <w:rPr>
          <w:spacing w:val="-4"/>
        </w:rPr>
        <w:t xml:space="preserve"> </w:t>
      </w:r>
      <w:r>
        <w:t>being</w:t>
      </w:r>
      <w:r>
        <w:rPr>
          <w:spacing w:val="-6"/>
        </w:rPr>
        <w:t xml:space="preserve"> </w:t>
      </w:r>
      <w:r>
        <w:t>able</w:t>
      </w:r>
      <w:r>
        <w:rPr>
          <w:spacing w:val="-6"/>
        </w:rPr>
        <w:t xml:space="preserve"> </w:t>
      </w:r>
      <w:r>
        <w:t>to</w:t>
      </w:r>
      <w:r>
        <w:rPr>
          <w:spacing w:val="-5"/>
        </w:rPr>
        <w:t xml:space="preserve"> </w:t>
      </w:r>
      <w:r>
        <w:t>cheat</w:t>
      </w:r>
      <w:r>
        <w:rPr>
          <w:spacing w:val="-6"/>
        </w:rPr>
        <w:t xml:space="preserve"> </w:t>
      </w:r>
      <w:r>
        <w:t>the</w:t>
      </w:r>
      <w:r>
        <w:rPr>
          <w:spacing w:val="-6"/>
        </w:rPr>
        <w:t xml:space="preserve"> </w:t>
      </w:r>
      <w:r>
        <w:t>system,</w:t>
      </w:r>
      <w:r>
        <w:rPr>
          <w:spacing w:val="-5"/>
        </w:rPr>
        <w:t xml:space="preserve"> </w:t>
      </w:r>
      <w:r>
        <w:t>or</w:t>
      </w:r>
      <w:r>
        <w:rPr>
          <w:spacing w:val="-6"/>
        </w:rPr>
        <w:t xml:space="preserve"> </w:t>
      </w:r>
      <w:r>
        <w:t>it</w:t>
      </w:r>
      <w:r>
        <w:rPr>
          <w:spacing w:val="-6"/>
        </w:rPr>
        <w:t xml:space="preserve"> </w:t>
      </w:r>
      <w:r>
        <w:t>can simply be due to some kind of misunderstanding. A common occurrence of re-registration is during re-location. Since the system in general is not designed to allow the change of address, registering again at this time without getting the old records deleted causes multiple</w:t>
      </w:r>
      <w:r>
        <w:rPr>
          <w:spacing w:val="-10"/>
        </w:rPr>
        <w:t xml:space="preserve"> </w:t>
      </w:r>
      <w:r>
        <w:t>entries.</w:t>
      </w:r>
      <w:r>
        <w:rPr>
          <w:spacing w:val="-9"/>
        </w:rPr>
        <w:t xml:space="preserve"> </w:t>
      </w:r>
      <w:r>
        <w:t>Any</w:t>
      </w:r>
      <w:r>
        <w:rPr>
          <w:spacing w:val="-9"/>
        </w:rPr>
        <w:t xml:space="preserve"> </w:t>
      </w:r>
      <w:r>
        <w:t>registration</w:t>
      </w:r>
      <w:r>
        <w:rPr>
          <w:spacing w:val="-10"/>
        </w:rPr>
        <w:t xml:space="preserve"> </w:t>
      </w:r>
      <w:r>
        <w:t>process</w:t>
      </w:r>
      <w:r>
        <w:rPr>
          <w:spacing w:val="-9"/>
        </w:rPr>
        <w:t xml:space="preserve"> </w:t>
      </w:r>
      <w:r>
        <w:t>design</w:t>
      </w:r>
      <w:r>
        <w:rPr>
          <w:spacing w:val="-8"/>
        </w:rPr>
        <w:t xml:space="preserve"> </w:t>
      </w:r>
      <w:r>
        <w:t>should</w:t>
      </w:r>
      <w:r>
        <w:rPr>
          <w:spacing w:val="-10"/>
        </w:rPr>
        <w:t xml:space="preserve"> </w:t>
      </w:r>
      <w:r>
        <w:t>keep</w:t>
      </w:r>
      <w:r>
        <w:rPr>
          <w:spacing w:val="-10"/>
        </w:rPr>
        <w:t xml:space="preserve"> </w:t>
      </w:r>
      <w:r>
        <w:t>in</w:t>
      </w:r>
      <w:r>
        <w:rPr>
          <w:spacing w:val="-8"/>
        </w:rPr>
        <w:t xml:space="preserve"> </w:t>
      </w:r>
      <w:r>
        <w:t>mind</w:t>
      </w:r>
      <w:r>
        <w:rPr>
          <w:spacing w:val="-10"/>
        </w:rPr>
        <w:t xml:space="preserve"> </w:t>
      </w:r>
      <w:r>
        <w:t>sustainability</w:t>
      </w:r>
      <w:r>
        <w:rPr>
          <w:spacing w:val="-9"/>
        </w:rPr>
        <w:t xml:space="preserve"> </w:t>
      </w:r>
      <w:r>
        <w:t>and</w:t>
      </w:r>
      <w:r>
        <w:rPr>
          <w:spacing w:val="-10"/>
        </w:rPr>
        <w:t xml:space="preserve"> </w:t>
      </w:r>
      <w:r>
        <w:t>the long-term</w:t>
      </w:r>
      <w:r>
        <w:rPr>
          <w:spacing w:val="8"/>
        </w:rPr>
        <w:t xml:space="preserve"> </w:t>
      </w:r>
      <w:r>
        <w:t>maintenance</w:t>
      </w:r>
      <w:r>
        <w:rPr>
          <w:spacing w:val="7"/>
        </w:rPr>
        <w:t xml:space="preserve"> </w:t>
      </w:r>
      <w:r>
        <w:t>of</w:t>
      </w:r>
      <w:r>
        <w:rPr>
          <w:spacing w:val="7"/>
        </w:rPr>
        <w:t xml:space="preserve"> </w:t>
      </w:r>
      <w:r>
        <w:t>the</w:t>
      </w:r>
      <w:r>
        <w:rPr>
          <w:spacing w:val="7"/>
        </w:rPr>
        <w:t xml:space="preserve"> </w:t>
      </w:r>
      <w:r>
        <w:t>system.</w:t>
      </w:r>
      <w:r>
        <w:rPr>
          <w:spacing w:val="11"/>
        </w:rPr>
        <w:t xml:space="preserve"> </w:t>
      </w:r>
      <w:r>
        <w:t>The</w:t>
      </w:r>
      <w:r>
        <w:rPr>
          <w:spacing w:val="7"/>
        </w:rPr>
        <w:t xml:space="preserve"> </w:t>
      </w:r>
      <w:r>
        <w:t>use</w:t>
      </w:r>
      <w:r>
        <w:rPr>
          <w:spacing w:val="7"/>
        </w:rPr>
        <w:t xml:space="preserve"> </w:t>
      </w:r>
      <w:r>
        <w:t>of</w:t>
      </w:r>
      <w:r>
        <w:rPr>
          <w:spacing w:val="5"/>
        </w:rPr>
        <w:t xml:space="preserve"> </w:t>
      </w:r>
      <w:r>
        <w:t>biometrics</w:t>
      </w:r>
      <w:r>
        <w:rPr>
          <w:spacing w:val="8"/>
        </w:rPr>
        <w:t xml:space="preserve"> </w:t>
      </w:r>
      <w:r>
        <w:t>for</w:t>
      </w:r>
      <w:r>
        <w:rPr>
          <w:spacing w:val="6"/>
        </w:rPr>
        <w:t xml:space="preserve"> </w:t>
      </w:r>
      <w:r>
        <w:t>identification</w:t>
      </w:r>
      <w:r>
        <w:rPr>
          <w:spacing w:val="8"/>
        </w:rPr>
        <w:t xml:space="preserve"> </w:t>
      </w:r>
      <w:r>
        <w:t>on</w:t>
      </w:r>
      <w:r>
        <w:rPr>
          <w:spacing w:val="8"/>
        </w:rPr>
        <w:t xml:space="preserve"> </w:t>
      </w:r>
      <w:r>
        <w:t>election</w:t>
      </w:r>
    </w:p>
    <w:p>
      <w:pPr>
        <w:spacing w:after="0" w:line="360" w:lineRule="auto"/>
        <w:jc w:val="both"/>
        <w:sectPr>
          <w:pgSz w:w="11910" w:h="16840"/>
          <w:pgMar w:top="1520" w:right="720" w:bottom="1380" w:left="1480" w:header="729" w:footer="1191" w:gutter="0"/>
          <w:cols w:space="720" w:num="1"/>
        </w:sectPr>
      </w:pPr>
    </w:p>
    <w:p>
      <w:pPr>
        <w:pStyle w:val="9"/>
        <w:spacing w:before="88" w:line="360" w:lineRule="auto"/>
        <w:ind w:left="320" w:right="715"/>
        <w:jc w:val="both"/>
      </w:pPr>
      <w:r>
        <w:t>day is not a common motivation for civil/voter registration. There are no cases known to this</w:t>
      </w:r>
      <w:r>
        <w:rPr>
          <w:spacing w:val="-9"/>
        </w:rPr>
        <w:t xml:space="preserve"> </w:t>
      </w:r>
      <w:r>
        <w:t>author</w:t>
      </w:r>
      <w:r>
        <w:rPr>
          <w:spacing w:val="-9"/>
        </w:rPr>
        <w:t xml:space="preserve"> </w:t>
      </w:r>
      <w:r>
        <w:t>of</w:t>
      </w:r>
      <w:r>
        <w:rPr>
          <w:spacing w:val="-10"/>
        </w:rPr>
        <w:t xml:space="preserve"> </w:t>
      </w:r>
      <w:r>
        <w:t>countries</w:t>
      </w:r>
      <w:r>
        <w:rPr>
          <w:spacing w:val="-8"/>
        </w:rPr>
        <w:t xml:space="preserve"> </w:t>
      </w:r>
      <w:r>
        <w:t>employing</w:t>
      </w:r>
      <w:r>
        <w:rPr>
          <w:spacing w:val="-9"/>
        </w:rPr>
        <w:t xml:space="preserve"> </w:t>
      </w:r>
      <w:r>
        <w:t>biometrics</w:t>
      </w:r>
      <w:r>
        <w:rPr>
          <w:spacing w:val="-8"/>
        </w:rPr>
        <w:t xml:space="preserve"> </w:t>
      </w:r>
      <w:r>
        <w:t>on</w:t>
      </w:r>
      <w:r>
        <w:rPr>
          <w:spacing w:val="-10"/>
        </w:rPr>
        <w:t xml:space="preserve"> </w:t>
      </w:r>
      <w:r>
        <w:t>election</w:t>
      </w:r>
      <w:r>
        <w:rPr>
          <w:spacing w:val="-9"/>
        </w:rPr>
        <w:t xml:space="preserve"> </w:t>
      </w:r>
      <w:r>
        <w:t>day.</w:t>
      </w:r>
      <w:r>
        <w:rPr>
          <w:spacing w:val="-9"/>
        </w:rPr>
        <w:t xml:space="preserve"> </w:t>
      </w:r>
      <w:r>
        <w:t>Card</w:t>
      </w:r>
      <w:r>
        <w:rPr>
          <w:spacing w:val="-10"/>
        </w:rPr>
        <w:t xml:space="preserve"> </w:t>
      </w:r>
      <w:r>
        <w:t>readers</w:t>
      </w:r>
      <w:r>
        <w:rPr>
          <w:spacing w:val="-7"/>
        </w:rPr>
        <w:t xml:space="preserve"> </w:t>
      </w:r>
      <w:r>
        <w:t>or</w:t>
      </w:r>
      <w:r>
        <w:rPr>
          <w:spacing w:val="-10"/>
        </w:rPr>
        <w:t xml:space="preserve"> </w:t>
      </w:r>
      <w:r>
        <w:t>barcodes</w:t>
      </w:r>
      <w:r>
        <w:rPr>
          <w:spacing w:val="-8"/>
        </w:rPr>
        <w:t xml:space="preserve"> </w:t>
      </w:r>
      <w:r>
        <w:t>are used to check the eligibility of a voter at the particular polling location in a few countries, but</w:t>
      </w:r>
      <w:r>
        <w:rPr>
          <w:spacing w:val="-10"/>
        </w:rPr>
        <w:t xml:space="preserve"> </w:t>
      </w:r>
      <w:r>
        <w:t>these</w:t>
      </w:r>
      <w:r>
        <w:rPr>
          <w:spacing w:val="-11"/>
        </w:rPr>
        <w:t xml:space="preserve"> </w:t>
      </w:r>
      <w:r>
        <w:t>do</w:t>
      </w:r>
      <w:r>
        <w:rPr>
          <w:spacing w:val="-8"/>
        </w:rPr>
        <w:t xml:space="preserve"> </w:t>
      </w:r>
      <w:r>
        <w:t>not</w:t>
      </w:r>
      <w:r>
        <w:rPr>
          <w:spacing w:val="-10"/>
        </w:rPr>
        <w:t xml:space="preserve"> </w:t>
      </w:r>
      <w:r>
        <w:t>include</w:t>
      </w:r>
      <w:r>
        <w:rPr>
          <w:spacing w:val="-8"/>
        </w:rPr>
        <w:t xml:space="preserve"> </w:t>
      </w:r>
      <w:r>
        <w:t>biometric</w:t>
      </w:r>
      <w:r>
        <w:rPr>
          <w:spacing w:val="-11"/>
        </w:rPr>
        <w:t xml:space="preserve"> </w:t>
      </w:r>
      <w:r>
        <w:t>checks.</w:t>
      </w:r>
      <w:r>
        <w:rPr>
          <w:spacing w:val="-10"/>
        </w:rPr>
        <w:t xml:space="preserve"> </w:t>
      </w:r>
      <w:r>
        <w:t>This</w:t>
      </w:r>
      <w:r>
        <w:rPr>
          <w:spacing w:val="-7"/>
        </w:rPr>
        <w:t xml:space="preserve"> </w:t>
      </w:r>
      <w:r>
        <w:t>method</w:t>
      </w:r>
      <w:r>
        <w:rPr>
          <w:spacing w:val="-9"/>
        </w:rPr>
        <w:t xml:space="preserve"> </w:t>
      </w:r>
      <w:r>
        <w:t>is</w:t>
      </w:r>
      <w:r>
        <w:rPr>
          <w:spacing w:val="-9"/>
        </w:rPr>
        <w:t xml:space="preserve"> </w:t>
      </w:r>
      <w:r>
        <w:t>only</w:t>
      </w:r>
      <w:r>
        <w:rPr>
          <w:spacing w:val="-10"/>
        </w:rPr>
        <w:t xml:space="preserve"> </w:t>
      </w:r>
      <w:r>
        <w:t>to</w:t>
      </w:r>
      <w:r>
        <w:rPr>
          <w:spacing w:val="-7"/>
        </w:rPr>
        <w:t xml:space="preserve"> </w:t>
      </w:r>
      <w:r>
        <w:t>eliminate</w:t>
      </w:r>
      <w:r>
        <w:rPr>
          <w:spacing w:val="-10"/>
        </w:rPr>
        <w:t xml:space="preserve"> </w:t>
      </w:r>
      <w:r>
        <w:t>the</w:t>
      </w:r>
      <w:r>
        <w:rPr>
          <w:spacing w:val="-11"/>
        </w:rPr>
        <w:t xml:space="preserve"> </w:t>
      </w:r>
      <w:r>
        <w:t>use</w:t>
      </w:r>
      <w:r>
        <w:rPr>
          <w:spacing w:val="-9"/>
        </w:rPr>
        <w:t xml:space="preserve"> </w:t>
      </w:r>
      <w:r>
        <w:t>of</w:t>
      </w:r>
      <w:r>
        <w:rPr>
          <w:spacing w:val="-11"/>
        </w:rPr>
        <w:t xml:space="preserve"> </w:t>
      </w:r>
      <w:r>
        <w:t>paper list as finding in these lists if more time taking and inefficient. The check that the ID card belongs to the person holding it is usually a simple visual check that the face of the person corresponds to the photo on the ID</w:t>
      </w:r>
      <w:r>
        <w:rPr>
          <w:spacing w:val="1"/>
        </w:rPr>
        <w:t xml:space="preserve"> </w:t>
      </w:r>
      <w:r>
        <w:t>card.</w:t>
      </w:r>
    </w:p>
    <w:p>
      <w:pPr>
        <w:pStyle w:val="9"/>
        <w:spacing w:before="4"/>
      </w:pPr>
    </w:p>
    <w:p>
      <w:pPr>
        <w:pStyle w:val="9"/>
        <w:spacing w:line="360" w:lineRule="auto"/>
        <w:ind w:left="320" w:right="719"/>
        <w:jc w:val="both"/>
      </w:pPr>
      <w:r>
        <w:t>In this project, our team intends to solve these challenges by integrating the first and the last part of the voting mechanism and implementing it using IoT. This would not only digitize the complete mechanism but also strengthen it by providing reliable solutions to the problems faced currently. Biometrics, as we all know, is the best way to verify a person’s identity. Using biometrics will make the process more secure and is easily achievable.</w:t>
      </w:r>
    </w:p>
    <w:p>
      <w:pPr>
        <w:pStyle w:val="9"/>
        <w:spacing w:before="161" w:line="360" w:lineRule="auto"/>
        <w:ind w:left="320" w:right="717"/>
        <w:jc w:val="both"/>
      </w:pPr>
      <w:r>
        <w:t>The biometrics of the voter is stored in the cloud which can be accessed at all times and locations</w:t>
      </w:r>
      <w:r>
        <w:rPr>
          <w:spacing w:val="-9"/>
        </w:rPr>
        <w:t xml:space="preserve"> </w:t>
      </w:r>
      <w:r>
        <w:t>with</w:t>
      </w:r>
      <w:r>
        <w:rPr>
          <w:spacing w:val="-8"/>
        </w:rPr>
        <w:t xml:space="preserve"> </w:t>
      </w:r>
      <w:r>
        <w:t>ease</w:t>
      </w:r>
      <w:r>
        <w:rPr>
          <w:spacing w:val="-9"/>
        </w:rPr>
        <w:t xml:space="preserve"> </w:t>
      </w:r>
      <w:r>
        <w:t>using</w:t>
      </w:r>
      <w:r>
        <w:rPr>
          <w:spacing w:val="-8"/>
        </w:rPr>
        <w:t xml:space="preserve"> </w:t>
      </w:r>
      <w:r>
        <w:t>the</w:t>
      </w:r>
      <w:r>
        <w:rPr>
          <w:spacing w:val="-9"/>
        </w:rPr>
        <w:t xml:space="preserve"> </w:t>
      </w:r>
      <w:r>
        <w:t>internet</w:t>
      </w:r>
      <w:r>
        <w:rPr>
          <w:spacing w:val="-8"/>
        </w:rPr>
        <w:t xml:space="preserve"> </w:t>
      </w:r>
      <w:r>
        <w:t>and</w:t>
      </w:r>
      <w:r>
        <w:rPr>
          <w:spacing w:val="-9"/>
        </w:rPr>
        <w:t xml:space="preserve"> </w:t>
      </w:r>
      <w:r>
        <w:t>Raspberry</w:t>
      </w:r>
      <w:r>
        <w:rPr>
          <w:spacing w:val="-9"/>
        </w:rPr>
        <w:t xml:space="preserve"> </w:t>
      </w:r>
      <w:r>
        <w:t>Pi.</w:t>
      </w:r>
      <w:r>
        <w:rPr>
          <w:spacing w:val="-8"/>
        </w:rPr>
        <w:t xml:space="preserve"> </w:t>
      </w:r>
      <w:r>
        <w:t>This</w:t>
      </w:r>
      <w:r>
        <w:rPr>
          <w:spacing w:val="-11"/>
        </w:rPr>
        <w:t xml:space="preserve"> </w:t>
      </w:r>
      <w:r>
        <w:t>automated</w:t>
      </w:r>
      <w:r>
        <w:rPr>
          <w:spacing w:val="-9"/>
        </w:rPr>
        <w:t xml:space="preserve"> </w:t>
      </w:r>
      <w:r>
        <w:t>approach</w:t>
      </w:r>
      <w:r>
        <w:rPr>
          <w:spacing w:val="-9"/>
        </w:rPr>
        <w:t xml:space="preserve"> </w:t>
      </w:r>
      <w:r>
        <w:t>solves</w:t>
      </w:r>
      <w:r>
        <w:rPr>
          <w:spacing w:val="-8"/>
        </w:rPr>
        <w:t xml:space="preserve"> </w:t>
      </w:r>
      <w:r>
        <w:t>all the problems to a large extent. It alleviates the painful process that involves manual labor and makes the overall structure for verification more seamless and</w:t>
      </w:r>
      <w:r>
        <w:rPr>
          <w:spacing w:val="-7"/>
        </w:rPr>
        <w:t xml:space="preserve"> </w:t>
      </w:r>
      <w:r>
        <w:t>efficient.</w:t>
      </w:r>
    </w:p>
    <w:p>
      <w:pPr>
        <w:spacing w:after="0" w:line="360" w:lineRule="auto"/>
        <w:jc w:val="both"/>
        <w:sectPr>
          <w:pgSz w:w="11910" w:h="16840"/>
          <w:pgMar w:top="1520" w:right="720" w:bottom="1380" w:left="1480" w:header="729" w:footer="1191" w:gutter="0"/>
          <w:cols w:space="720" w:num="1"/>
        </w:sectPr>
      </w:pPr>
    </w:p>
    <w:p>
      <w:pPr>
        <w:pStyle w:val="3"/>
        <w:numPr>
          <w:ilvl w:val="1"/>
          <w:numId w:val="3"/>
        </w:numPr>
        <w:tabs>
          <w:tab w:val="left" w:pos="951"/>
          <w:tab w:val="left" w:pos="952"/>
        </w:tabs>
        <w:spacing w:before="87" w:after="0" w:line="240" w:lineRule="auto"/>
        <w:ind w:left="951" w:right="0" w:hanging="723"/>
        <w:jc w:val="left"/>
      </w:pPr>
      <w:bookmarkStart w:id="4" w:name="_TOC_250016"/>
      <w:bookmarkEnd w:id="4"/>
      <w:r>
        <w:t>Literature Survey</w:t>
      </w:r>
    </w:p>
    <w:p>
      <w:pPr>
        <w:pStyle w:val="9"/>
        <w:spacing w:before="185" w:line="360" w:lineRule="auto"/>
        <w:ind w:left="229" w:right="717"/>
        <w:jc w:val="both"/>
      </w:pPr>
      <w:r>
        <w:t>To understand the need of the said model and the amount of progress already made in this field, we went through a lot of pre-existing works. These works in the given field were a great motivation to give an idea of the current state of the model with all its pros and</w:t>
      </w:r>
      <w:r>
        <w:rPr>
          <w:spacing w:val="-21"/>
        </w:rPr>
        <w:t xml:space="preserve"> </w:t>
      </w:r>
      <w:r>
        <w:t>flaws. Few of them are stated below along with their advantages and</w:t>
      </w:r>
      <w:r>
        <w:rPr>
          <w:spacing w:val="-5"/>
        </w:rPr>
        <w:t xml:space="preserve"> </w:t>
      </w:r>
      <w:r>
        <w:t>disadvantages:</w:t>
      </w:r>
    </w:p>
    <w:p>
      <w:pPr>
        <w:pStyle w:val="21"/>
        <w:numPr>
          <w:ilvl w:val="2"/>
          <w:numId w:val="3"/>
        </w:numPr>
        <w:tabs>
          <w:tab w:val="left" w:pos="1041"/>
        </w:tabs>
        <w:spacing w:before="161" w:after="0" w:line="360" w:lineRule="auto"/>
        <w:ind w:left="1040" w:right="719" w:hanging="360"/>
        <w:jc w:val="both"/>
        <w:rPr>
          <w:sz w:val="24"/>
        </w:rPr>
      </w:pPr>
      <w:r>
        <w:rPr>
          <w:b/>
          <w:sz w:val="24"/>
        </w:rPr>
        <w:t xml:space="preserve">1. </w:t>
      </w:r>
      <w:r>
        <w:rPr>
          <w:sz w:val="24"/>
        </w:rPr>
        <w:t>“Implementation of Blockchain for Fair Polling System” by Anubhav Mishra, Anuroop Mishra, Abhyudya Bajpai and Abhinav</w:t>
      </w:r>
      <w:r>
        <w:rPr>
          <w:spacing w:val="-1"/>
          <w:sz w:val="24"/>
        </w:rPr>
        <w:t xml:space="preserve"> </w:t>
      </w:r>
      <w:r>
        <w:rPr>
          <w:sz w:val="24"/>
        </w:rPr>
        <w:t>Mishra.</w:t>
      </w:r>
    </w:p>
    <w:p>
      <w:pPr>
        <w:pStyle w:val="6"/>
        <w:numPr>
          <w:ilvl w:val="3"/>
          <w:numId w:val="3"/>
        </w:numPr>
        <w:tabs>
          <w:tab w:val="left" w:pos="1312"/>
        </w:tabs>
        <w:spacing w:before="2" w:after="0" w:line="240" w:lineRule="auto"/>
        <w:ind w:left="1311" w:right="0" w:hanging="272"/>
        <w:jc w:val="both"/>
      </w:pPr>
      <w:r>
        <w:t>Advantages:</w:t>
      </w:r>
    </w:p>
    <w:p>
      <w:pPr>
        <w:pStyle w:val="9"/>
        <w:spacing w:before="134"/>
        <w:ind w:left="1220"/>
        <w:jc w:val="both"/>
      </w:pPr>
      <w:r>
        <w:rPr>
          <w:b/>
        </w:rPr>
        <w:t xml:space="preserve">i.) </w:t>
      </w:r>
      <w:r>
        <w:t>Lay’s layout of a complete digital voting mechanism.</w:t>
      </w:r>
    </w:p>
    <w:p>
      <w:pPr>
        <w:pStyle w:val="9"/>
        <w:spacing w:before="10"/>
        <w:rPr>
          <w:sz w:val="25"/>
        </w:rPr>
      </w:pPr>
    </w:p>
    <w:p>
      <w:pPr>
        <w:pStyle w:val="9"/>
        <w:ind w:left="1220"/>
        <w:jc w:val="both"/>
      </w:pPr>
      <w:r>
        <w:rPr>
          <w:b/>
        </w:rPr>
        <w:t xml:space="preserve">ii.) </w:t>
      </w:r>
      <w:r>
        <w:t>Describes all the technologies that can be used for this in detail</w:t>
      </w:r>
    </w:p>
    <w:p>
      <w:pPr>
        <w:pStyle w:val="9"/>
        <w:spacing w:before="1"/>
        <w:rPr>
          <w:sz w:val="26"/>
        </w:rPr>
      </w:pPr>
    </w:p>
    <w:p>
      <w:pPr>
        <w:pStyle w:val="9"/>
        <w:spacing w:line="360" w:lineRule="auto"/>
        <w:ind w:left="1040" w:right="735" w:firstLine="180"/>
      </w:pPr>
      <w:r>
        <w:rPr>
          <w:b/>
        </w:rPr>
        <w:t xml:space="preserve">iii.) </w:t>
      </w:r>
      <w:r>
        <w:t>Presents improved alternative for all three parts of polling: Identification; Vote Casting; Authentication.</w:t>
      </w:r>
    </w:p>
    <w:p>
      <w:pPr>
        <w:pStyle w:val="6"/>
        <w:numPr>
          <w:ilvl w:val="3"/>
          <w:numId w:val="3"/>
        </w:numPr>
        <w:tabs>
          <w:tab w:val="left" w:pos="1312"/>
        </w:tabs>
        <w:spacing w:before="161" w:after="0" w:line="240" w:lineRule="auto"/>
        <w:ind w:left="1311" w:right="0" w:hanging="272"/>
        <w:jc w:val="left"/>
      </w:pPr>
      <w:r>
        <w:t>Limitation:</w:t>
      </w:r>
    </w:p>
    <w:p>
      <w:pPr>
        <w:pStyle w:val="9"/>
        <w:spacing w:before="136" w:line="360" w:lineRule="auto"/>
        <w:ind w:left="1040" w:right="735" w:firstLine="120"/>
      </w:pPr>
      <w:r>
        <w:rPr>
          <w:b/>
        </w:rPr>
        <w:t xml:space="preserve">i.) </w:t>
      </w:r>
      <w:r>
        <w:t>Presents only a broader overlook of digital identification and authentication with more focus on the vote casting part.</w:t>
      </w:r>
    </w:p>
    <w:p>
      <w:pPr>
        <w:pStyle w:val="9"/>
        <w:spacing w:before="158" w:line="360" w:lineRule="auto"/>
        <w:ind w:left="1040" w:right="735" w:firstLine="120"/>
      </w:pPr>
      <w:r>
        <w:rPr>
          <w:b/>
        </w:rPr>
        <w:t xml:space="preserve">ii) </w:t>
      </w:r>
      <w:r>
        <w:t>Doesn’t discuss all the deeper aspects of all the hardware and software components.</w:t>
      </w:r>
    </w:p>
    <w:p>
      <w:pPr>
        <w:pStyle w:val="21"/>
        <w:numPr>
          <w:ilvl w:val="2"/>
          <w:numId w:val="3"/>
        </w:numPr>
        <w:tabs>
          <w:tab w:val="left" w:pos="1041"/>
        </w:tabs>
        <w:spacing w:before="161" w:after="0" w:line="360" w:lineRule="auto"/>
        <w:ind w:left="1040" w:right="718" w:hanging="360"/>
        <w:jc w:val="left"/>
        <w:rPr>
          <w:sz w:val="24"/>
        </w:rPr>
      </w:pPr>
      <w:r>
        <w:rPr>
          <w:b/>
          <w:sz w:val="24"/>
        </w:rPr>
        <w:t xml:space="preserve">2. </w:t>
      </w:r>
      <w:r>
        <w:rPr>
          <w:sz w:val="24"/>
        </w:rPr>
        <w:t>“IoT Based Biometric Implementation on Raspberry Pi” by Dhvani Shah and Vinayak</w:t>
      </w:r>
      <w:r>
        <w:rPr>
          <w:spacing w:val="-1"/>
          <w:sz w:val="24"/>
        </w:rPr>
        <w:t xml:space="preserve"> </w:t>
      </w:r>
      <w:r>
        <w:rPr>
          <w:sz w:val="24"/>
        </w:rPr>
        <w:t>Haradi.</w:t>
      </w:r>
    </w:p>
    <w:p>
      <w:pPr>
        <w:pStyle w:val="6"/>
        <w:numPr>
          <w:ilvl w:val="3"/>
          <w:numId w:val="3"/>
        </w:numPr>
        <w:tabs>
          <w:tab w:val="left" w:pos="1312"/>
        </w:tabs>
        <w:spacing w:before="2" w:after="0" w:line="240" w:lineRule="auto"/>
        <w:ind w:left="1311" w:right="0" w:hanging="272"/>
        <w:jc w:val="left"/>
      </w:pPr>
      <w:r>
        <w:t>Advantages:</w:t>
      </w:r>
    </w:p>
    <w:p>
      <w:pPr>
        <w:pStyle w:val="9"/>
        <w:spacing w:before="137"/>
        <w:ind w:left="1160"/>
      </w:pPr>
      <w:r>
        <w:rPr>
          <w:b/>
        </w:rPr>
        <w:t xml:space="preserve">i.) </w:t>
      </w:r>
      <w:r>
        <w:t>Gives profound knowledge of all the components and requirements.</w:t>
      </w:r>
    </w:p>
    <w:p>
      <w:pPr>
        <w:pStyle w:val="9"/>
        <w:spacing w:before="10"/>
        <w:rPr>
          <w:sz w:val="25"/>
        </w:rPr>
      </w:pPr>
    </w:p>
    <w:p>
      <w:pPr>
        <w:pStyle w:val="9"/>
        <w:ind w:left="1160"/>
      </w:pPr>
      <w:r>
        <w:rPr>
          <w:b/>
        </w:rPr>
        <w:t xml:space="preserve">ii.) </w:t>
      </w:r>
      <w:r>
        <w:t>Provides outline of complete mechanism.</w:t>
      </w:r>
    </w:p>
    <w:p>
      <w:pPr>
        <w:pStyle w:val="9"/>
        <w:spacing w:before="10"/>
        <w:rPr>
          <w:sz w:val="25"/>
        </w:rPr>
      </w:pPr>
    </w:p>
    <w:p>
      <w:pPr>
        <w:pStyle w:val="9"/>
        <w:ind w:left="1160"/>
      </w:pPr>
      <w:r>
        <w:rPr>
          <w:b/>
        </w:rPr>
        <w:t xml:space="preserve">iii.) </w:t>
      </w:r>
      <w:r>
        <w:t>Strengthens security of the model by using AES-256 encryption techniques.</w:t>
      </w:r>
    </w:p>
    <w:p>
      <w:pPr>
        <w:pStyle w:val="9"/>
        <w:spacing w:before="1"/>
        <w:rPr>
          <w:sz w:val="26"/>
        </w:rPr>
      </w:pPr>
    </w:p>
    <w:p>
      <w:pPr>
        <w:pStyle w:val="6"/>
        <w:numPr>
          <w:ilvl w:val="3"/>
          <w:numId w:val="3"/>
        </w:numPr>
        <w:tabs>
          <w:tab w:val="left" w:pos="1312"/>
        </w:tabs>
        <w:spacing w:before="0" w:after="0" w:line="240" w:lineRule="auto"/>
        <w:ind w:left="1311" w:right="0" w:hanging="272"/>
        <w:jc w:val="left"/>
      </w:pPr>
      <w:r>
        <w:t>Limitation:</w:t>
      </w:r>
    </w:p>
    <w:p>
      <w:pPr>
        <w:pStyle w:val="9"/>
        <w:spacing w:before="136"/>
        <w:ind w:left="1160"/>
      </w:pPr>
      <w:r>
        <w:rPr>
          <w:b/>
        </w:rPr>
        <w:t xml:space="preserve">i.) </w:t>
      </w:r>
      <w:r>
        <w:t>Depends totally upon a single biometric trait i.e., fingerprint.</w:t>
      </w:r>
    </w:p>
    <w:p>
      <w:pPr>
        <w:pStyle w:val="9"/>
        <w:spacing w:before="10"/>
        <w:rPr>
          <w:sz w:val="25"/>
        </w:rPr>
      </w:pPr>
    </w:p>
    <w:p>
      <w:pPr>
        <w:pStyle w:val="9"/>
        <w:ind w:left="1160"/>
      </w:pPr>
      <w:r>
        <w:rPr>
          <w:b/>
        </w:rPr>
        <w:t xml:space="preserve">ii.) </w:t>
      </w:r>
      <w:r>
        <w:t>Lack of two-factor authentication raises security concerns.</w:t>
      </w:r>
    </w:p>
    <w:p>
      <w:pPr>
        <w:pStyle w:val="9"/>
        <w:spacing w:before="10"/>
        <w:rPr>
          <w:sz w:val="25"/>
        </w:rPr>
      </w:pPr>
    </w:p>
    <w:p>
      <w:pPr>
        <w:pStyle w:val="21"/>
        <w:numPr>
          <w:ilvl w:val="2"/>
          <w:numId w:val="3"/>
        </w:numPr>
        <w:tabs>
          <w:tab w:val="left" w:pos="1041"/>
        </w:tabs>
        <w:spacing w:before="1" w:after="0" w:line="360" w:lineRule="auto"/>
        <w:ind w:left="1040" w:right="722" w:hanging="360"/>
        <w:jc w:val="left"/>
        <w:rPr>
          <w:sz w:val="24"/>
        </w:rPr>
      </w:pPr>
      <w:r>
        <w:rPr>
          <w:b/>
          <w:sz w:val="24"/>
        </w:rPr>
        <w:t xml:space="preserve">3. </w:t>
      </w:r>
      <w:r>
        <w:rPr>
          <w:sz w:val="24"/>
        </w:rPr>
        <w:t>“A Novel Design of Electronic Voting System Using Fingerprint” by Ashok Kumar D and Ummal Sariba Begum</w:t>
      </w:r>
      <w:r>
        <w:rPr>
          <w:spacing w:val="-3"/>
          <w:sz w:val="24"/>
        </w:rPr>
        <w:t xml:space="preserve"> </w:t>
      </w:r>
      <w:r>
        <w:rPr>
          <w:sz w:val="24"/>
        </w:rPr>
        <w:t>T.</w:t>
      </w:r>
    </w:p>
    <w:p>
      <w:pPr>
        <w:spacing w:after="0" w:line="360" w:lineRule="auto"/>
        <w:jc w:val="left"/>
        <w:rPr>
          <w:sz w:val="24"/>
        </w:rPr>
        <w:sectPr>
          <w:pgSz w:w="11910" w:h="16840"/>
          <w:pgMar w:top="1520" w:right="720" w:bottom="1380" w:left="1480" w:header="729" w:footer="1191" w:gutter="0"/>
          <w:cols w:space="720" w:num="1"/>
        </w:sectPr>
      </w:pPr>
    </w:p>
    <w:p>
      <w:pPr>
        <w:pStyle w:val="6"/>
        <w:numPr>
          <w:ilvl w:val="3"/>
          <w:numId w:val="3"/>
        </w:numPr>
        <w:tabs>
          <w:tab w:val="left" w:pos="1312"/>
        </w:tabs>
        <w:spacing w:before="90" w:after="0" w:line="240" w:lineRule="auto"/>
        <w:ind w:left="1311" w:right="0" w:hanging="272"/>
        <w:jc w:val="left"/>
      </w:pPr>
      <w:r>
        <w:t>Advantages:</w:t>
      </w:r>
    </w:p>
    <w:p>
      <w:pPr>
        <w:pStyle w:val="9"/>
        <w:spacing w:before="136"/>
        <w:ind w:left="1160"/>
      </w:pPr>
      <w:r>
        <w:t>i.) Uses biometrics for identification and explains the working of process clearly.</w:t>
      </w:r>
    </w:p>
    <w:p>
      <w:pPr>
        <w:pStyle w:val="9"/>
        <w:rPr>
          <w:sz w:val="26"/>
        </w:rPr>
      </w:pPr>
    </w:p>
    <w:p>
      <w:pPr>
        <w:pStyle w:val="6"/>
        <w:numPr>
          <w:ilvl w:val="3"/>
          <w:numId w:val="3"/>
        </w:numPr>
        <w:tabs>
          <w:tab w:val="left" w:pos="1312"/>
        </w:tabs>
        <w:spacing w:before="0" w:after="0" w:line="240" w:lineRule="auto"/>
        <w:ind w:left="1311" w:right="0" w:hanging="272"/>
        <w:jc w:val="left"/>
      </w:pPr>
      <w:r>
        <w:t>Limitation:</w:t>
      </w:r>
    </w:p>
    <w:p>
      <w:pPr>
        <w:pStyle w:val="9"/>
        <w:spacing w:before="134"/>
        <w:ind w:left="1160"/>
      </w:pPr>
      <w:r>
        <w:t>i.) Lack of two-factor authentication raises security concerns.</w:t>
      </w:r>
    </w:p>
    <w:p>
      <w:pPr>
        <w:pStyle w:val="9"/>
        <w:spacing w:before="139" w:line="360" w:lineRule="auto"/>
        <w:ind w:left="1040" w:right="712" w:firstLine="120"/>
      </w:pPr>
      <w:r>
        <w:t>ii.)</w:t>
      </w:r>
      <w:r>
        <w:rPr>
          <w:spacing w:val="-15"/>
        </w:rPr>
        <w:t xml:space="preserve"> </w:t>
      </w:r>
      <w:r>
        <w:t>Does</w:t>
      </w:r>
      <w:r>
        <w:rPr>
          <w:spacing w:val="-13"/>
        </w:rPr>
        <w:t xml:space="preserve"> </w:t>
      </w:r>
      <w:r>
        <w:t>not</w:t>
      </w:r>
      <w:r>
        <w:rPr>
          <w:spacing w:val="-13"/>
        </w:rPr>
        <w:t xml:space="preserve"> </w:t>
      </w:r>
      <w:r>
        <w:t>uses</w:t>
      </w:r>
      <w:r>
        <w:rPr>
          <w:spacing w:val="-14"/>
        </w:rPr>
        <w:t xml:space="preserve"> </w:t>
      </w:r>
      <w:r>
        <w:t>any</w:t>
      </w:r>
      <w:r>
        <w:rPr>
          <w:spacing w:val="-13"/>
        </w:rPr>
        <w:t xml:space="preserve"> </w:t>
      </w:r>
      <w:r>
        <w:t>technology</w:t>
      </w:r>
      <w:r>
        <w:rPr>
          <w:spacing w:val="-13"/>
        </w:rPr>
        <w:t xml:space="preserve"> </w:t>
      </w:r>
      <w:r>
        <w:t>like</w:t>
      </w:r>
      <w:r>
        <w:rPr>
          <w:spacing w:val="-15"/>
        </w:rPr>
        <w:t xml:space="preserve"> </w:t>
      </w:r>
      <w:r>
        <w:t>IoT</w:t>
      </w:r>
      <w:r>
        <w:rPr>
          <w:spacing w:val="-14"/>
        </w:rPr>
        <w:t xml:space="preserve"> </w:t>
      </w:r>
      <w:r>
        <w:t>which</w:t>
      </w:r>
      <w:r>
        <w:rPr>
          <w:spacing w:val="-11"/>
        </w:rPr>
        <w:t xml:space="preserve"> </w:t>
      </w:r>
      <w:r>
        <w:t>raises</w:t>
      </w:r>
      <w:r>
        <w:rPr>
          <w:spacing w:val="-14"/>
        </w:rPr>
        <w:t xml:space="preserve"> </w:t>
      </w:r>
      <w:r>
        <w:t>questions</w:t>
      </w:r>
      <w:r>
        <w:rPr>
          <w:spacing w:val="-13"/>
        </w:rPr>
        <w:t xml:space="preserve"> </w:t>
      </w:r>
      <w:r>
        <w:t>about</w:t>
      </w:r>
      <w:r>
        <w:rPr>
          <w:spacing w:val="-13"/>
        </w:rPr>
        <w:t xml:space="preserve"> </w:t>
      </w:r>
      <w:r>
        <w:t>availability of the storage database at all</w:t>
      </w:r>
      <w:r>
        <w:rPr>
          <w:spacing w:val="-3"/>
        </w:rPr>
        <w:t xml:space="preserve"> </w:t>
      </w:r>
      <w:r>
        <w:t>locations.</w:t>
      </w:r>
    </w:p>
    <w:p>
      <w:pPr>
        <w:pStyle w:val="3"/>
        <w:numPr>
          <w:ilvl w:val="1"/>
          <w:numId w:val="3"/>
        </w:numPr>
        <w:tabs>
          <w:tab w:val="left" w:pos="881"/>
        </w:tabs>
        <w:spacing w:before="164" w:after="0" w:line="240" w:lineRule="auto"/>
        <w:ind w:left="880" w:right="0" w:hanging="561"/>
        <w:jc w:val="left"/>
      </w:pPr>
      <w:bookmarkStart w:id="5" w:name="_TOC_250015"/>
      <w:bookmarkEnd w:id="5"/>
      <w:r>
        <w:t>Limitations of the Current Work</w:t>
      </w:r>
    </w:p>
    <w:p>
      <w:pPr>
        <w:pStyle w:val="9"/>
        <w:spacing w:before="6"/>
        <w:rPr>
          <w:b/>
          <w:sz w:val="29"/>
        </w:rPr>
      </w:pPr>
    </w:p>
    <w:p>
      <w:pPr>
        <w:pStyle w:val="9"/>
        <w:spacing w:before="1" w:line="360" w:lineRule="auto"/>
        <w:ind w:left="320" w:right="716"/>
        <w:jc w:val="both"/>
      </w:pPr>
      <w:r>
        <w:t>The election is an important part of any democracy, and it’s important to ensure that this process is made as seamless as possible, both for the voters and the people involved in setting up the process. There are certain problems with our conventional systems, some of which are discussed below</w:t>
      </w:r>
    </w:p>
    <w:p>
      <w:pPr>
        <w:pStyle w:val="9"/>
        <w:spacing w:before="6"/>
      </w:pPr>
    </w:p>
    <w:p>
      <w:pPr>
        <w:pStyle w:val="21"/>
        <w:numPr>
          <w:ilvl w:val="0"/>
          <w:numId w:val="4"/>
        </w:numPr>
        <w:tabs>
          <w:tab w:val="left" w:pos="1041"/>
        </w:tabs>
        <w:spacing w:before="1" w:after="0" w:line="355" w:lineRule="auto"/>
        <w:ind w:left="1040" w:right="717" w:hanging="360"/>
        <w:jc w:val="both"/>
        <w:rPr>
          <w:sz w:val="24"/>
        </w:rPr>
      </w:pPr>
      <w:r>
        <w:rPr>
          <w:sz w:val="24"/>
        </w:rPr>
        <w:t>One of the biggest problems with the conventional system is that they are not biometric-enabled, and thus leave room for spoofing identity, as well as</w:t>
      </w:r>
      <w:r>
        <w:rPr>
          <w:spacing w:val="-41"/>
          <w:sz w:val="24"/>
        </w:rPr>
        <w:t xml:space="preserve"> </w:t>
      </w:r>
      <w:r>
        <w:rPr>
          <w:sz w:val="24"/>
        </w:rPr>
        <w:t>potentially recasting</w:t>
      </w:r>
      <w:r>
        <w:rPr>
          <w:spacing w:val="-1"/>
          <w:sz w:val="24"/>
        </w:rPr>
        <w:t xml:space="preserve"> </w:t>
      </w:r>
      <w:r>
        <w:rPr>
          <w:sz w:val="24"/>
        </w:rPr>
        <w:t>votes.</w:t>
      </w:r>
    </w:p>
    <w:p>
      <w:pPr>
        <w:pStyle w:val="21"/>
        <w:numPr>
          <w:ilvl w:val="0"/>
          <w:numId w:val="4"/>
        </w:numPr>
        <w:tabs>
          <w:tab w:val="left" w:pos="1040"/>
          <w:tab w:val="left" w:pos="1041"/>
        </w:tabs>
        <w:spacing w:before="5" w:after="0" w:line="240" w:lineRule="auto"/>
        <w:ind w:left="1040" w:right="0" w:hanging="361"/>
        <w:jc w:val="left"/>
        <w:rPr>
          <w:sz w:val="24"/>
        </w:rPr>
      </w:pPr>
      <w:r>
        <w:rPr>
          <w:sz w:val="24"/>
        </w:rPr>
        <w:t>Requires manual checking of the recasting of</w:t>
      </w:r>
      <w:r>
        <w:rPr>
          <w:spacing w:val="-4"/>
          <w:sz w:val="24"/>
        </w:rPr>
        <w:t xml:space="preserve"> </w:t>
      </w:r>
      <w:r>
        <w:rPr>
          <w:sz w:val="24"/>
        </w:rPr>
        <w:t>votes.</w:t>
      </w:r>
    </w:p>
    <w:p>
      <w:pPr>
        <w:pStyle w:val="21"/>
        <w:numPr>
          <w:ilvl w:val="0"/>
          <w:numId w:val="4"/>
        </w:numPr>
        <w:tabs>
          <w:tab w:val="left" w:pos="1040"/>
          <w:tab w:val="left" w:pos="1041"/>
        </w:tabs>
        <w:spacing w:before="138" w:after="0" w:line="240" w:lineRule="auto"/>
        <w:ind w:left="1040" w:right="0" w:hanging="361"/>
        <w:jc w:val="left"/>
        <w:rPr>
          <w:sz w:val="24"/>
        </w:rPr>
      </w:pPr>
      <w:r>
        <w:rPr>
          <w:sz w:val="24"/>
        </w:rPr>
        <w:t>Requires manual verification of identity involving paperwork</w:t>
      </w:r>
      <w:r>
        <w:rPr>
          <w:spacing w:val="-3"/>
          <w:sz w:val="24"/>
        </w:rPr>
        <w:t xml:space="preserve"> </w:t>
      </w:r>
      <w:r>
        <w:rPr>
          <w:sz w:val="24"/>
        </w:rPr>
        <w:t>etc.</w:t>
      </w:r>
    </w:p>
    <w:p>
      <w:pPr>
        <w:pStyle w:val="21"/>
        <w:numPr>
          <w:ilvl w:val="0"/>
          <w:numId w:val="4"/>
        </w:numPr>
        <w:tabs>
          <w:tab w:val="left" w:pos="1040"/>
          <w:tab w:val="left" w:pos="1041"/>
        </w:tabs>
        <w:spacing w:before="138" w:after="0" w:line="240" w:lineRule="auto"/>
        <w:ind w:left="1040" w:right="0" w:hanging="361"/>
        <w:jc w:val="left"/>
        <w:rPr>
          <w:sz w:val="24"/>
        </w:rPr>
      </w:pPr>
      <w:r>
        <w:rPr>
          <w:sz w:val="24"/>
        </w:rPr>
        <w:t>All of these manual works are prone to the occasional human</w:t>
      </w:r>
      <w:r>
        <w:rPr>
          <w:spacing w:val="-6"/>
          <w:sz w:val="24"/>
        </w:rPr>
        <w:t xml:space="preserve"> </w:t>
      </w:r>
      <w:r>
        <w:rPr>
          <w:sz w:val="24"/>
        </w:rPr>
        <w:t>error.</w:t>
      </w:r>
    </w:p>
    <w:p>
      <w:pPr>
        <w:pStyle w:val="21"/>
        <w:numPr>
          <w:ilvl w:val="0"/>
          <w:numId w:val="4"/>
        </w:numPr>
        <w:tabs>
          <w:tab w:val="left" w:pos="1040"/>
          <w:tab w:val="left" w:pos="1041"/>
        </w:tabs>
        <w:spacing w:before="136" w:after="0" w:line="240" w:lineRule="auto"/>
        <w:ind w:left="1040" w:right="0" w:hanging="361"/>
        <w:jc w:val="left"/>
        <w:rPr>
          <w:sz w:val="24"/>
        </w:rPr>
      </w:pPr>
      <w:r>
        <w:rPr>
          <w:sz w:val="24"/>
        </w:rPr>
        <w:t>Increased time consumption leads to large queues and unnecessary</w:t>
      </w:r>
      <w:r>
        <w:rPr>
          <w:spacing w:val="-3"/>
          <w:sz w:val="24"/>
        </w:rPr>
        <w:t xml:space="preserve"> </w:t>
      </w:r>
      <w:r>
        <w:rPr>
          <w:sz w:val="24"/>
        </w:rPr>
        <w:t>delays.</w:t>
      </w:r>
    </w:p>
    <w:p>
      <w:pPr>
        <w:pStyle w:val="21"/>
        <w:numPr>
          <w:ilvl w:val="0"/>
          <w:numId w:val="4"/>
        </w:numPr>
        <w:tabs>
          <w:tab w:val="left" w:pos="1040"/>
          <w:tab w:val="left" w:pos="1041"/>
        </w:tabs>
        <w:spacing w:before="138" w:after="0" w:line="240" w:lineRule="auto"/>
        <w:ind w:left="1040" w:right="0" w:hanging="361"/>
        <w:jc w:val="left"/>
        <w:rPr>
          <w:sz w:val="24"/>
        </w:rPr>
      </w:pPr>
      <w:r>
        <w:rPr>
          <w:sz w:val="24"/>
        </w:rPr>
        <w:t>Paperwork and manual checking restrict the polling location for each</w:t>
      </w:r>
      <w:r>
        <w:rPr>
          <w:spacing w:val="-3"/>
          <w:sz w:val="24"/>
        </w:rPr>
        <w:t xml:space="preserve"> </w:t>
      </w:r>
      <w:r>
        <w:rPr>
          <w:sz w:val="24"/>
        </w:rPr>
        <w:t>voter.</w:t>
      </w:r>
    </w:p>
    <w:p>
      <w:pPr>
        <w:pStyle w:val="21"/>
        <w:numPr>
          <w:ilvl w:val="0"/>
          <w:numId w:val="4"/>
        </w:numPr>
        <w:tabs>
          <w:tab w:val="left" w:pos="1040"/>
          <w:tab w:val="left" w:pos="1041"/>
        </w:tabs>
        <w:spacing w:before="138" w:after="0" w:line="350" w:lineRule="auto"/>
        <w:ind w:left="1040" w:right="722" w:hanging="360"/>
        <w:jc w:val="left"/>
        <w:rPr>
          <w:sz w:val="24"/>
        </w:rPr>
      </w:pPr>
      <w:r>
        <w:rPr>
          <w:sz w:val="24"/>
        </w:rPr>
        <w:t>All the inconvenience and polling location restrictions result in less voting percentages overall in</w:t>
      </w:r>
      <w:r>
        <w:rPr>
          <w:spacing w:val="-1"/>
          <w:sz w:val="24"/>
        </w:rPr>
        <w:t xml:space="preserve"> </w:t>
      </w:r>
      <w:r>
        <w:rPr>
          <w:sz w:val="24"/>
        </w:rPr>
        <w:t>elections</w:t>
      </w:r>
    </w:p>
    <w:p>
      <w:pPr>
        <w:pStyle w:val="9"/>
        <w:spacing w:before="11" w:line="360" w:lineRule="auto"/>
        <w:ind w:left="320" w:right="352"/>
      </w:pPr>
      <w:r>
        <w:t>The aim of this project is to deal with potential issues concerning identification, eligibility, and to remove as much human intervention as possible.</w:t>
      </w:r>
    </w:p>
    <w:p>
      <w:pPr>
        <w:pStyle w:val="9"/>
        <w:spacing w:before="7"/>
      </w:pPr>
    </w:p>
    <w:p>
      <w:pPr>
        <w:pStyle w:val="3"/>
        <w:numPr>
          <w:ilvl w:val="1"/>
          <w:numId w:val="3"/>
        </w:numPr>
        <w:tabs>
          <w:tab w:val="left" w:pos="880"/>
        </w:tabs>
        <w:spacing w:before="0" w:after="0" w:line="240" w:lineRule="auto"/>
        <w:ind w:left="879" w:right="0" w:hanging="560"/>
        <w:jc w:val="left"/>
      </w:pPr>
      <w:bookmarkStart w:id="6" w:name="_TOC_250014"/>
      <w:r>
        <w:t>Problem</w:t>
      </w:r>
      <w:r>
        <w:rPr>
          <w:spacing w:val="1"/>
        </w:rPr>
        <w:t xml:space="preserve"> </w:t>
      </w:r>
      <w:bookmarkEnd w:id="6"/>
      <w:r>
        <w:t>Definition</w:t>
      </w:r>
    </w:p>
    <w:p>
      <w:pPr>
        <w:pStyle w:val="9"/>
        <w:spacing w:before="7"/>
        <w:rPr>
          <w:b/>
          <w:sz w:val="29"/>
        </w:rPr>
      </w:pPr>
    </w:p>
    <w:p>
      <w:pPr>
        <w:pStyle w:val="9"/>
        <w:spacing w:line="360" w:lineRule="auto"/>
        <w:ind w:left="320" w:right="715"/>
        <w:jc w:val="both"/>
      </w:pPr>
      <w:r>
        <w:t>Due to being the largest democracy in the world, the scale of voting in India is colossal. Thus,</w:t>
      </w:r>
      <w:r>
        <w:rPr>
          <w:spacing w:val="-10"/>
        </w:rPr>
        <w:t xml:space="preserve"> </w:t>
      </w:r>
      <w:r>
        <w:t>minuscule</w:t>
      </w:r>
      <w:r>
        <w:rPr>
          <w:spacing w:val="-9"/>
        </w:rPr>
        <w:t xml:space="preserve"> </w:t>
      </w:r>
      <w:r>
        <w:t>issues</w:t>
      </w:r>
      <w:r>
        <w:rPr>
          <w:spacing w:val="-8"/>
        </w:rPr>
        <w:t xml:space="preserve"> </w:t>
      </w:r>
      <w:r>
        <w:t>at</w:t>
      </w:r>
      <w:r>
        <w:rPr>
          <w:spacing w:val="-12"/>
        </w:rPr>
        <w:t xml:space="preserve"> </w:t>
      </w:r>
      <w:r>
        <w:t>low</w:t>
      </w:r>
      <w:r>
        <w:rPr>
          <w:spacing w:val="-9"/>
        </w:rPr>
        <w:t xml:space="preserve"> </w:t>
      </w:r>
      <w:r>
        <w:t>level</w:t>
      </w:r>
      <w:r>
        <w:rPr>
          <w:spacing w:val="-8"/>
        </w:rPr>
        <w:t xml:space="preserve"> </w:t>
      </w:r>
      <w:r>
        <w:t>amalgamate</w:t>
      </w:r>
      <w:r>
        <w:rPr>
          <w:spacing w:val="-11"/>
        </w:rPr>
        <w:t xml:space="preserve"> </w:t>
      </w:r>
      <w:r>
        <w:t>to</w:t>
      </w:r>
      <w:r>
        <w:rPr>
          <w:spacing w:val="-8"/>
        </w:rPr>
        <w:t xml:space="preserve"> </w:t>
      </w:r>
      <w:r>
        <w:t>being</w:t>
      </w:r>
      <w:r>
        <w:rPr>
          <w:spacing w:val="-8"/>
        </w:rPr>
        <w:t xml:space="preserve"> </w:t>
      </w:r>
      <w:r>
        <w:t>bigger</w:t>
      </w:r>
      <w:r>
        <w:rPr>
          <w:spacing w:val="-11"/>
        </w:rPr>
        <w:t xml:space="preserve"> </w:t>
      </w:r>
      <w:r>
        <w:t>problems</w:t>
      </w:r>
      <w:r>
        <w:rPr>
          <w:spacing w:val="-8"/>
        </w:rPr>
        <w:t xml:space="preserve"> </w:t>
      </w:r>
      <w:r>
        <w:t>when</w:t>
      </w:r>
      <w:r>
        <w:rPr>
          <w:spacing w:val="-9"/>
        </w:rPr>
        <w:t xml:space="preserve"> </w:t>
      </w:r>
      <w:r>
        <w:t>considered for the whole country. Currently, the voting system in India deals with these issues mostly due</w:t>
      </w:r>
      <w:r>
        <w:rPr>
          <w:spacing w:val="25"/>
        </w:rPr>
        <w:t xml:space="preserve"> </w:t>
      </w:r>
      <w:r>
        <w:t>to</w:t>
      </w:r>
      <w:r>
        <w:rPr>
          <w:spacing w:val="28"/>
        </w:rPr>
        <w:t xml:space="preserve"> </w:t>
      </w:r>
      <w:r>
        <w:t>lack</w:t>
      </w:r>
      <w:r>
        <w:rPr>
          <w:spacing w:val="27"/>
        </w:rPr>
        <w:t xml:space="preserve"> </w:t>
      </w:r>
      <w:r>
        <w:t>of</w:t>
      </w:r>
      <w:r>
        <w:rPr>
          <w:spacing w:val="26"/>
        </w:rPr>
        <w:t xml:space="preserve"> </w:t>
      </w:r>
      <w:r>
        <w:t>automation</w:t>
      </w:r>
      <w:r>
        <w:rPr>
          <w:spacing w:val="26"/>
        </w:rPr>
        <w:t xml:space="preserve"> </w:t>
      </w:r>
      <w:r>
        <w:t>in</w:t>
      </w:r>
      <w:r>
        <w:rPr>
          <w:spacing w:val="28"/>
        </w:rPr>
        <w:t xml:space="preserve"> </w:t>
      </w:r>
      <w:r>
        <w:t>the</w:t>
      </w:r>
      <w:r>
        <w:rPr>
          <w:spacing w:val="27"/>
        </w:rPr>
        <w:t xml:space="preserve"> </w:t>
      </w:r>
      <w:r>
        <w:t>process.</w:t>
      </w:r>
      <w:r>
        <w:rPr>
          <w:spacing w:val="27"/>
        </w:rPr>
        <w:t xml:space="preserve"> </w:t>
      </w:r>
      <w:r>
        <w:t>Even</w:t>
      </w:r>
      <w:r>
        <w:rPr>
          <w:spacing w:val="27"/>
        </w:rPr>
        <w:t xml:space="preserve"> </w:t>
      </w:r>
      <w:r>
        <w:t>automating</w:t>
      </w:r>
      <w:r>
        <w:rPr>
          <w:spacing w:val="27"/>
        </w:rPr>
        <w:t xml:space="preserve"> </w:t>
      </w:r>
      <w:r>
        <w:t>a</w:t>
      </w:r>
      <w:r>
        <w:rPr>
          <w:spacing w:val="26"/>
        </w:rPr>
        <w:t xml:space="preserve"> </w:t>
      </w:r>
      <w:r>
        <w:t>few</w:t>
      </w:r>
      <w:r>
        <w:rPr>
          <w:spacing w:val="26"/>
        </w:rPr>
        <w:t xml:space="preserve"> </w:t>
      </w:r>
      <w:r>
        <w:t>parts</w:t>
      </w:r>
      <w:r>
        <w:rPr>
          <w:spacing w:val="27"/>
        </w:rPr>
        <w:t xml:space="preserve"> </w:t>
      </w:r>
      <w:r>
        <w:t>of</w:t>
      </w:r>
      <w:r>
        <w:rPr>
          <w:spacing w:val="26"/>
        </w:rPr>
        <w:t xml:space="preserve"> </w:t>
      </w:r>
      <w:r>
        <w:t>the</w:t>
      </w:r>
      <w:r>
        <w:rPr>
          <w:spacing w:val="27"/>
        </w:rPr>
        <w:t xml:space="preserve"> </w:t>
      </w:r>
      <w:r>
        <w:t>complete</w:t>
      </w:r>
    </w:p>
    <w:p>
      <w:pPr>
        <w:spacing w:after="0" w:line="360" w:lineRule="auto"/>
        <w:jc w:val="both"/>
        <w:sectPr>
          <w:pgSz w:w="11910" w:h="16840"/>
          <w:pgMar w:top="1520" w:right="720" w:bottom="1380" w:left="1480" w:header="729" w:footer="1191" w:gutter="0"/>
          <w:cols w:space="720" w:num="1"/>
        </w:sectPr>
      </w:pPr>
    </w:p>
    <w:p>
      <w:pPr>
        <w:pStyle w:val="9"/>
        <w:spacing w:before="88" w:line="360" w:lineRule="auto"/>
        <w:ind w:left="320" w:right="722"/>
        <w:jc w:val="both"/>
      </w:pPr>
      <w:r>
        <w:t>system can cause drastic changes and improve the reliability and efficiency of the mechanism.</w:t>
      </w:r>
    </w:p>
    <w:p>
      <w:pPr>
        <w:pStyle w:val="9"/>
        <w:spacing w:before="161" w:line="360" w:lineRule="auto"/>
        <w:ind w:left="320" w:right="716"/>
        <w:jc w:val="both"/>
      </w:pPr>
      <w:r>
        <w:t>In the conventional method, at the time of elections, each voter is allotted with a polling booth</w:t>
      </w:r>
      <w:r>
        <w:rPr>
          <w:spacing w:val="-6"/>
        </w:rPr>
        <w:t xml:space="preserve"> </w:t>
      </w:r>
      <w:r>
        <w:t>with</w:t>
      </w:r>
      <w:r>
        <w:rPr>
          <w:spacing w:val="-8"/>
        </w:rPr>
        <w:t xml:space="preserve"> </w:t>
      </w:r>
      <w:r>
        <w:t>the</w:t>
      </w:r>
      <w:r>
        <w:rPr>
          <w:spacing w:val="-7"/>
        </w:rPr>
        <w:t xml:space="preserve"> </w:t>
      </w:r>
      <w:r>
        <w:t>help</w:t>
      </w:r>
      <w:r>
        <w:rPr>
          <w:spacing w:val="-6"/>
        </w:rPr>
        <w:t xml:space="preserve"> </w:t>
      </w:r>
      <w:r>
        <w:t>of</w:t>
      </w:r>
      <w:r>
        <w:rPr>
          <w:spacing w:val="-7"/>
        </w:rPr>
        <w:t xml:space="preserve"> </w:t>
      </w:r>
      <w:r>
        <w:t>his/her</w:t>
      </w:r>
      <w:r>
        <w:rPr>
          <w:spacing w:val="-7"/>
        </w:rPr>
        <w:t xml:space="preserve"> </w:t>
      </w:r>
      <w:r>
        <w:t>voter</w:t>
      </w:r>
      <w:r>
        <w:rPr>
          <w:spacing w:val="-7"/>
        </w:rPr>
        <w:t xml:space="preserve"> </w:t>
      </w:r>
      <w:r>
        <w:t>id.</w:t>
      </w:r>
      <w:r>
        <w:rPr>
          <w:spacing w:val="-6"/>
        </w:rPr>
        <w:t xml:space="preserve"> </w:t>
      </w:r>
      <w:r>
        <w:t>The</w:t>
      </w:r>
      <w:r>
        <w:rPr>
          <w:spacing w:val="-7"/>
        </w:rPr>
        <w:t xml:space="preserve"> </w:t>
      </w:r>
      <w:r>
        <w:t>polling</w:t>
      </w:r>
      <w:r>
        <w:rPr>
          <w:spacing w:val="-11"/>
        </w:rPr>
        <w:t xml:space="preserve"> </w:t>
      </w:r>
      <w:r>
        <w:t>officials</w:t>
      </w:r>
      <w:r>
        <w:rPr>
          <w:spacing w:val="-6"/>
        </w:rPr>
        <w:t xml:space="preserve"> </w:t>
      </w:r>
      <w:r>
        <w:t>at</w:t>
      </w:r>
      <w:r>
        <w:rPr>
          <w:spacing w:val="-6"/>
        </w:rPr>
        <w:t xml:space="preserve"> </w:t>
      </w:r>
      <w:r>
        <w:t>the</w:t>
      </w:r>
      <w:r>
        <w:rPr>
          <w:spacing w:val="-7"/>
        </w:rPr>
        <w:t xml:space="preserve"> </w:t>
      </w:r>
      <w:r>
        <w:t>booth</w:t>
      </w:r>
      <w:r>
        <w:rPr>
          <w:spacing w:val="-6"/>
        </w:rPr>
        <w:t xml:space="preserve"> </w:t>
      </w:r>
      <w:r>
        <w:t>have</w:t>
      </w:r>
      <w:r>
        <w:rPr>
          <w:spacing w:val="-7"/>
        </w:rPr>
        <w:t xml:space="preserve"> </w:t>
      </w:r>
      <w:r>
        <w:t>the</w:t>
      </w:r>
      <w:r>
        <w:rPr>
          <w:spacing w:val="-7"/>
        </w:rPr>
        <w:t xml:space="preserve"> </w:t>
      </w:r>
      <w:r>
        <w:t>necessary data of each voter for their polling booth. On the day of the election, the voter who enters the booth to cast the vote goes through a manual identity check. After the vote is cast, the polling</w:t>
      </w:r>
      <w:r>
        <w:rPr>
          <w:spacing w:val="-8"/>
        </w:rPr>
        <w:t xml:space="preserve"> </w:t>
      </w:r>
      <w:r>
        <w:t>official</w:t>
      </w:r>
      <w:r>
        <w:rPr>
          <w:spacing w:val="-7"/>
        </w:rPr>
        <w:t xml:space="preserve"> </w:t>
      </w:r>
      <w:r>
        <w:t>marks</w:t>
      </w:r>
      <w:r>
        <w:rPr>
          <w:spacing w:val="-8"/>
        </w:rPr>
        <w:t xml:space="preserve"> </w:t>
      </w:r>
      <w:r>
        <w:t>that</w:t>
      </w:r>
      <w:r>
        <w:rPr>
          <w:spacing w:val="-7"/>
        </w:rPr>
        <w:t xml:space="preserve"> </w:t>
      </w:r>
      <w:r>
        <w:t>the</w:t>
      </w:r>
      <w:r>
        <w:rPr>
          <w:spacing w:val="-9"/>
        </w:rPr>
        <w:t xml:space="preserve"> </w:t>
      </w:r>
      <w:r>
        <w:t>specific</w:t>
      </w:r>
      <w:r>
        <w:rPr>
          <w:spacing w:val="-8"/>
        </w:rPr>
        <w:t xml:space="preserve"> </w:t>
      </w:r>
      <w:r>
        <w:t>voter</w:t>
      </w:r>
      <w:r>
        <w:rPr>
          <w:spacing w:val="-9"/>
        </w:rPr>
        <w:t xml:space="preserve"> </w:t>
      </w:r>
      <w:r>
        <w:t>has</w:t>
      </w:r>
      <w:r>
        <w:rPr>
          <w:spacing w:val="-8"/>
        </w:rPr>
        <w:t xml:space="preserve"> </w:t>
      </w:r>
      <w:r>
        <w:t>cast</w:t>
      </w:r>
      <w:r>
        <w:rPr>
          <w:spacing w:val="-7"/>
        </w:rPr>
        <w:t xml:space="preserve"> </w:t>
      </w:r>
      <w:r>
        <w:t>the</w:t>
      </w:r>
      <w:r>
        <w:rPr>
          <w:spacing w:val="-9"/>
        </w:rPr>
        <w:t xml:space="preserve"> </w:t>
      </w:r>
      <w:r>
        <w:t>vote</w:t>
      </w:r>
      <w:r>
        <w:rPr>
          <w:spacing w:val="-8"/>
        </w:rPr>
        <w:t xml:space="preserve"> </w:t>
      </w:r>
      <w:r>
        <w:t>on</w:t>
      </w:r>
      <w:r>
        <w:rPr>
          <w:spacing w:val="-8"/>
        </w:rPr>
        <w:t xml:space="preserve"> </w:t>
      </w:r>
      <w:r>
        <w:t>paper</w:t>
      </w:r>
      <w:r>
        <w:rPr>
          <w:spacing w:val="-7"/>
        </w:rPr>
        <w:t xml:space="preserve"> </w:t>
      </w:r>
      <w:r>
        <w:t>and</w:t>
      </w:r>
      <w:r>
        <w:rPr>
          <w:spacing w:val="-8"/>
        </w:rPr>
        <w:t xml:space="preserve"> </w:t>
      </w:r>
      <w:r>
        <w:t>uses</w:t>
      </w:r>
      <w:r>
        <w:rPr>
          <w:spacing w:val="-8"/>
        </w:rPr>
        <w:t xml:space="preserve"> </w:t>
      </w:r>
      <w:r>
        <w:t>ink</w:t>
      </w:r>
      <w:r>
        <w:rPr>
          <w:spacing w:val="-7"/>
        </w:rPr>
        <w:t xml:space="preserve"> </w:t>
      </w:r>
      <w:r>
        <w:t>to</w:t>
      </w:r>
      <w:r>
        <w:rPr>
          <w:spacing w:val="-8"/>
        </w:rPr>
        <w:t xml:space="preserve"> </w:t>
      </w:r>
      <w:r>
        <w:t>mark the</w:t>
      </w:r>
      <w:r>
        <w:rPr>
          <w:spacing w:val="-7"/>
        </w:rPr>
        <w:t xml:space="preserve"> </w:t>
      </w:r>
      <w:r>
        <w:t>voter</w:t>
      </w:r>
      <w:r>
        <w:rPr>
          <w:spacing w:val="-4"/>
        </w:rPr>
        <w:t xml:space="preserve"> </w:t>
      </w:r>
      <w:r>
        <w:t>and</w:t>
      </w:r>
      <w:r>
        <w:rPr>
          <w:spacing w:val="-6"/>
        </w:rPr>
        <w:t xml:space="preserve"> </w:t>
      </w:r>
      <w:r>
        <w:t>prevent</w:t>
      </w:r>
      <w:r>
        <w:rPr>
          <w:spacing w:val="-5"/>
        </w:rPr>
        <w:t xml:space="preserve"> </w:t>
      </w:r>
      <w:r>
        <w:t>him/her</w:t>
      </w:r>
      <w:r>
        <w:rPr>
          <w:spacing w:val="-6"/>
        </w:rPr>
        <w:t xml:space="preserve"> </w:t>
      </w:r>
      <w:r>
        <w:t>from</w:t>
      </w:r>
      <w:r>
        <w:rPr>
          <w:spacing w:val="-4"/>
        </w:rPr>
        <w:t xml:space="preserve"> </w:t>
      </w:r>
      <w:r>
        <w:t>casting</w:t>
      </w:r>
      <w:r>
        <w:rPr>
          <w:spacing w:val="-5"/>
        </w:rPr>
        <w:t xml:space="preserve"> </w:t>
      </w:r>
      <w:r>
        <w:t>the</w:t>
      </w:r>
      <w:r>
        <w:rPr>
          <w:spacing w:val="-4"/>
        </w:rPr>
        <w:t xml:space="preserve"> </w:t>
      </w:r>
      <w:r>
        <w:t>vote</w:t>
      </w:r>
      <w:r>
        <w:rPr>
          <w:spacing w:val="-5"/>
        </w:rPr>
        <w:t xml:space="preserve"> </w:t>
      </w:r>
      <w:r>
        <w:t>again.</w:t>
      </w:r>
      <w:r>
        <w:rPr>
          <w:spacing w:val="-5"/>
        </w:rPr>
        <w:t xml:space="preserve"> </w:t>
      </w:r>
      <w:r>
        <w:t>The</w:t>
      </w:r>
      <w:r>
        <w:rPr>
          <w:spacing w:val="-4"/>
        </w:rPr>
        <w:t xml:space="preserve"> </w:t>
      </w:r>
      <w:r>
        <w:t>complete</w:t>
      </w:r>
      <w:r>
        <w:rPr>
          <w:spacing w:val="-7"/>
        </w:rPr>
        <w:t xml:space="preserve"> </w:t>
      </w:r>
      <w:r>
        <w:t>process</w:t>
      </w:r>
      <w:r>
        <w:rPr>
          <w:spacing w:val="-5"/>
        </w:rPr>
        <w:t xml:space="preserve"> </w:t>
      </w:r>
      <w:r>
        <w:t>requires</w:t>
      </w:r>
      <w:r>
        <w:rPr>
          <w:spacing w:val="-4"/>
        </w:rPr>
        <w:t xml:space="preserve"> </w:t>
      </w:r>
      <w:r>
        <w:t>a large amount of time, paperwork and human efforts. On top of that, since the process is manual, there are high chances of errors and frauds. Considering the gravity of the matter, possibility</w:t>
      </w:r>
      <w:r>
        <w:rPr>
          <w:spacing w:val="-6"/>
        </w:rPr>
        <w:t xml:space="preserve"> </w:t>
      </w:r>
      <w:r>
        <w:t>of</w:t>
      </w:r>
      <w:r>
        <w:rPr>
          <w:spacing w:val="-6"/>
        </w:rPr>
        <w:t xml:space="preserve"> </w:t>
      </w:r>
      <w:r>
        <w:t>any</w:t>
      </w:r>
      <w:r>
        <w:rPr>
          <w:spacing w:val="-5"/>
        </w:rPr>
        <w:t xml:space="preserve"> </w:t>
      </w:r>
      <w:r>
        <w:t>such</w:t>
      </w:r>
      <w:r>
        <w:rPr>
          <w:spacing w:val="-6"/>
        </w:rPr>
        <w:t xml:space="preserve"> </w:t>
      </w:r>
      <w:r>
        <w:t>error</w:t>
      </w:r>
      <w:r>
        <w:rPr>
          <w:spacing w:val="-7"/>
        </w:rPr>
        <w:t xml:space="preserve"> </w:t>
      </w:r>
      <w:r>
        <w:t>needs</w:t>
      </w:r>
      <w:r>
        <w:rPr>
          <w:spacing w:val="-5"/>
        </w:rPr>
        <w:t xml:space="preserve"> </w:t>
      </w:r>
      <w:r>
        <w:t>to</w:t>
      </w:r>
      <w:r>
        <w:rPr>
          <w:spacing w:val="-5"/>
        </w:rPr>
        <w:t xml:space="preserve"> </w:t>
      </w:r>
      <w:r>
        <w:t>be</w:t>
      </w:r>
      <w:r>
        <w:rPr>
          <w:spacing w:val="-5"/>
        </w:rPr>
        <w:t xml:space="preserve"> </w:t>
      </w:r>
      <w:r>
        <w:t>eliminated</w:t>
      </w:r>
      <w:r>
        <w:rPr>
          <w:spacing w:val="-6"/>
        </w:rPr>
        <w:t xml:space="preserve"> </w:t>
      </w:r>
      <w:r>
        <w:t>with</w:t>
      </w:r>
      <w:r>
        <w:rPr>
          <w:spacing w:val="-5"/>
        </w:rPr>
        <w:t xml:space="preserve"> </w:t>
      </w:r>
      <w:r>
        <w:t>the</w:t>
      </w:r>
      <w:r>
        <w:rPr>
          <w:spacing w:val="-6"/>
        </w:rPr>
        <w:t xml:space="preserve"> </w:t>
      </w:r>
      <w:r>
        <w:t>use</w:t>
      </w:r>
      <w:r>
        <w:rPr>
          <w:spacing w:val="-7"/>
        </w:rPr>
        <w:t xml:space="preserve"> </w:t>
      </w:r>
      <w:r>
        <w:t>of</w:t>
      </w:r>
      <w:r>
        <w:rPr>
          <w:spacing w:val="-1"/>
        </w:rPr>
        <w:t xml:space="preserve"> </w:t>
      </w:r>
      <w:r>
        <w:t>a</w:t>
      </w:r>
      <w:r>
        <w:rPr>
          <w:spacing w:val="-6"/>
        </w:rPr>
        <w:t xml:space="preserve"> </w:t>
      </w:r>
      <w:r>
        <w:t>more</w:t>
      </w:r>
      <w:r>
        <w:rPr>
          <w:spacing w:val="-6"/>
        </w:rPr>
        <w:t xml:space="preserve"> </w:t>
      </w:r>
      <w:r>
        <w:t>secure</w:t>
      </w:r>
      <w:r>
        <w:rPr>
          <w:spacing w:val="-6"/>
        </w:rPr>
        <w:t xml:space="preserve"> </w:t>
      </w:r>
      <w:r>
        <w:t>structure.</w:t>
      </w:r>
    </w:p>
    <w:p>
      <w:pPr>
        <w:pStyle w:val="9"/>
        <w:spacing w:before="160" w:line="360" w:lineRule="auto"/>
        <w:ind w:left="320" w:right="717"/>
        <w:jc w:val="both"/>
      </w:pPr>
      <w:r>
        <w:t>All this can be dealt with ease with the help of IoT. Internet of Things is more reliable, secure, time-saving, requires less human involvement and if environment-friendly as well thanks</w:t>
      </w:r>
      <w:r>
        <w:rPr>
          <w:spacing w:val="-4"/>
        </w:rPr>
        <w:t xml:space="preserve"> </w:t>
      </w:r>
      <w:r>
        <w:t>to</w:t>
      </w:r>
      <w:r>
        <w:rPr>
          <w:spacing w:val="-3"/>
        </w:rPr>
        <w:t xml:space="preserve"> </w:t>
      </w:r>
      <w:r>
        <w:t>the</w:t>
      </w:r>
      <w:r>
        <w:rPr>
          <w:spacing w:val="-4"/>
        </w:rPr>
        <w:t xml:space="preserve"> </w:t>
      </w:r>
      <w:r>
        <w:t>removal</w:t>
      </w:r>
      <w:r>
        <w:rPr>
          <w:spacing w:val="-4"/>
        </w:rPr>
        <w:t xml:space="preserve"> </w:t>
      </w:r>
      <w:r>
        <w:t>of</w:t>
      </w:r>
      <w:r>
        <w:rPr>
          <w:spacing w:val="-6"/>
        </w:rPr>
        <w:t xml:space="preserve"> </w:t>
      </w:r>
      <w:r>
        <w:t>paperwork.</w:t>
      </w:r>
      <w:r>
        <w:rPr>
          <w:spacing w:val="-5"/>
        </w:rPr>
        <w:t xml:space="preserve"> </w:t>
      </w:r>
      <w:r>
        <w:t>Also,</w:t>
      </w:r>
      <w:r>
        <w:rPr>
          <w:spacing w:val="-4"/>
        </w:rPr>
        <w:t xml:space="preserve"> </w:t>
      </w:r>
      <w:r>
        <w:t>IoT</w:t>
      </w:r>
      <w:r>
        <w:rPr>
          <w:spacing w:val="-3"/>
        </w:rPr>
        <w:t xml:space="preserve"> </w:t>
      </w:r>
      <w:r>
        <w:t>makes</w:t>
      </w:r>
      <w:r>
        <w:rPr>
          <w:spacing w:val="-3"/>
        </w:rPr>
        <w:t xml:space="preserve"> </w:t>
      </w:r>
      <w:r>
        <w:t>it</w:t>
      </w:r>
      <w:r>
        <w:rPr>
          <w:spacing w:val="-3"/>
        </w:rPr>
        <w:t xml:space="preserve"> </w:t>
      </w:r>
      <w:r>
        <w:t>possible</w:t>
      </w:r>
      <w:r>
        <w:rPr>
          <w:spacing w:val="-4"/>
        </w:rPr>
        <w:t xml:space="preserve"> </w:t>
      </w:r>
      <w:r>
        <w:t>for</w:t>
      </w:r>
      <w:r>
        <w:rPr>
          <w:spacing w:val="-5"/>
        </w:rPr>
        <w:t xml:space="preserve"> </w:t>
      </w:r>
      <w:r>
        <w:t>a</w:t>
      </w:r>
      <w:r>
        <w:rPr>
          <w:spacing w:val="-4"/>
        </w:rPr>
        <w:t xml:space="preserve"> </w:t>
      </w:r>
      <w:r>
        <w:t>voter</w:t>
      </w:r>
      <w:r>
        <w:rPr>
          <w:spacing w:val="-7"/>
        </w:rPr>
        <w:t xml:space="preserve"> </w:t>
      </w:r>
      <w:r>
        <w:t>to</w:t>
      </w:r>
      <w:r>
        <w:rPr>
          <w:spacing w:val="-3"/>
        </w:rPr>
        <w:t xml:space="preserve"> </w:t>
      </w:r>
      <w:r>
        <w:t>cast</w:t>
      </w:r>
      <w:r>
        <w:rPr>
          <w:spacing w:val="-3"/>
        </w:rPr>
        <w:t xml:space="preserve"> </w:t>
      </w:r>
      <w:r>
        <w:t>his</w:t>
      </w:r>
      <w:r>
        <w:rPr>
          <w:spacing w:val="-3"/>
        </w:rPr>
        <w:t xml:space="preserve"> </w:t>
      </w:r>
      <w:r>
        <w:t>vote from</w:t>
      </w:r>
      <w:r>
        <w:rPr>
          <w:spacing w:val="-10"/>
        </w:rPr>
        <w:t xml:space="preserve"> </w:t>
      </w:r>
      <w:r>
        <w:t>anywhere</w:t>
      </w:r>
      <w:r>
        <w:rPr>
          <w:spacing w:val="-11"/>
        </w:rPr>
        <w:t xml:space="preserve"> </w:t>
      </w:r>
      <w:r>
        <w:t>in</w:t>
      </w:r>
      <w:r>
        <w:rPr>
          <w:spacing w:val="-10"/>
        </w:rPr>
        <w:t xml:space="preserve"> </w:t>
      </w:r>
      <w:r>
        <w:t>the</w:t>
      </w:r>
      <w:r>
        <w:rPr>
          <w:spacing w:val="-11"/>
        </w:rPr>
        <w:t xml:space="preserve"> </w:t>
      </w:r>
      <w:r>
        <w:t>country</w:t>
      </w:r>
      <w:r>
        <w:rPr>
          <w:spacing w:val="-11"/>
        </w:rPr>
        <w:t xml:space="preserve"> </w:t>
      </w:r>
      <w:r>
        <w:t>and</w:t>
      </w:r>
      <w:r>
        <w:rPr>
          <w:spacing w:val="-10"/>
        </w:rPr>
        <w:t xml:space="preserve"> </w:t>
      </w:r>
      <w:r>
        <w:t>not</w:t>
      </w:r>
      <w:r>
        <w:rPr>
          <w:spacing w:val="-7"/>
        </w:rPr>
        <w:t xml:space="preserve"> </w:t>
      </w:r>
      <w:r>
        <w:t>being</w:t>
      </w:r>
      <w:r>
        <w:rPr>
          <w:spacing w:val="-7"/>
        </w:rPr>
        <w:t xml:space="preserve"> </w:t>
      </w:r>
      <w:r>
        <w:t>restricted</w:t>
      </w:r>
      <w:r>
        <w:rPr>
          <w:spacing w:val="-10"/>
        </w:rPr>
        <w:t xml:space="preserve"> </w:t>
      </w:r>
      <w:r>
        <w:t>to</w:t>
      </w:r>
      <w:r>
        <w:rPr>
          <w:spacing w:val="-7"/>
        </w:rPr>
        <w:t xml:space="preserve"> </w:t>
      </w:r>
      <w:r>
        <w:t>a</w:t>
      </w:r>
      <w:r>
        <w:rPr>
          <w:spacing w:val="-11"/>
        </w:rPr>
        <w:t xml:space="preserve"> </w:t>
      </w:r>
      <w:r>
        <w:t>single</w:t>
      </w:r>
      <w:r>
        <w:rPr>
          <w:spacing w:val="-11"/>
        </w:rPr>
        <w:t xml:space="preserve"> </w:t>
      </w:r>
      <w:r>
        <w:t>polling</w:t>
      </w:r>
      <w:r>
        <w:rPr>
          <w:spacing w:val="-10"/>
        </w:rPr>
        <w:t xml:space="preserve"> </w:t>
      </w:r>
      <w:r>
        <w:t>booth.</w:t>
      </w:r>
      <w:r>
        <w:rPr>
          <w:spacing w:val="-10"/>
        </w:rPr>
        <w:t xml:space="preserve"> </w:t>
      </w:r>
      <w:r>
        <w:t>A</w:t>
      </w:r>
      <w:r>
        <w:rPr>
          <w:spacing w:val="-11"/>
        </w:rPr>
        <w:t xml:space="preserve"> </w:t>
      </w:r>
      <w:r>
        <w:t>voter</w:t>
      </w:r>
      <w:r>
        <w:rPr>
          <w:spacing w:val="-9"/>
        </w:rPr>
        <w:t xml:space="preserve"> </w:t>
      </w:r>
      <w:r>
        <w:t>can go reach any polling booth accessible to him and cast his/her vote. This will increase the voting percentages significantly. In a bigger picture, all this amounts to stupendous improvements in the procedure by solving all the major problems</w:t>
      </w:r>
      <w:r>
        <w:rPr>
          <w:spacing w:val="-6"/>
        </w:rPr>
        <w:t xml:space="preserve"> </w:t>
      </w:r>
      <w:r>
        <w:t>encountered.</w:t>
      </w:r>
    </w:p>
    <w:p>
      <w:pPr>
        <w:pStyle w:val="3"/>
        <w:numPr>
          <w:ilvl w:val="1"/>
          <w:numId w:val="3"/>
        </w:numPr>
        <w:tabs>
          <w:tab w:val="left" w:pos="881"/>
        </w:tabs>
        <w:spacing w:before="162" w:after="0" w:line="240" w:lineRule="auto"/>
        <w:ind w:left="880" w:right="0" w:hanging="561"/>
        <w:jc w:val="left"/>
      </w:pPr>
      <w:r>
        <w:t>Objective and scope of the</w:t>
      </w:r>
      <w:r>
        <w:rPr>
          <w:spacing w:val="-2"/>
        </w:rPr>
        <w:t xml:space="preserve"> </w:t>
      </w:r>
      <w:r>
        <w:t>project</w:t>
      </w:r>
    </w:p>
    <w:p>
      <w:pPr>
        <w:pStyle w:val="9"/>
        <w:spacing w:before="7"/>
        <w:rPr>
          <w:b/>
          <w:sz w:val="29"/>
        </w:rPr>
      </w:pPr>
    </w:p>
    <w:p>
      <w:pPr>
        <w:pStyle w:val="9"/>
        <w:spacing w:line="360" w:lineRule="auto"/>
        <w:ind w:left="320" w:right="714"/>
        <w:jc w:val="both"/>
      </w:pPr>
      <w:r>
        <w:t>The objective of this project is to deal with current potential issues concerning identification, eligibility, and human intervention in the process of polling. A biometric- enabled authentication deals with accurate identification of voter, with reference to a citizenship database containing their biometric credentials, thus preventing identity spoofing. When connected to a database, this also helps prevent the casting of multiple votes by the same voter. Thus, the biometric aspect of this system assures genuine votes.</w:t>
      </w:r>
    </w:p>
    <w:p>
      <w:pPr>
        <w:pStyle w:val="9"/>
        <w:spacing w:before="162" w:line="360" w:lineRule="auto"/>
        <w:ind w:left="320" w:right="717"/>
        <w:jc w:val="both"/>
      </w:pPr>
      <w:r>
        <w:t>Moreover, an IoT enabled system enables us to host a citizenship database with relevant information on the citizens, which holds their biometric traits as the primary identification factor. Having it IoT empowered also enables the update of relevant information related</w:t>
      </w:r>
      <w:r>
        <w:rPr>
          <w:spacing w:val="-38"/>
        </w:rPr>
        <w:t xml:space="preserve"> </w:t>
      </w:r>
      <w:r>
        <w:t>to authentication</w:t>
      </w:r>
      <w:r>
        <w:rPr>
          <w:spacing w:val="5"/>
        </w:rPr>
        <w:t xml:space="preserve"> </w:t>
      </w:r>
      <w:r>
        <w:t>and</w:t>
      </w:r>
      <w:r>
        <w:rPr>
          <w:spacing w:val="5"/>
        </w:rPr>
        <w:t xml:space="preserve"> </w:t>
      </w:r>
      <w:r>
        <w:t>scrutiny</w:t>
      </w:r>
      <w:r>
        <w:rPr>
          <w:spacing w:val="6"/>
        </w:rPr>
        <w:t xml:space="preserve"> </w:t>
      </w:r>
      <w:r>
        <w:t>in</w:t>
      </w:r>
      <w:r>
        <w:rPr>
          <w:spacing w:val="6"/>
        </w:rPr>
        <w:t xml:space="preserve"> </w:t>
      </w:r>
      <w:r>
        <w:t>real-time</w:t>
      </w:r>
      <w:r>
        <w:rPr>
          <w:spacing w:val="5"/>
        </w:rPr>
        <w:t xml:space="preserve"> </w:t>
      </w:r>
      <w:r>
        <w:t>to</w:t>
      </w:r>
      <w:r>
        <w:rPr>
          <w:spacing w:val="8"/>
        </w:rPr>
        <w:t xml:space="preserve"> </w:t>
      </w:r>
      <w:r>
        <w:t>a</w:t>
      </w:r>
      <w:r>
        <w:rPr>
          <w:spacing w:val="5"/>
        </w:rPr>
        <w:t xml:space="preserve"> </w:t>
      </w:r>
      <w:r>
        <w:t>cloud</w:t>
      </w:r>
      <w:r>
        <w:rPr>
          <w:spacing w:val="5"/>
        </w:rPr>
        <w:t xml:space="preserve"> </w:t>
      </w:r>
      <w:r>
        <w:t>database.</w:t>
      </w:r>
      <w:r>
        <w:rPr>
          <w:spacing w:val="8"/>
        </w:rPr>
        <w:t xml:space="preserve"> </w:t>
      </w:r>
      <w:r>
        <w:t>Having</w:t>
      </w:r>
      <w:r>
        <w:rPr>
          <w:spacing w:val="6"/>
        </w:rPr>
        <w:t xml:space="preserve"> </w:t>
      </w:r>
      <w:r>
        <w:t>it</w:t>
      </w:r>
      <w:r>
        <w:rPr>
          <w:spacing w:val="9"/>
        </w:rPr>
        <w:t xml:space="preserve"> </w:t>
      </w:r>
      <w:r>
        <w:t>IoT</w:t>
      </w:r>
      <w:r>
        <w:rPr>
          <w:spacing w:val="5"/>
        </w:rPr>
        <w:t xml:space="preserve"> </w:t>
      </w:r>
      <w:r>
        <w:t>enabled</w:t>
      </w:r>
      <w:r>
        <w:rPr>
          <w:spacing w:val="5"/>
        </w:rPr>
        <w:t xml:space="preserve"> </w:t>
      </w:r>
      <w:r>
        <w:t>makes</w:t>
      </w:r>
    </w:p>
    <w:p>
      <w:pPr>
        <w:spacing w:after="0" w:line="360" w:lineRule="auto"/>
        <w:jc w:val="both"/>
        <w:sectPr>
          <w:pgSz w:w="11910" w:h="16840"/>
          <w:pgMar w:top="1520" w:right="720" w:bottom="1380" w:left="1480" w:header="729" w:footer="1191" w:gutter="0"/>
          <w:cols w:space="720" w:num="1"/>
        </w:sectPr>
      </w:pPr>
    </w:p>
    <w:p>
      <w:pPr>
        <w:pStyle w:val="9"/>
        <w:spacing w:before="88" w:line="360" w:lineRule="auto"/>
        <w:ind w:left="320" w:right="719"/>
        <w:jc w:val="both"/>
      </w:pPr>
      <w:r>
        <w:t>this</w:t>
      </w:r>
      <w:r>
        <w:rPr>
          <w:spacing w:val="-13"/>
        </w:rPr>
        <w:t xml:space="preserve"> </w:t>
      </w:r>
      <w:r>
        <w:t>whole</w:t>
      </w:r>
      <w:r>
        <w:rPr>
          <w:spacing w:val="-13"/>
        </w:rPr>
        <w:t xml:space="preserve"> </w:t>
      </w:r>
      <w:r>
        <w:t>process</w:t>
      </w:r>
      <w:r>
        <w:rPr>
          <w:spacing w:val="-12"/>
        </w:rPr>
        <w:t xml:space="preserve"> </w:t>
      </w:r>
      <w:r>
        <w:t>seamless</w:t>
      </w:r>
      <w:r>
        <w:rPr>
          <w:spacing w:val="-13"/>
        </w:rPr>
        <w:t xml:space="preserve"> </w:t>
      </w:r>
      <w:r>
        <w:t>with</w:t>
      </w:r>
      <w:r>
        <w:rPr>
          <w:spacing w:val="-12"/>
        </w:rPr>
        <w:t xml:space="preserve"> </w:t>
      </w:r>
      <w:r>
        <w:t>minimal</w:t>
      </w:r>
      <w:r>
        <w:rPr>
          <w:spacing w:val="-12"/>
        </w:rPr>
        <w:t xml:space="preserve"> </w:t>
      </w:r>
      <w:r>
        <w:t>human</w:t>
      </w:r>
      <w:r>
        <w:rPr>
          <w:spacing w:val="-14"/>
        </w:rPr>
        <w:t xml:space="preserve"> </w:t>
      </w:r>
      <w:r>
        <w:t>intervention,</w:t>
      </w:r>
      <w:r>
        <w:rPr>
          <w:spacing w:val="-12"/>
        </w:rPr>
        <w:t xml:space="preserve"> </w:t>
      </w:r>
      <w:r>
        <w:t>thus</w:t>
      </w:r>
      <w:r>
        <w:rPr>
          <w:spacing w:val="-12"/>
        </w:rPr>
        <w:t xml:space="preserve"> </w:t>
      </w:r>
      <w:r>
        <w:t>decreasing</w:t>
      </w:r>
      <w:r>
        <w:rPr>
          <w:spacing w:val="-13"/>
        </w:rPr>
        <w:t xml:space="preserve"> </w:t>
      </w:r>
      <w:r>
        <w:t>possibilities of error, bias, and reducing the time taken in the entire</w:t>
      </w:r>
      <w:r>
        <w:rPr>
          <w:spacing w:val="-6"/>
        </w:rPr>
        <w:t xml:space="preserve"> </w:t>
      </w:r>
      <w:r>
        <w:t>process.</w:t>
      </w:r>
    </w:p>
    <w:p>
      <w:pPr>
        <w:pStyle w:val="9"/>
        <w:spacing w:before="161" w:line="360" w:lineRule="auto"/>
        <w:ind w:left="320" w:right="720"/>
        <w:jc w:val="both"/>
      </w:pPr>
      <w:r>
        <w:t>These advancements will make the entire voting process more seamless than ever, and massively reduce the cost, time, and effort that goes into setting up our polling system, considering</w:t>
      </w:r>
      <w:r>
        <w:rPr>
          <w:spacing w:val="-11"/>
        </w:rPr>
        <w:t xml:space="preserve"> </w:t>
      </w:r>
      <w:r>
        <w:t>the</w:t>
      </w:r>
      <w:r>
        <w:rPr>
          <w:spacing w:val="-8"/>
        </w:rPr>
        <w:t xml:space="preserve"> </w:t>
      </w:r>
      <w:r>
        <w:t>scale</w:t>
      </w:r>
      <w:r>
        <w:rPr>
          <w:spacing w:val="-9"/>
        </w:rPr>
        <w:t xml:space="preserve"> </w:t>
      </w:r>
      <w:r>
        <w:t>of</w:t>
      </w:r>
      <w:r>
        <w:rPr>
          <w:spacing w:val="-9"/>
        </w:rPr>
        <w:t xml:space="preserve"> </w:t>
      </w:r>
      <w:r>
        <w:t>the</w:t>
      </w:r>
      <w:r>
        <w:rPr>
          <w:spacing w:val="-11"/>
        </w:rPr>
        <w:t xml:space="preserve"> </w:t>
      </w:r>
      <w:r>
        <w:t>polling</w:t>
      </w:r>
      <w:r>
        <w:rPr>
          <w:spacing w:val="-10"/>
        </w:rPr>
        <w:t xml:space="preserve"> </w:t>
      </w:r>
      <w:r>
        <w:t>process</w:t>
      </w:r>
      <w:r>
        <w:rPr>
          <w:spacing w:val="-11"/>
        </w:rPr>
        <w:t xml:space="preserve"> </w:t>
      </w:r>
      <w:r>
        <w:t>on</w:t>
      </w:r>
      <w:r>
        <w:rPr>
          <w:spacing w:val="-10"/>
        </w:rPr>
        <w:t xml:space="preserve"> </w:t>
      </w:r>
      <w:r>
        <w:t>the</w:t>
      </w:r>
      <w:r>
        <w:rPr>
          <w:spacing w:val="-9"/>
        </w:rPr>
        <w:t xml:space="preserve"> </w:t>
      </w:r>
      <w:r>
        <w:t>account</w:t>
      </w:r>
      <w:r>
        <w:rPr>
          <w:spacing w:val="-11"/>
        </w:rPr>
        <w:t xml:space="preserve"> </w:t>
      </w:r>
      <w:r>
        <w:t>of</w:t>
      </w:r>
      <w:r>
        <w:rPr>
          <w:spacing w:val="-11"/>
        </w:rPr>
        <w:t xml:space="preserve"> </w:t>
      </w:r>
      <w:r>
        <w:t>the</w:t>
      </w:r>
      <w:r>
        <w:rPr>
          <w:spacing w:val="-8"/>
        </w:rPr>
        <w:t xml:space="preserve"> </w:t>
      </w:r>
      <w:r>
        <w:t>population</w:t>
      </w:r>
      <w:r>
        <w:rPr>
          <w:spacing w:val="-8"/>
        </w:rPr>
        <w:t xml:space="preserve"> </w:t>
      </w:r>
      <w:r>
        <w:t>of</w:t>
      </w:r>
      <w:r>
        <w:rPr>
          <w:spacing w:val="-11"/>
        </w:rPr>
        <w:t xml:space="preserve"> </w:t>
      </w:r>
      <w:r>
        <w:t>our</w:t>
      </w:r>
      <w:r>
        <w:rPr>
          <w:spacing w:val="-9"/>
        </w:rPr>
        <w:t xml:space="preserve"> </w:t>
      </w:r>
      <w:r>
        <w:t>country. More importantly, these advancements will guarantee, to a much greater degree than before, the genuineness of the cast</w:t>
      </w:r>
      <w:r>
        <w:rPr>
          <w:spacing w:val="-2"/>
        </w:rPr>
        <w:t xml:space="preserve"> </w:t>
      </w:r>
      <w:r>
        <w:t>votes.</w:t>
      </w:r>
    </w:p>
    <w:p>
      <w:pPr>
        <w:pStyle w:val="9"/>
        <w:spacing w:before="6"/>
      </w:pPr>
    </w:p>
    <w:p>
      <w:pPr>
        <w:pStyle w:val="3"/>
        <w:numPr>
          <w:ilvl w:val="1"/>
          <w:numId w:val="3"/>
        </w:numPr>
        <w:tabs>
          <w:tab w:val="left" w:pos="881"/>
        </w:tabs>
        <w:spacing w:before="0" w:after="0" w:line="240" w:lineRule="auto"/>
        <w:ind w:left="880" w:right="0" w:hanging="561"/>
        <w:jc w:val="left"/>
      </w:pPr>
      <w:bookmarkStart w:id="7" w:name="_TOC_250013"/>
      <w:bookmarkEnd w:id="7"/>
      <w:r>
        <w:t>Methodology</w:t>
      </w:r>
    </w:p>
    <w:p>
      <w:pPr>
        <w:pStyle w:val="9"/>
        <w:spacing w:before="7"/>
        <w:rPr>
          <w:b/>
          <w:sz w:val="29"/>
        </w:rPr>
      </w:pPr>
    </w:p>
    <w:p>
      <w:pPr>
        <w:pStyle w:val="9"/>
        <w:spacing w:line="360" w:lineRule="auto"/>
        <w:ind w:left="320" w:right="735"/>
      </w:pPr>
      <w:r>
        <w:t>Moving on the methodology of the model, this flowchart below gives an overview of the work flow. Each step is explained below:</w:t>
      </w:r>
    </w:p>
    <w:p>
      <w:pPr>
        <w:pStyle w:val="21"/>
        <w:numPr>
          <w:ilvl w:val="2"/>
          <w:numId w:val="3"/>
        </w:numPr>
        <w:tabs>
          <w:tab w:val="left" w:pos="1041"/>
          <w:tab w:val="left" w:pos="1539"/>
          <w:tab w:val="left" w:pos="2064"/>
          <w:tab w:val="left" w:pos="2791"/>
          <w:tab w:val="left" w:pos="3659"/>
          <w:tab w:val="left" w:pos="4503"/>
          <w:tab w:val="left" w:pos="4902"/>
          <w:tab w:val="left" w:pos="5679"/>
          <w:tab w:val="left" w:pos="6101"/>
          <w:tab w:val="left" w:pos="6828"/>
          <w:tab w:val="left" w:pos="7354"/>
          <w:tab w:val="left" w:pos="8507"/>
        </w:tabs>
        <w:spacing w:before="0" w:after="0" w:line="360" w:lineRule="auto"/>
        <w:ind w:left="1040" w:right="719" w:hanging="360"/>
        <w:jc w:val="left"/>
        <w:rPr>
          <w:sz w:val="24"/>
        </w:rPr>
      </w:pPr>
      <w:r>
        <w:rPr>
          <w:sz w:val="24"/>
        </w:rPr>
        <w:t>As</w:t>
      </w:r>
      <w:r>
        <w:rPr>
          <w:sz w:val="24"/>
        </w:rPr>
        <w:tab/>
      </w:r>
      <w:r>
        <w:rPr>
          <w:sz w:val="24"/>
        </w:rPr>
        <w:t>the</w:t>
      </w:r>
      <w:r>
        <w:rPr>
          <w:sz w:val="24"/>
        </w:rPr>
        <w:tab/>
      </w:r>
      <w:r>
        <w:rPr>
          <w:sz w:val="24"/>
        </w:rPr>
        <w:t>voter</w:t>
      </w:r>
      <w:r>
        <w:rPr>
          <w:sz w:val="24"/>
        </w:rPr>
        <w:tab/>
      </w:r>
      <w:r>
        <w:rPr>
          <w:sz w:val="24"/>
        </w:rPr>
        <w:t>enters,</w:t>
      </w:r>
      <w:r>
        <w:rPr>
          <w:sz w:val="24"/>
        </w:rPr>
        <w:tab/>
      </w:r>
      <w:r>
        <w:rPr>
          <w:sz w:val="24"/>
        </w:rPr>
        <w:t>he/she</w:t>
      </w:r>
      <w:r>
        <w:rPr>
          <w:sz w:val="24"/>
        </w:rPr>
        <w:tab/>
      </w:r>
      <w:r>
        <w:rPr>
          <w:sz w:val="24"/>
        </w:rPr>
        <w:t>is</w:t>
      </w:r>
      <w:r>
        <w:rPr>
          <w:sz w:val="24"/>
        </w:rPr>
        <w:tab/>
      </w:r>
      <w:r>
        <w:rPr>
          <w:sz w:val="24"/>
        </w:rPr>
        <w:t>asked</w:t>
      </w:r>
      <w:r>
        <w:rPr>
          <w:sz w:val="24"/>
        </w:rPr>
        <w:tab/>
      </w:r>
      <w:r>
        <w:rPr>
          <w:sz w:val="24"/>
        </w:rPr>
        <w:t>to</w:t>
      </w:r>
      <w:r>
        <w:rPr>
          <w:sz w:val="24"/>
        </w:rPr>
        <w:tab/>
      </w:r>
      <w:r>
        <w:rPr>
          <w:sz w:val="24"/>
        </w:rPr>
        <w:t>input</w:t>
      </w:r>
      <w:r>
        <w:rPr>
          <w:sz w:val="24"/>
        </w:rPr>
        <w:tab/>
      </w:r>
      <w:r>
        <w:rPr>
          <w:sz w:val="24"/>
        </w:rPr>
        <w:t>the</w:t>
      </w:r>
      <w:r>
        <w:rPr>
          <w:sz w:val="24"/>
        </w:rPr>
        <w:tab/>
      </w:r>
      <w:r>
        <w:rPr>
          <w:sz w:val="24"/>
        </w:rPr>
        <w:t>biometric</w:t>
      </w:r>
      <w:r>
        <w:rPr>
          <w:sz w:val="24"/>
        </w:rPr>
        <w:tab/>
      </w:r>
      <w:r>
        <w:rPr>
          <w:spacing w:val="-4"/>
          <w:sz w:val="24"/>
        </w:rPr>
        <w:t xml:space="preserve">traits </w:t>
      </w:r>
      <w:r>
        <w:rPr>
          <w:sz w:val="24"/>
        </w:rPr>
        <w:t>(fingerprints/facial/iris).</w:t>
      </w:r>
    </w:p>
    <w:p>
      <w:pPr>
        <w:pStyle w:val="21"/>
        <w:numPr>
          <w:ilvl w:val="2"/>
          <w:numId w:val="3"/>
        </w:numPr>
        <w:tabs>
          <w:tab w:val="left" w:pos="1041"/>
        </w:tabs>
        <w:spacing w:before="0" w:after="0" w:line="362" w:lineRule="auto"/>
        <w:ind w:left="1040" w:right="719" w:hanging="360"/>
        <w:jc w:val="left"/>
        <w:rPr>
          <w:sz w:val="24"/>
        </w:rPr>
      </w:pPr>
      <w:r>
        <w:rPr>
          <w:sz w:val="24"/>
        </w:rPr>
        <w:t>These traits are scanned by the sensors which sends the scanned data to the Raspberry</w:t>
      </w:r>
      <w:r>
        <w:rPr>
          <w:spacing w:val="-1"/>
          <w:sz w:val="24"/>
        </w:rPr>
        <w:t xml:space="preserve"> </w:t>
      </w:r>
      <w:r>
        <w:rPr>
          <w:sz w:val="24"/>
        </w:rPr>
        <w:t>Pi.</w:t>
      </w:r>
    </w:p>
    <w:p>
      <w:pPr>
        <w:pStyle w:val="21"/>
        <w:numPr>
          <w:ilvl w:val="2"/>
          <w:numId w:val="3"/>
        </w:numPr>
        <w:tabs>
          <w:tab w:val="left" w:pos="1041"/>
        </w:tabs>
        <w:spacing w:before="0" w:after="0" w:line="360" w:lineRule="auto"/>
        <w:ind w:left="1040" w:right="725" w:hanging="360"/>
        <w:jc w:val="left"/>
        <w:rPr>
          <w:sz w:val="24"/>
        </w:rPr>
      </w:pPr>
      <w:r>
        <w:rPr>
          <w:sz w:val="24"/>
        </w:rPr>
        <w:t>Raspberry Pi, over the internet, sends these scanned data to the cloud where the traits are matched with the database of registered</w:t>
      </w:r>
      <w:r>
        <w:rPr>
          <w:spacing w:val="-6"/>
          <w:sz w:val="24"/>
        </w:rPr>
        <w:t xml:space="preserve"> </w:t>
      </w:r>
      <w:r>
        <w:rPr>
          <w:sz w:val="24"/>
        </w:rPr>
        <w:t>users.</w:t>
      </w:r>
    </w:p>
    <w:p>
      <w:pPr>
        <w:pStyle w:val="21"/>
        <w:numPr>
          <w:ilvl w:val="2"/>
          <w:numId w:val="3"/>
        </w:numPr>
        <w:tabs>
          <w:tab w:val="left" w:pos="1041"/>
        </w:tabs>
        <w:spacing w:before="0" w:after="0" w:line="360" w:lineRule="auto"/>
        <w:ind w:left="1040" w:right="721" w:hanging="360"/>
        <w:jc w:val="left"/>
        <w:rPr>
          <w:sz w:val="24"/>
        </w:rPr>
      </w:pPr>
      <w:r>
        <w:rPr>
          <w:sz w:val="24"/>
        </w:rPr>
        <w:t>If the eligibility criteria are met, the system approves the user for proceeding to vote.</w:t>
      </w:r>
    </w:p>
    <w:p>
      <w:pPr>
        <w:pStyle w:val="21"/>
        <w:numPr>
          <w:ilvl w:val="2"/>
          <w:numId w:val="3"/>
        </w:numPr>
        <w:tabs>
          <w:tab w:val="left" w:pos="1041"/>
        </w:tabs>
        <w:spacing w:before="0" w:after="0" w:line="240" w:lineRule="auto"/>
        <w:ind w:left="1040" w:right="0" w:hanging="361"/>
        <w:jc w:val="left"/>
        <w:rPr>
          <w:sz w:val="24"/>
        </w:rPr>
      </w:pPr>
      <w:r>
        <w:rPr>
          <w:sz w:val="24"/>
        </w:rPr>
        <w:t>If the person is not enrolled or ineligible to vote, the permission to vote is</w:t>
      </w:r>
      <w:r>
        <w:rPr>
          <w:spacing w:val="-8"/>
          <w:sz w:val="24"/>
        </w:rPr>
        <w:t xml:space="preserve"> </w:t>
      </w:r>
      <w:r>
        <w:rPr>
          <w:sz w:val="24"/>
        </w:rPr>
        <w:t>denied.</w:t>
      </w:r>
    </w:p>
    <w:p>
      <w:pPr>
        <w:spacing w:after="0" w:line="240" w:lineRule="auto"/>
        <w:jc w:val="left"/>
        <w:rPr>
          <w:sz w:val="24"/>
        </w:rPr>
        <w:sectPr>
          <w:pgSz w:w="11910" w:h="16840"/>
          <w:pgMar w:top="1520" w:right="720" w:bottom="1380" w:left="1480" w:header="729" w:footer="1191" w:gutter="0"/>
          <w:cols w:space="720" w:num="1"/>
        </w:sectPr>
      </w:pPr>
    </w:p>
    <w:p>
      <w:pPr>
        <w:pStyle w:val="9"/>
        <w:spacing w:before="7"/>
        <w:rPr>
          <w:sz w:val="20"/>
        </w:rPr>
      </w:pPr>
    </w:p>
    <w:p>
      <w:pPr>
        <w:pStyle w:val="9"/>
        <w:ind w:left="1323"/>
        <w:rPr>
          <w:sz w:val="20"/>
        </w:rPr>
      </w:pPr>
      <w:r>
        <w:rPr>
          <w:sz w:val="20"/>
        </w:rPr>
        <w:drawing>
          <wp:inline distT="0" distB="0" distL="0" distR="0">
            <wp:extent cx="4201160" cy="3375025"/>
            <wp:effectExtent l="0" t="0" r="0" b="0"/>
            <wp:docPr id="2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png"/>
                    <pic:cNvPicPr>
                      <a:picLocks noChangeAspect="1"/>
                    </pic:cNvPicPr>
                  </pic:nvPicPr>
                  <pic:blipFill>
                    <a:blip r:embed="rId52" cstate="print"/>
                    <a:stretch>
                      <a:fillRect/>
                    </a:stretch>
                  </pic:blipFill>
                  <pic:spPr>
                    <a:xfrm>
                      <a:off x="0" y="0"/>
                      <a:ext cx="4201736" cy="3375469"/>
                    </a:xfrm>
                    <a:prstGeom prst="rect">
                      <a:avLst/>
                    </a:prstGeom>
                  </pic:spPr>
                </pic:pic>
              </a:graphicData>
            </a:graphic>
          </wp:inline>
        </w:drawing>
      </w:r>
    </w:p>
    <w:p>
      <w:pPr>
        <w:pStyle w:val="9"/>
        <w:spacing w:before="3"/>
        <w:rPr>
          <w:sz w:val="19"/>
        </w:rPr>
      </w:pPr>
    </w:p>
    <w:p>
      <w:pPr>
        <w:pStyle w:val="9"/>
        <w:spacing w:before="90"/>
        <w:ind w:right="398"/>
        <w:jc w:val="center"/>
      </w:pPr>
      <w:r>
        <w:t>Fig. 1.1. Flowchart of methodology</w:t>
      </w:r>
    </w:p>
    <w:p>
      <w:pPr>
        <w:pStyle w:val="9"/>
        <w:spacing w:before="10"/>
        <w:rPr>
          <w:sz w:val="29"/>
        </w:rPr>
      </w:pPr>
    </w:p>
    <w:p>
      <w:pPr>
        <w:pStyle w:val="3"/>
        <w:numPr>
          <w:ilvl w:val="1"/>
          <w:numId w:val="3"/>
        </w:numPr>
        <w:tabs>
          <w:tab w:val="left" w:pos="881"/>
        </w:tabs>
        <w:spacing w:before="0" w:after="0" w:line="240" w:lineRule="auto"/>
        <w:ind w:left="880" w:right="0" w:hanging="561"/>
        <w:jc w:val="left"/>
      </w:pPr>
      <w:r>
        <w:t>Hardware &amp; Software Tools to be</w:t>
      </w:r>
      <w:r>
        <w:rPr>
          <w:spacing w:val="-2"/>
        </w:rPr>
        <w:t xml:space="preserve"> </w:t>
      </w:r>
      <w:r>
        <w:t>used</w:t>
      </w:r>
    </w:p>
    <w:p>
      <w:pPr>
        <w:pStyle w:val="6"/>
        <w:spacing w:before="266"/>
        <w:ind w:left="320"/>
      </w:pPr>
      <w:r>
        <w:t>Hardware:</w:t>
      </w:r>
    </w:p>
    <w:p>
      <w:pPr>
        <w:pStyle w:val="9"/>
        <w:rPr>
          <w:b/>
          <w:sz w:val="26"/>
        </w:rPr>
      </w:pPr>
    </w:p>
    <w:p>
      <w:pPr>
        <w:pStyle w:val="21"/>
        <w:numPr>
          <w:ilvl w:val="0"/>
          <w:numId w:val="5"/>
        </w:numPr>
        <w:tabs>
          <w:tab w:val="left" w:pos="1040"/>
          <w:tab w:val="left" w:pos="1041"/>
        </w:tabs>
        <w:spacing w:before="1" w:after="0" w:line="240" w:lineRule="auto"/>
        <w:ind w:left="1040" w:right="0" w:hanging="361"/>
        <w:jc w:val="left"/>
        <w:rPr>
          <w:sz w:val="24"/>
        </w:rPr>
      </w:pPr>
      <w:r>
        <w:rPr>
          <w:sz w:val="24"/>
        </w:rPr>
        <w:t>Raspberry Pi 3 B+</w:t>
      </w:r>
    </w:p>
    <w:p>
      <w:pPr>
        <w:pStyle w:val="21"/>
        <w:numPr>
          <w:ilvl w:val="0"/>
          <w:numId w:val="5"/>
        </w:numPr>
        <w:tabs>
          <w:tab w:val="left" w:pos="1040"/>
          <w:tab w:val="left" w:pos="1041"/>
        </w:tabs>
        <w:spacing w:before="137" w:after="0" w:line="240" w:lineRule="auto"/>
        <w:ind w:left="1040" w:right="0" w:hanging="361"/>
        <w:jc w:val="left"/>
        <w:rPr>
          <w:sz w:val="24"/>
        </w:rPr>
      </w:pPr>
      <w:r>
        <w:rPr>
          <w:sz w:val="24"/>
        </w:rPr>
        <w:t>USB Fingerprint</w:t>
      </w:r>
      <w:r>
        <w:rPr>
          <w:spacing w:val="-1"/>
          <w:sz w:val="24"/>
        </w:rPr>
        <w:t xml:space="preserve"> </w:t>
      </w:r>
      <w:r>
        <w:rPr>
          <w:sz w:val="24"/>
        </w:rPr>
        <w:t>Scanner</w:t>
      </w:r>
    </w:p>
    <w:p>
      <w:pPr>
        <w:pStyle w:val="6"/>
        <w:spacing w:before="136"/>
        <w:ind w:left="320"/>
      </w:pPr>
      <w:r>
        <w:t>Software:</w:t>
      </w:r>
    </w:p>
    <w:p>
      <w:pPr>
        <w:pStyle w:val="9"/>
        <w:spacing w:before="2"/>
        <w:rPr>
          <w:b/>
          <w:sz w:val="26"/>
        </w:rPr>
      </w:pPr>
    </w:p>
    <w:p>
      <w:pPr>
        <w:pStyle w:val="21"/>
        <w:numPr>
          <w:ilvl w:val="0"/>
          <w:numId w:val="5"/>
        </w:numPr>
        <w:tabs>
          <w:tab w:val="left" w:pos="1040"/>
          <w:tab w:val="left" w:pos="1041"/>
        </w:tabs>
        <w:spacing w:before="0" w:after="0" w:line="240" w:lineRule="auto"/>
        <w:ind w:left="1040" w:right="0" w:hanging="361"/>
        <w:jc w:val="left"/>
        <w:rPr>
          <w:sz w:val="24"/>
        </w:rPr>
      </w:pPr>
      <w:r>
        <w:rPr>
          <w:sz w:val="24"/>
        </w:rPr>
        <w:t>Raspbian</w:t>
      </w:r>
      <w:r>
        <w:rPr>
          <w:spacing w:val="-1"/>
          <w:sz w:val="24"/>
        </w:rPr>
        <w:t xml:space="preserve"> </w:t>
      </w:r>
      <w:r>
        <w:rPr>
          <w:sz w:val="24"/>
        </w:rPr>
        <w:t>OS</w:t>
      </w:r>
    </w:p>
    <w:p>
      <w:pPr>
        <w:pStyle w:val="21"/>
        <w:numPr>
          <w:ilvl w:val="0"/>
          <w:numId w:val="5"/>
        </w:numPr>
        <w:tabs>
          <w:tab w:val="left" w:pos="1040"/>
          <w:tab w:val="left" w:pos="1041"/>
        </w:tabs>
        <w:spacing w:before="138" w:after="0" w:line="240" w:lineRule="auto"/>
        <w:ind w:left="1040" w:right="0" w:hanging="361"/>
        <w:jc w:val="left"/>
        <w:rPr>
          <w:sz w:val="24"/>
        </w:rPr>
      </w:pPr>
      <w:r>
        <w:rPr>
          <w:sz w:val="24"/>
        </w:rPr>
        <w:t>Cloud storage</w:t>
      </w:r>
      <w:r>
        <w:rPr>
          <w:spacing w:val="-2"/>
          <w:sz w:val="24"/>
        </w:rPr>
        <w:t xml:space="preserve"> </w:t>
      </w:r>
      <w:r>
        <w:rPr>
          <w:sz w:val="24"/>
        </w:rPr>
        <w:t>platform</w:t>
      </w:r>
    </w:p>
    <w:p>
      <w:pPr>
        <w:pStyle w:val="21"/>
        <w:numPr>
          <w:ilvl w:val="0"/>
          <w:numId w:val="5"/>
        </w:numPr>
        <w:tabs>
          <w:tab w:val="left" w:pos="1040"/>
          <w:tab w:val="left" w:pos="1041"/>
        </w:tabs>
        <w:spacing w:before="135" w:after="0" w:line="240" w:lineRule="auto"/>
        <w:ind w:left="1040" w:right="0" w:hanging="361"/>
        <w:jc w:val="left"/>
        <w:rPr>
          <w:sz w:val="24"/>
        </w:rPr>
      </w:pPr>
      <w:r>
        <w:rPr>
          <w:sz w:val="24"/>
        </w:rPr>
        <w:t>Python</w:t>
      </w:r>
    </w:p>
    <w:p>
      <w:pPr>
        <w:spacing w:after="0" w:line="240" w:lineRule="auto"/>
        <w:jc w:val="left"/>
        <w:rPr>
          <w:sz w:val="24"/>
        </w:rPr>
        <w:sectPr>
          <w:pgSz w:w="11910" w:h="16840"/>
          <w:pgMar w:top="1520" w:right="720" w:bottom="1380" w:left="1480" w:header="729" w:footer="1191" w:gutter="0"/>
          <w:cols w:space="720" w:num="1"/>
        </w:sectPr>
      </w:pPr>
    </w:p>
    <w:p>
      <w:pPr>
        <w:pStyle w:val="9"/>
        <w:spacing w:before="5"/>
        <w:rPr>
          <w:sz w:val="26"/>
        </w:rPr>
      </w:pPr>
    </w:p>
    <w:p>
      <w:pPr>
        <w:pStyle w:val="2"/>
        <w:ind w:left="320"/>
        <w:jc w:val="both"/>
      </w:pPr>
      <w:bookmarkStart w:id="8" w:name="_TOC_250012"/>
      <w:bookmarkEnd w:id="8"/>
      <w:r>
        <w:t>Chapter 2</w:t>
      </w:r>
    </w:p>
    <w:p>
      <w:pPr>
        <w:pStyle w:val="4"/>
        <w:numPr>
          <w:ilvl w:val="0"/>
          <w:numId w:val="2"/>
        </w:numPr>
        <w:tabs>
          <w:tab w:val="left" w:pos="693"/>
        </w:tabs>
        <w:spacing w:before="205" w:after="0" w:line="240" w:lineRule="auto"/>
        <w:ind w:left="692" w:right="0" w:hanging="373"/>
        <w:jc w:val="left"/>
      </w:pPr>
      <w:bookmarkStart w:id="9" w:name="_TOC_250011"/>
      <w:r>
        <w:rPr>
          <w:spacing w:val="7"/>
          <w:sz w:val="36"/>
        </w:rPr>
        <w:t>B</w:t>
      </w:r>
      <w:r>
        <w:rPr>
          <w:spacing w:val="7"/>
        </w:rPr>
        <w:t>ASIC</w:t>
      </w:r>
      <w:r>
        <w:rPr>
          <w:spacing w:val="18"/>
        </w:rPr>
        <w:t xml:space="preserve"> </w:t>
      </w:r>
      <w:r>
        <w:rPr>
          <w:spacing w:val="8"/>
          <w:sz w:val="36"/>
        </w:rPr>
        <w:t>T</w:t>
      </w:r>
      <w:bookmarkEnd w:id="9"/>
      <w:r>
        <w:rPr>
          <w:spacing w:val="8"/>
        </w:rPr>
        <w:t>HEORY</w:t>
      </w:r>
    </w:p>
    <w:p>
      <w:pPr>
        <w:pStyle w:val="9"/>
        <w:spacing w:before="358" w:line="360" w:lineRule="auto"/>
        <w:ind w:left="320" w:right="717"/>
        <w:jc w:val="both"/>
      </w:pPr>
      <w:r>
        <w:t>Elections are a defining feature of democratic government, but all too frequently, we take the actual mechanics of the election for granted. We speak at length of such issues as who is allowed to vote, how campaigns are conducted, and how they are financed, but no one gives priority to the understanding of the actual voting process.</w:t>
      </w:r>
    </w:p>
    <w:p>
      <w:pPr>
        <w:pStyle w:val="9"/>
        <w:spacing w:before="10"/>
        <w:rPr>
          <w:sz w:val="20"/>
        </w:rPr>
      </w:pPr>
    </w:p>
    <w:p>
      <w:pPr>
        <w:pStyle w:val="9"/>
        <w:spacing w:before="1" w:line="360" w:lineRule="auto"/>
        <w:ind w:left="320" w:right="717"/>
        <w:jc w:val="both"/>
      </w:pPr>
      <w:r>
        <w:t>The</w:t>
      </w:r>
      <w:r>
        <w:rPr>
          <w:spacing w:val="-12"/>
        </w:rPr>
        <w:t xml:space="preserve"> </w:t>
      </w:r>
      <w:r>
        <w:t>EVMs</w:t>
      </w:r>
      <w:r>
        <w:rPr>
          <w:spacing w:val="-7"/>
        </w:rPr>
        <w:t xml:space="preserve"> </w:t>
      </w:r>
      <w:r>
        <w:t>reduce</w:t>
      </w:r>
      <w:r>
        <w:rPr>
          <w:spacing w:val="-11"/>
        </w:rPr>
        <w:t xml:space="preserve"> </w:t>
      </w:r>
      <w:r>
        <w:t>the</w:t>
      </w:r>
      <w:r>
        <w:rPr>
          <w:spacing w:val="-9"/>
        </w:rPr>
        <w:t xml:space="preserve"> </w:t>
      </w:r>
      <w:r>
        <w:t>voting</w:t>
      </w:r>
      <w:r>
        <w:rPr>
          <w:spacing w:val="-10"/>
        </w:rPr>
        <w:t xml:space="preserve"> </w:t>
      </w:r>
      <w:r>
        <w:t>and</w:t>
      </w:r>
      <w:r>
        <w:rPr>
          <w:spacing w:val="-10"/>
        </w:rPr>
        <w:t xml:space="preserve"> </w:t>
      </w:r>
      <w:r>
        <w:t>counting</w:t>
      </w:r>
      <w:r>
        <w:rPr>
          <w:spacing w:val="-10"/>
        </w:rPr>
        <w:t xml:space="preserve"> </w:t>
      </w:r>
      <w:r>
        <w:t>time</w:t>
      </w:r>
      <w:r>
        <w:rPr>
          <w:spacing w:val="-9"/>
        </w:rPr>
        <w:t xml:space="preserve"> </w:t>
      </w:r>
      <w:r>
        <w:t>compared</w:t>
      </w:r>
      <w:r>
        <w:rPr>
          <w:spacing w:val="-10"/>
        </w:rPr>
        <w:t xml:space="preserve"> </w:t>
      </w:r>
      <w:r>
        <w:t>to</w:t>
      </w:r>
      <w:r>
        <w:rPr>
          <w:spacing w:val="-10"/>
        </w:rPr>
        <w:t xml:space="preserve"> </w:t>
      </w:r>
      <w:r>
        <w:t>the</w:t>
      </w:r>
      <w:r>
        <w:rPr>
          <w:spacing w:val="-12"/>
        </w:rPr>
        <w:t xml:space="preserve"> </w:t>
      </w:r>
      <w:r>
        <w:t>traditional</w:t>
      </w:r>
      <w:r>
        <w:rPr>
          <w:spacing w:val="-8"/>
        </w:rPr>
        <w:t xml:space="preserve"> </w:t>
      </w:r>
      <w:r>
        <w:t>method</w:t>
      </w:r>
      <w:r>
        <w:rPr>
          <w:spacing w:val="-10"/>
        </w:rPr>
        <w:t xml:space="preserve"> </w:t>
      </w:r>
      <w:r>
        <w:t>i.e.,</w:t>
      </w:r>
      <w:r>
        <w:rPr>
          <w:spacing w:val="-11"/>
        </w:rPr>
        <w:t xml:space="preserve"> </w:t>
      </w:r>
      <w:r>
        <w:t>old paper ballot system. So, our main agenda is to check voter is eligible or not with the help of biometric before going to electronic voting machine (EVM) to give their vote. Identification and validation of user is done by manually through polling</w:t>
      </w:r>
      <w:r>
        <w:rPr>
          <w:spacing w:val="-7"/>
        </w:rPr>
        <w:t xml:space="preserve"> </w:t>
      </w:r>
      <w:r>
        <w:t>officer.</w:t>
      </w:r>
    </w:p>
    <w:p>
      <w:pPr>
        <w:pStyle w:val="9"/>
        <w:spacing w:before="161" w:line="360" w:lineRule="auto"/>
        <w:ind w:left="320" w:right="716"/>
        <w:jc w:val="both"/>
      </w:pPr>
      <w:r>
        <w:t>Now a day’s our election commission uses traditional system which includes following steps. When voter enter in polling station, Election officer search his name in register and take signature in register. After identification is done by first officer, second officer will apply indelible ink usually on left index finger of the voter. Then the officer gives you a slip that bears the voter register number where you signed or put your thumb impression. Voter</w:t>
      </w:r>
      <w:r>
        <w:rPr>
          <w:spacing w:val="-7"/>
        </w:rPr>
        <w:t xml:space="preserve"> </w:t>
      </w:r>
      <w:r>
        <w:t>can</w:t>
      </w:r>
      <w:r>
        <w:rPr>
          <w:spacing w:val="-5"/>
        </w:rPr>
        <w:t xml:space="preserve"> </w:t>
      </w:r>
      <w:r>
        <w:t>hand</w:t>
      </w:r>
      <w:r>
        <w:rPr>
          <w:spacing w:val="-6"/>
        </w:rPr>
        <w:t xml:space="preserve"> </w:t>
      </w:r>
      <w:r>
        <w:t>over</w:t>
      </w:r>
      <w:r>
        <w:rPr>
          <w:spacing w:val="-6"/>
        </w:rPr>
        <w:t xml:space="preserve"> </w:t>
      </w:r>
      <w:r>
        <w:t>this</w:t>
      </w:r>
      <w:r>
        <w:rPr>
          <w:spacing w:val="-6"/>
        </w:rPr>
        <w:t xml:space="preserve"> </w:t>
      </w:r>
      <w:r>
        <w:t>slip</w:t>
      </w:r>
      <w:r>
        <w:rPr>
          <w:spacing w:val="-5"/>
        </w:rPr>
        <w:t xml:space="preserve"> </w:t>
      </w:r>
      <w:r>
        <w:t>to</w:t>
      </w:r>
      <w:r>
        <w:rPr>
          <w:spacing w:val="-6"/>
        </w:rPr>
        <w:t xml:space="preserve"> </w:t>
      </w:r>
      <w:r>
        <w:t>the</w:t>
      </w:r>
      <w:r>
        <w:rPr>
          <w:spacing w:val="-6"/>
        </w:rPr>
        <w:t xml:space="preserve"> </w:t>
      </w:r>
      <w:r>
        <w:t>presiding</w:t>
      </w:r>
      <w:r>
        <w:rPr>
          <w:spacing w:val="-6"/>
        </w:rPr>
        <w:t xml:space="preserve"> </w:t>
      </w:r>
      <w:r>
        <w:t>officer</w:t>
      </w:r>
      <w:r>
        <w:rPr>
          <w:spacing w:val="-6"/>
        </w:rPr>
        <w:t xml:space="preserve"> </w:t>
      </w:r>
      <w:r>
        <w:t>he</w:t>
      </w:r>
      <w:r>
        <w:rPr>
          <w:spacing w:val="-5"/>
        </w:rPr>
        <w:t xml:space="preserve"> </w:t>
      </w:r>
      <w:r>
        <w:t>can</w:t>
      </w:r>
      <w:r>
        <w:rPr>
          <w:spacing w:val="-6"/>
        </w:rPr>
        <w:t xml:space="preserve"> </w:t>
      </w:r>
      <w:r>
        <w:t>confirms</w:t>
      </w:r>
      <w:r>
        <w:rPr>
          <w:spacing w:val="-5"/>
        </w:rPr>
        <w:t xml:space="preserve"> </w:t>
      </w:r>
      <w:r>
        <w:t>the</w:t>
      </w:r>
      <w:r>
        <w:rPr>
          <w:spacing w:val="-6"/>
        </w:rPr>
        <w:t xml:space="preserve"> </w:t>
      </w:r>
      <w:r>
        <w:t>serial</w:t>
      </w:r>
      <w:r>
        <w:rPr>
          <w:spacing w:val="-6"/>
        </w:rPr>
        <w:t xml:space="preserve"> </w:t>
      </w:r>
      <w:r>
        <w:t>number</w:t>
      </w:r>
      <w:r>
        <w:rPr>
          <w:spacing w:val="-6"/>
        </w:rPr>
        <w:t xml:space="preserve"> </w:t>
      </w:r>
      <w:r>
        <w:t>and permits for vote by pressing the button of the control unit of EVM. These methods having drawbacks which are user identification the main issue of cheating for duplication and rigging.</w:t>
      </w:r>
      <w:r>
        <w:rPr>
          <w:spacing w:val="-13"/>
        </w:rPr>
        <w:t xml:space="preserve"> </w:t>
      </w:r>
      <w:r>
        <w:t>To</w:t>
      </w:r>
      <w:r>
        <w:rPr>
          <w:spacing w:val="-13"/>
        </w:rPr>
        <w:t xml:space="preserve"> </w:t>
      </w:r>
      <w:r>
        <w:t>overcome</w:t>
      </w:r>
      <w:r>
        <w:rPr>
          <w:spacing w:val="-13"/>
        </w:rPr>
        <w:t xml:space="preserve"> </w:t>
      </w:r>
      <w:r>
        <w:t>this</w:t>
      </w:r>
      <w:r>
        <w:rPr>
          <w:spacing w:val="-13"/>
        </w:rPr>
        <w:t xml:space="preserve"> </w:t>
      </w:r>
      <w:r>
        <w:t>problem,</w:t>
      </w:r>
      <w:r>
        <w:rPr>
          <w:spacing w:val="-12"/>
        </w:rPr>
        <w:t xml:space="preserve"> </w:t>
      </w:r>
      <w:r>
        <w:t>we</w:t>
      </w:r>
      <w:r>
        <w:rPr>
          <w:spacing w:val="-12"/>
        </w:rPr>
        <w:t xml:space="preserve"> </w:t>
      </w:r>
      <w:r>
        <w:t>are</w:t>
      </w:r>
      <w:r>
        <w:rPr>
          <w:spacing w:val="-13"/>
        </w:rPr>
        <w:t xml:space="preserve"> </w:t>
      </w:r>
      <w:r>
        <w:t>using</w:t>
      </w:r>
      <w:r>
        <w:rPr>
          <w:spacing w:val="-11"/>
        </w:rPr>
        <w:t xml:space="preserve"> </w:t>
      </w:r>
      <w:r>
        <w:t>IoT</w:t>
      </w:r>
      <w:r>
        <w:rPr>
          <w:spacing w:val="-13"/>
        </w:rPr>
        <w:t xml:space="preserve"> </w:t>
      </w:r>
      <w:r>
        <w:t>based</w:t>
      </w:r>
      <w:r>
        <w:rPr>
          <w:spacing w:val="-12"/>
        </w:rPr>
        <w:t xml:space="preserve"> </w:t>
      </w:r>
      <w:r>
        <w:t>biometric</w:t>
      </w:r>
      <w:r>
        <w:rPr>
          <w:spacing w:val="-13"/>
        </w:rPr>
        <w:t xml:space="preserve"> </w:t>
      </w:r>
      <w:r>
        <w:t>identification</w:t>
      </w:r>
      <w:r>
        <w:rPr>
          <w:spacing w:val="-13"/>
        </w:rPr>
        <w:t xml:space="preserve"> </w:t>
      </w:r>
      <w:r>
        <w:t>system.</w:t>
      </w:r>
    </w:p>
    <w:p>
      <w:pPr>
        <w:pStyle w:val="9"/>
        <w:spacing w:before="9"/>
        <w:rPr>
          <w:sz w:val="20"/>
        </w:rPr>
      </w:pPr>
    </w:p>
    <w:p>
      <w:pPr>
        <w:pStyle w:val="9"/>
        <w:spacing w:before="1" w:line="360" w:lineRule="auto"/>
        <w:ind w:left="320" w:right="721"/>
        <w:jc w:val="both"/>
      </w:pPr>
      <w:r>
        <w:t>The main components of the system for the purposes of this discussion are the capture (whereby the sensor collects biometric data from the subject to be recognized), the reference database (where previously enrolled subjects’ biometric data are held), the matcher (which compares presented data to reference data in order to make a recognition decision), and the action (whereby the system recognition decision is revealed and actions are undertaken based on that decision.</w:t>
      </w:r>
    </w:p>
    <w:p>
      <w:pPr>
        <w:pStyle w:val="9"/>
        <w:spacing w:before="10"/>
        <w:rPr>
          <w:sz w:val="20"/>
        </w:rPr>
      </w:pPr>
    </w:p>
    <w:p>
      <w:pPr>
        <w:pStyle w:val="9"/>
        <w:spacing w:line="360" w:lineRule="auto"/>
        <w:ind w:left="320" w:right="715"/>
        <w:jc w:val="both"/>
      </w:pPr>
      <w:r>
        <w:t>This</w:t>
      </w:r>
      <w:r>
        <w:rPr>
          <w:spacing w:val="-16"/>
        </w:rPr>
        <w:t xml:space="preserve"> </w:t>
      </w:r>
      <w:r>
        <w:t>diagram</w:t>
      </w:r>
      <w:r>
        <w:rPr>
          <w:spacing w:val="-15"/>
        </w:rPr>
        <w:t xml:space="preserve"> </w:t>
      </w:r>
      <w:r>
        <w:t>presents</w:t>
      </w:r>
      <w:r>
        <w:rPr>
          <w:spacing w:val="-15"/>
        </w:rPr>
        <w:t xml:space="preserve"> </w:t>
      </w:r>
      <w:r>
        <w:t>a</w:t>
      </w:r>
      <w:r>
        <w:rPr>
          <w:spacing w:val="-18"/>
        </w:rPr>
        <w:t xml:space="preserve"> </w:t>
      </w:r>
      <w:r>
        <w:t>very</w:t>
      </w:r>
      <w:r>
        <w:rPr>
          <w:spacing w:val="-17"/>
        </w:rPr>
        <w:t xml:space="preserve"> </w:t>
      </w:r>
      <w:r>
        <w:t>simplified</w:t>
      </w:r>
      <w:r>
        <w:rPr>
          <w:spacing w:val="-16"/>
        </w:rPr>
        <w:t xml:space="preserve"> </w:t>
      </w:r>
      <w:r>
        <w:t>view</w:t>
      </w:r>
      <w:r>
        <w:rPr>
          <w:spacing w:val="-17"/>
        </w:rPr>
        <w:t xml:space="preserve"> </w:t>
      </w:r>
      <w:r>
        <w:t>of</w:t>
      </w:r>
      <w:r>
        <w:rPr>
          <w:spacing w:val="-18"/>
        </w:rPr>
        <w:t xml:space="preserve"> </w:t>
      </w:r>
      <w:r>
        <w:t>the</w:t>
      </w:r>
      <w:r>
        <w:rPr>
          <w:spacing w:val="-16"/>
        </w:rPr>
        <w:t xml:space="preserve"> </w:t>
      </w:r>
      <w:r>
        <w:t>overall</w:t>
      </w:r>
      <w:r>
        <w:rPr>
          <w:spacing w:val="-15"/>
        </w:rPr>
        <w:t xml:space="preserve"> </w:t>
      </w:r>
      <w:r>
        <w:t>system.</w:t>
      </w:r>
      <w:r>
        <w:rPr>
          <w:spacing w:val="-16"/>
        </w:rPr>
        <w:t xml:space="preserve"> </w:t>
      </w:r>
      <w:r>
        <w:t>The</w:t>
      </w:r>
      <w:r>
        <w:rPr>
          <w:spacing w:val="-17"/>
        </w:rPr>
        <w:t xml:space="preserve"> </w:t>
      </w:r>
      <w:r>
        <w:t>operational</w:t>
      </w:r>
      <w:r>
        <w:rPr>
          <w:spacing w:val="-15"/>
        </w:rPr>
        <w:t xml:space="preserve"> </w:t>
      </w:r>
      <w:r>
        <w:t>efficacy of</w:t>
      </w:r>
      <w:r>
        <w:rPr>
          <w:spacing w:val="-9"/>
        </w:rPr>
        <w:t xml:space="preserve"> </w:t>
      </w:r>
      <w:r>
        <w:t>a</w:t>
      </w:r>
      <w:r>
        <w:rPr>
          <w:spacing w:val="-10"/>
        </w:rPr>
        <w:t xml:space="preserve"> </w:t>
      </w:r>
      <w:r>
        <w:t>biometric</w:t>
      </w:r>
      <w:r>
        <w:rPr>
          <w:spacing w:val="-8"/>
        </w:rPr>
        <w:t xml:space="preserve"> </w:t>
      </w:r>
      <w:r>
        <w:t>system</w:t>
      </w:r>
      <w:r>
        <w:rPr>
          <w:spacing w:val="-8"/>
        </w:rPr>
        <w:t xml:space="preserve"> </w:t>
      </w:r>
      <w:r>
        <w:t>depends</w:t>
      </w:r>
      <w:r>
        <w:rPr>
          <w:spacing w:val="-7"/>
        </w:rPr>
        <w:t xml:space="preserve"> </w:t>
      </w:r>
      <w:r>
        <w:t>not</w:t>
      </w:r>
      <w:r>
        <w:rPr>
          <w:spacing w:val="-8"/>
        </w:rPr>
        <w:t xml:space="preserve"> </w:t>
      </w:r>
      <w:r>
        <w:t>only</w:t>
      </w:r>
      <w:r>
        <w:rPr>
          <w:spacing w:val="-8"/>
        </w:rPr>
        <w:t xml:space="preserve"> </w:t>
      </w:r>
      <w:r>
        <w:t>on</w:t>
      </w:r>
      <w:r>
        <w:rPr>
          <w:spacing w:val="-8"/>
        </w:rPr>
        <w:t xml:space="preserve"> </w:t>
      </w:r>
      <w:r>
        <w:t>its</w:t>
      </w:r>
      <w:r>
        <w:rPr>
          <w:spacing w:val="-8"/>
        </w:rPr>
        <w:t xml:space="preserve"> </w:t>
      </w:r>
      <w:r>
        <w:t>technical</w:t>
      </w:r>
      <w:r>
        <w:rPr>
          <w:spacing w:val="-7"/>
        </w:rPr>
        <w:t xml:space="preserve"> </w:t>
      </w:r>
      <w:r>
        <w:t>components—the</w:t>
      </w:r>
      <w:r>
        <w:rPr>
          <w:spacing w:val="-9"/>
        </w:rPr>
        <w:t xml:space="preserve"> </w:t>
      </w:r>
      <w:r>
        <w:t>biometric</w:t>
      </w:r>
      <w:r>
        <w:rPr>
          <w:spacing w:val="-9"/>
        </w:rPr>
        <w:t xml:space="preserve"> </w:t>
      </w:r>
      <w:r>
        <w:t>sample capture</w:t>
      </w:r>
      <w:r>
        <w:rPr>
          <w:spacing w:val="8"/>
        </w:rPr>
        <w:t xml:space="preserve"> </w:t>
      </w:r>
      <w:r>
        <w:t>devices</w:t>
      </w:r>
      <w:r>
        <w:rPr>
          <w:spacing w:val="11"/>
        </w:rPr>
        <w:t xml:space="preserve"> </w:t>
      </w:r>
      <w:r>
        <w:t>(sensors)</w:t>
      </w:r>
      <w:r>
        <w:rPr>
          <w:spacing w:val="9"/>
        </w:rPr>
        <w:t xml:space="preserve"> </w:t>
      </w:r>
      <w:r>
        <w:t>and</w:t>
      </w:r>
      <w:r>
        <w:rPr>
          <w:spacing w:val="10"/>
        </w:rPr>
        <w:t xml:space="preserve"> </w:t>
      </w:r>
      <w:r>
        <w:t>the</w:t>
      </w:r>
      <w:r>
        <w:rPr>
          <w:spacing w:val="9"/>
        </w:rPr>
        <w:t xml:space="preserve"> </w:t>
      </w:r>
      <w:r>
        <w:t>mathematical</w:t>
      </w:r>
      <w:r>
        <w:rPr>
          <w:spacing w:val="11"/>
        </w:rPr>
        <w:t xml:space="preserve"> </w:t>
      </w:r>
      <w:r>
        <w:t>algorithms</w:t>
      </w:r>
      <w:r>
        <w:rPr>
          <w:spacing w:val="10"/>
        </w:rPr>
        <w:t xml:space="preserve"> </w:t>
      </w:r>
      <w:r>
        <w:t>that</w:t>
      </w:r>
      <w:r>
        <w:rPr>
          <w:spacing w:val="10"/>
        </w:rPr>
        <w:t xml:space="preserve"> </w:t>
      </w:r>
      <w:r>
        <w:t>create</w:t>
      </w:r>
      <w:r>
        <w:rPr>
          <w:spacing w:val="9"/>
        </w:rPr>
        <w:t xml:space="preserve"> </w:t>
      </w:r>
      <w:r>
        <w:t>and</w:t>
      </w:r>
      <w:r>
        <w:rPr>
          <w:spacing w:val="10"/>
        </w:rPr>
        <w:t xml:space="preserve"> </w:t>
      </w:r>
      <w:r>
        <w:t>compare</w:t>
      </w:r>
    </w:p>
    <w:p>
      <w:pPr>
        <w:spacing w:after="0" w:line="360" w:lineRule="auto"/>
        <w:jc w:val="both"/>
        <w:sectPr>
          <w:pgSz w:w="11910" w:h="16840"/>
          <w:pgMar w:top="1520" w:right="720" w:bottom="1380" w:left="1480" w:header="729" w:footer="1191" w:gutter="0"/>
          <w:cols w:space="720" w:num="1"/>
        </w:sectPr>
      </w:pPr>
    </w:p>
    <w:p>
      <w:pPr>
        <w:pStyle w:val="9"/>
        <w:spacing w:before="88" w:line="360" w:lineRule="auto"/>
        <w:ind w:left="320" w:right="717"/>
        <w:jc w:val="both"/>
      </w:pPr>
      <w:r>
        <w:t>references—but also on the end-to-end application design, the environment in which the biometric</w:t>
      </w:r>
      <w:r>
        <w:rPr>
          <w:spacing w:val="-7"/>
        </w:rPr>
        <w:t xml:space="preserve"> </w:t>
      </w:r>
      <w:r>
        <w:t>sensor</w:t>
      </w:r>
      <w:r>
        <w:rPr>
          <w:spacing w:val="-7"/>
        </w:rPr>
        <w:t xml:space="preserve"> </w:t>
      </w:r>
      <w:r>
        <w:t>operates,</w:t>
      </w:r>
      <w:r>
        <w:rPr>
          <w:spacing w:val="-6"/>
        </w:rPr>
        <w:t xml:space="preserve"> </w:t>
      </w:r>
      <w:r>
        <w:t>and</w:t>
      </w:r>
      <w:r>
        <w:rPr>
          <w:spacing w:val="-6"/>
        </w:rPr>
        <w:t xml:space="preserve"> </w:t>
      </w:r>
      <w:r>
        <w:t>any</w:t>
      </w:r>
      <w:r>
        <w:rPr>
          <w:spacing w:val="-6"/>
        </w:rPr>
        <w:t xml:space="preserve"> </w:t>
      </w:r>
      <w:r>
        <w:t>conditions</w:t>
      </w:r>
      <w:r>
        <w:rPr>
          <w:spacing w:val="-6"/>
        </w:rPr>
        <w:t xml:space="preserve"> </w:t>
      </w:r>
      <w:r>
        <w:t>that</w:t>
      </w:r>
      <w:r>
        <w:rPr>
          <w:spacing w:val="-6"/>
        </w:rPr>
        <w:t xml:space="preserve"> </w:t>
      </w:r>
      <w:r>
        <w:t>impact</w:t>
      </w:r>
      <w:r>
        <w:rPr>
          <w:spacing w:val="-6"/>
        </w:rPr>
        <w:t xml:space="preserve"> </w:t>
      </w:r>
      <w:r>
        <w:t>the</w:t>
      </w:r>
      <w:r>
        <w:rPr>
          <w:spacing w:val="-7"/>
        </w:rPr>
        <w:t xml:space="preserve"> </w:t>
      </w:r>
      <w:r>
        <w:t>behavior</w:t>
      </w:r>
      <w:r>
        <w:rPr>
          <w:spacing w:val="-7"/>
        </w:rPr>
        <w:t xml:space="preserve"> </w:t>
      </w:r>
      <w:r>
        <w:t>of</w:t>
      </w:r>
      <w:r>
        <w:rPr>
          <w:spacing w:val="-7"/>
        </w:rPr>
        <w:t xml:space="preserve"> </w:t>
      </w:r>
      <w:r>
        <w:t>the</w:t>
      </w:r>
      <w:r>
        <w:rPr>
          <w:spacing w:val="-5"/>
        </w:rPr>
        <w:t xml:space="preserve"> </w:t>
      </w:r>
      <w:r>
        <w:t>data</w:t>
      </w:r>
      <w:r>
        <w:rPr>
          <w:spacing w:val="-7"/>
        </w:rPr>
        <w:t xml:space="preserve"> </w:t>
      </w:r>
      <w:r>
        <w:t>subjects, that is, persons with the potential to be</w:t>
      </w:r>
      <w:r>
        <w:rPr>
          <w:spacing w:val="-2"/>
        </w:rPr>
        <w:t xml:space="preserve"> </w:t>
      </w:r>
      <w:r>
        <w:t>sensed.</w:t>
      </w:r>
    </w:p>
    <w:p>
      <w:pPr>
        <w:pStyle w:val="9"/>
        <w:spacing w:before="6"/>
        <w:rPr>
          <w:sz w:val="17"/>
        </w:rPr>
      </w:pPr>
      <w:r>
        <w:drawing>
          <wp:anchor distT="0" distB="0" distL="0" distR="0" simplePos="0" relativeHeight="251659264" behindDoc="0" locked="0" layoutInCell="1" allowOverlap="1">
            <wp:simplePos x="0" y="0"/>
            <wp:positionH relativeFrom="page">
              <wp:posOffset>1485900</wp:posOffset>
            </wp:positionH>
            <wp:positionV relativeFrom="paragraph">
              <wp:posOffset>152400</wp:posOffset>
            </wp:positionV>
            <wp:extent cx="4654550" cy="2371725"/>
            <wp:effectExtent l="0" t="0" r="0" b="0"/>
            <wp:wrapTopAndBottom/>
            <wp:docPr id="2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jpeg"/>
                    <pic:cNvPicPr>
                      <a:picLocks noChangeAspect="1"/>
                    </pic:cNvPicPr>
                  </pic:nvPicPr>
                  <pic:blipFill>
                    <a:blip r:embed="rId53" cstate="print"/>
                    <a:stretch>
                      <a:fillRect/>
                    </a:stretch>
                  </pic:blipFill>
                  <pic:spPr>
                    <a:xfrm>
                      <a:off x="0" y="0"/>
                      <a:ext cx="4654781" cy="2371725"/>
                    </a:xfrm>
                    <a:prstGeom prst="rect">
                      <a:avLst/>
                    </a:prstGeom>
                  </pic:spPr>
                </pic:pic>
              </a:graphicData>
            </a:graphic>
          </wp:anchor>
        </w:drawing>
      </w:r>
    </w:p>
    <w:p>
      <w:pPr>
        <w:pStyle w:val="9"/>
        <w:rPr>
          <w:sz w:val="34"/>
        </w:rPr>
      </w:pPr>
    </w:p>
    <w:p>
      <w:pPr>
        <w:pStyle w:val="9"/>
        <w:ind w:right="400"/>
        <w:jc w:val="center"/>
      </w:pPr>
      <w:r>
        <w:rPr>
          <w:color w:val="333333"/>
        </w:rPr>
        <w:t>Fig. 2.1. Operation of a biometric system</w:t>
      </w:r>
    </w:p>
    <w:p>
      <w:pPr>
        <w:pStyle w:val="9"/>
        <w:spacing w:before="4"/>
        <w:rPr>
          <w:sz w:val="36"/>
        </w:rPr>
      </w:pPr>
    </w:p>
    <w:p>
      <w:pPr>
        <w:pStyle w:val="21"/>
        <w:numPr>
          <w:ilvl w:val="1"/>
          <w:numId w:val="6"/>
        </w:numPr>
        <w:tabs>
          <w:tab w:val="left" w:pos="881"/>
        </w:tabs>
        <w:spacing w:before="0" w:after="0" w:line="240" w:lineRule="auto"/>
        <w:ind w:left="880" w:right="0" w:hanging="561"/>
        <w:jc w:val="left"/>
        <w:rPr>
          <w:b/>
          <w:sz w:val="32"/>
        </w:rPr>
      </w:pPr>
      <w:r>
        <w:rPr>
          <w:b/>
          <w:sz w:val="32"/>
        </w:rPr>
        <w:t>Functions</w:t>
      </w:r>
    </w:p>
    <w:p>
      <w:pPr>
        <w:pStyle w:val="9"/>
        <w:spacing w:before="185"/>
        <w:ind w:left="320"/>
        <w:jc w:val="both"/>
      </w:pPr>
      <w:r>
        <w:t>A biometric system can provide the following two functions:</w:t>
      </w:r>
    </w:p>
    <w:p>
      <w:pPr>
        <w:pStyle w:val="21"/>
        <w:numPr>
          <w:ilvl w:val="2"/>
          <w:numId w:val="6"/>
        </w:numPr>
        <w:tabs>
          <w:tab w:val="left" w:pos="1041"/>
        </w:tabs>
        <w:spacing w:before="139" w:after="0" w:line="360" w:lineRule="auto"/>
        <w:ind w:left="1040" w:right="718" w:hanging="360"/>
        <w:jc w:val="both"/>
        <w:rPr>
          <w:rFonts w:ascii="Symbol" w:hAnsi="Symbol"/>
          <w:sz w:val="20"/>
        </w:rPr>
      </w:pPr>
      <w:r>
        <w:rPr>
          <w:b/>
          <w:sz w:val="24"/>
        </w:rPr>
        <w:t xml:space="preserve">Verification (‘One-to-One’ </w:t>
      </w:r>
      <w:r>
        <w:rPr>
          <w:sz w:val="24"/>
        </w:rPr>
        <w:t xml:space="preserve">or </w:t>
      </w:r>
      <w:r>
        <w:rPr>
          <w:b/>
          <w:sz w:val="24"/>
        </w:rPr>
        <w:t xml:space="preserve">1:1) </w:t>
      </w:r>
      <w:r>
        <w:rPr>
          <w:sz w:val="24"/>
        </w:rPr>
        <w:t>- Authenticates its users in conjunction with a smart card, username or ID number. The biometric template captured is compared with that stored against the registered user either on a smart card or database for verification.</w:t>
      </w:r>
    </w:p>
    <w:p>
      <w:pPr>
        <w:pStyle w:val="21"/>
        <w:numPr>
          <w:ilvl w:val="2"/>
          <w:numId w:val="6"/>
        </w:numPr>
        <w:tabs>
          <w:tab w:val="left" w:pos="1041"/>
        </w:tabs>
        <w:spacing w:before="0" w:after="0" w:line="360" w:lineRule="auto"/>
        <w:ind w:left="1040" w:right="717" w:hanging="360"/>
        <w:jc w:val="both"/>
        <w:rPr>
          <w:rFonts w:ascii="Symbol" w:hAnsi="Symbol"/>
          <w:sz w:val="20"/>
        </w:rPr>
      </w:pPr>
      <w:r>
        <w:rPr>
          <w:b/>
          <w:sz w:val="24"/>
        </w:rPr>
        <w:t xml:space="preserve">Identification (‘One-to-Many’ </w:t>
      </w:r>
      <w:r>
        <w:rPr>
          <w:sz w:val="24"/>
        </w:rPr>
        <w:t xml:space="preserve">or </w:t>
      </w:r>
      <w:r>
        <w:rPr>
          <w:b/>
          <w:sz w:val="24"/>
        </w:rPr>
        <w:t xml:space="preserve">1:N) </w:t>
      </w:r>
      <w:r>
        <w:rPr>
          <w:sz w:val="24"/>
        </w:rPr>
        <w:t>- Authenticates its users from the biometric characteristic alone without the use of smart cards, usernames or ID numbers.</w:t>
      </w:r>
      <w:r>
        <w:rPr>
          <w:spacing w:val="-11"/>
          <w:sz w:val="24"/>
        </w:rPr>
        <w:t xml:space="preserve"> </w:t>
      </w:r>
      <w:r>
        <w:rPr>
          <w:sz w:val="24"/>
        </w:rPr>
        <w:t>The</w:t>
      </w:r>
      <w:r>
        <w:rPr>
          <w:spacing w:val="-12"/>
          <w:sz w:val="24"/>
        </w:rPr>
        <w:t xml:space="preserve"> </w:t>
      </w:r>
      <w:r>
        <w:rPr>
          <w:sz w:val="24"/>
        </w:rPr>
        <w:t>biometric</w:t>
      </w:r>
      <w:r>
        <w:rPr>
          <w:spacing w:val="-11"/>
          <w:sz w:val="24"/>
        </w:rPr>
        <w:t xml:space="preserve"> </w:t>
      </w:r>
      <w:r>
        <w:rPr>
          <w:sz w:val="24"/>
        </w:rPr>
        <w:t>template</w:t>
      </w:r>
      <w:r>
        <w:rPr>
          <w:spacing w:val="-12"/>
          <w:sz w:val="24"/>
        </w:rPr>
        <w:t xml:space="preserve"> </w:t>
      </w:r>
      <w:r>
        <w:rPr>
          <w:sz w:val="24"/>
        </w:rPr>
        <w:t>is</w:t>
      </w:r>
      <w:r>
        <w:rPr>
          <w:spacing w:val="-9"/>
          <w:sz w:val="24"/>
        </w:rPr>
        <w:t xml:space="preserve"> </w:t>
      </w:r>
      <w:r>
        <w:rPr>
          <w:sz w:val="24"/>
        </w:rPr>
        <w:t>compared</w:t>
      </w:r>
      <w:r>
        <w:rPr>
          <w:spacing w:val="-11"/>
          <w:sz w:val="24"/>
        </w:rPr>
        <w:t xml:space="preserve"> </w:t>
      </w:r>
      <w:r>
        <w:rPr>
          <w:sz w:val="24"/>
        </w:rPr>
        <w:t>to</w:t>
      </w:r>
      <w:r>
        <w:rPr>
          <w:spacing w:val="1"/>
          <w:sz w:val="24"/>
        </w:rPr>
        <w:t xml:space="preserve"> </w:t>
      </w:r>
      <w:r>
        <w:rPr>
          <w:sz w:val="24"/>
        </w:rPr>
        <w:t>all records</w:t>
      </w:r>
      <w:r>
        <w:rPr>
          <w:spacing w:val="-12"/>
          <w:sz w:val="24"/>
        </w:rPr>
        <w:t xml:space="preserve"> </w:t>
      </w:r>
      <w:r>
        <w:rPr>
          <w:sz w:val="24"/>
        </w:rPr>
        <w:t>within</w:t>
      </w:r>
      <w:r>
        <w:rPr>
          <w:spacing w:val="-10"/>
          <w:sz w:val="24"/>
        </w:rPr>
        <w:t xml:space="preserve"> </w:t>
      </w:r>
      <w:r>
        <w:rPr>
          <w:sz w:val="24"/>
        </w:rPr>
        <w:t>the</w:t>
      </w:r>
      <w:r>
        <w:rPr>
          <w:spacing w:val="-12"/>
          <w:sz w:val="24"/>
        </w:rPr>
        <w:t xml:space="preserve"> </w:t>
      </w:r>
      <w:r>
        <w:rPr>
          <w:sz w:val="24"/>
        </w:rPr>
        <w:t>database</w:t>
      </w:r>
      <w:r>
        <w:rPr>
          <w:spacing w:val="-11"/>
          <w:sz w:val="24"/>
        </w:rPr>
        <w:t xml:space="preserve"> </w:t>
      </w:r>
      <w:r>
        <w:rPr>
          <w:sz w:val="24"/>
        </w:rPr>
        <w:t>and a</w:t>
      </w:r>
      <w:r>
        <w:rPr>
          <w:spacing w:val="-5"/>
          <w:sz w:val="24"/>
        </w:rPr>
        <w:t xml:space="preserve"> </w:t>
      </w:r>
      <w:r>
        <w:rPr>
          <w:sz w:val="24"/>
        </w:rPr>
        <w:t>closest</w:t>
      </w:r>
      <w:r>
        <w:rPr>
          <w:spacing w:val="-3"/>
          <w:sz w:val="24"/>
        </w:rPr>
        <w:t xml:space="preserve"> </w:t>
      </w:r>
      <w:r>
        <w:rPr>
          <w:sz w:val="24"/>
        </w:rPr>
        <w:t>match</w:t>
      </w:r>
      <w:r>
        <w:rPr>
          <w:spacing w:val="-4"/>
          <w:sz w:val="24"/>
        </w:rPr>
        <w:t xml:space="preserve"> </w:t>
      </w:r>
      <w:r>
        <w:rPr>
          <w:sz w:val="24"/>
        </w:rPr>
        <w:t>score</w:t>
      </w:r>
      <w:r>
        <w:rPr>
          <w:spacing w:val="-5"/>
          <w:sz w:val="24"/>
        </w:rPr>
        <w:t xml:space="preserve"> </w:t>
      </w:r>
      <w:r>
        <w:rPr>
          <w:sz w:val="24"/>
        </w:rPr>
        <w:t>is</w:t>
      </w:r>
      <w:r>
        <w:rPr>
          <w:spacing w:val="-2"/>
          <w:sz w:val="24"/>
        </w:rPr>
        <w:t xml:space="preserve"> </w:t>
      </w:r>
      <w:r>
        <w:rPr>
          <w:sz w:val="24"/>
        </w:rPr>
        <w:t>returned.</w:t>
      </w:r>
      <w:r>
        <w:rPr>
          <w:spacing w:val="-4"/>
          <w:sz w:val="24"/>
        </w:rPr>
        <w:t xml:space="preserve"> </w:t>
      </w:r>
      <w:r>
        <w:rPr>
          <w:sz w:val="24"/>
        </w:rPr>
        <w:t>The</w:t>
      </w:r>
      <w:r>
        <w:rPr>
          <w:spacing w:val="-5"/>
          <w:sz w:val="24"/>
        </w:rPr>
        <w:t xml:space="preserve"> </w:t>
      </w:r>
      <w:r>
        <w:rPr>
          <w:sz w:val="24"/>
        </w:rPr>
        <w:t>closest</w:t>
      </w:r>
      <w:r>
        <w:rPr>
          <w:spacing w:val="-3"/>
          <w:sz w:val="24"/>
        </w:rPr>
        <w:t xml:space="preserve"> </w:t>
      </w:r>
      <w:r>
        <w:rPr>
          <w:sz w:val="24"/>
        </w:rPr>
        <w:t>match</w:t>
      </w:r>
      <w:r>
        <w:rPr>
          <w:spacing w:val="-4"/>
          <w:sz w:val="24"/>
        </w:rPr>
        <w:t xml:space="preserve"> </w:t>
      </w:r>
      <w:r>
        <w:rPr>
          <w:sz w:val="24"/>
        </w:rPr>
        <w:t>within</w:t>
      </w:r>
      <w:r>
        <w:rPr>
          <w:spacing w:val="-4"/>
          <w:sz w:val="24"/>
        </w:rPr>
        <w:t xml:space="preserve"> </w:t>
      </w:r>
      <w:r>
        <w:rPr>
          <w:sz w:val="24"/>
        </w:rPr>
        <w:t>the</w:t>
      </w:r>
      <w:r>
        <w:rPr>
          <w:spacing w:val="-4"/>
          <w:sz w:val="24"/>
        </w:rPr>
        <w:t xml:space="preserve"> </w:t>
      </w:r>
      <w:r>
        <w:rPr>
          <w:sz w:val="24"/>
        </w:rPr>
        <w:t>allowed</w:t>
      </w:r>
      <w:r>
        <w:rPr>
          <w:spacing w:val="-4"/>
          <w:sz w:val="24"/>
        </w:rPr>
        <w:t xml:space="preserve"> </w:t>
      </w:r>
      <w:r>
        <w:rPr>
          <w:sz w:val="24"/>
        </w:rPr>
        <w:t>threshold</w:t>
      </w:r>
      <w:r>
        <w:rPr>
          <w:spacing w:val="-3"/>
          <w:sz w:val="24"/>
        </w:rPr>
        <w:t xml:space="preserve"> </w:t>
      </w:r>
      <w:r>
        <w:rPr>
          <w:sz w:val="24"/>
        </w:rPr>
        <w:t>is deemed the individual and</w:t>
      </w:r>
      <w:r>
        <w:rPr>
          <w:spacing w:val="-2"/>
          <w:sz w:val="24"/>
        </w:rPr>
        <w:t xml:space="preserve"> </w:t>
      </w:r>
      <w:r>
        <w:rPr>
          <w:sz w:val="24"/>
        </w:rPr>
        <w:t>authenticated.</w:t>
      </w:r>
    </w:p>
    <w:p>
      <w:pPr>
        <w:pStyle w:val="3"/>
        <w:numPr>
          <w:ilvl w:val="1"/>
          <w:numId w:val="6"/>
        </w:numPr>
        <w:tabs>
          <w:tab w:val="left" w:pos="881"/>
        </w:tabs>
        <w:spacing w:before="0" w:after="0" w:line="367" w:lineRule="exact"/>
        <w:ind w:left="880" w:right="0" w:hanging="561"/>
        <w:jc w:val="left"/>
      </w:pPr>
      <w:r>
        <w:t>Performance</w:t>
      </w:r>
    </w:p>
    <w:p>
      <w:pPr>
        <w:pStyle w:val="9"/>
        <w:spacing w:before="184"/>
        <w:ind w:left="320"/>
      </w:pPr>
      <w:r>
        <w:rPr>
          <w:color w:val="333333"/>
        </w:rPr>
        <w:t>Biometric systems are susceptible to the following kinds of errors:</w:t>
      </w:r>
    </w:p>
    <w:p>
      <w:pPr>
        <w:pStyle w:val="21"/>
        <w:numPr>
          <w:ilvl w:val="2"/>
          <w:numId w:val="6"/>
        </w:numPr>
        <w:tabs>
          <w:tab w:val="left" w:pos="1040"/>
          <w:tab w:val="left" w:pos="1041"/>
        </w:tabs>
        <w:spacing w:before="139" w:after="0" w:line="360" w:lineRule="auto"/>
        <w:ind w:left="1040" w:right="718" w:hanging="360"/>
        <w:jc w:val="left"/>
        <w:rPr>
          <w:rFonts w:ascii="Symbol" w:hAnsi="Symbol"/>
          <w:color w:val="333333"/>
          <w:sz w:val="20"/>
        </w:rPr>
      </w:pPr>
      <w:r>
        <w:rPr>
          <w:b/>
          <w:color w:val="333333"/>
          <w:sz w:val="24"/>
        </w:rPr>
        <w:t xml:space="preserve">FRR (False Rejection Rate) </w:t>
      </w:r>
      <w:r>
        <w:rPr>
          <w:color w:val="333333"/>
          <w:sz w:val="24"/>
        </w:rPr>
        <w:t xml:space="preserve">- </w:t>
      </w:r>
      <w:r>
        <w:rPr>
          <w:color w:val="090909"/>
          <w:sz w:val="24"/>
        </w:rPr>
        <w:t>the percentage of identification instances in which unauthorized persons are incorrectly accepted.</w:t>
      </w:r>
    </w:p>
    <w:p>
      <w:pPr>
        <w:pStyle w:val="21"/>
        <w:numPr>
          <w:ilvl w:val="2"/>
          <w:numId w:val="6"/>
        </w:numPr>
        <w:tabs>
          <w:tab w:val="left" w:pos="1040"/>
          <w:tab w:val="left" w:pos="1041"/>
        </w:tabs>
        <w:spacing w:before="1" w:after="0" w:line="360" w:lineRule="auto"/>
        <w:ind w:left="1040" w:right="718" w:hanging="360"/>
        <w:jc w:val="left"/>
        <w:rPr>
          <w:rFonts w:ascii="Symbol" w:hAnsi="Symbol"/>
          <w:color w:val="333333"/>
          <w:sz w:val="20"/>
        </w:rPr>
      </w:pPr>
      <w:r>
        <w:rPr>
          <w:b/>
          <w:color w:val="333333"/>
          <w:sz w:val="24"/>
        </w:rPr>
        <w:t>FAR</w:t>
      </w:r>
      <w:r>
        <w:rPr>
          <w:b/>
          <w:color w:val="333333"/>
          <w:spacing w:val="-3"/>
          <w:sz w:val="24"/>
        </w:rPr>
        <w:t xml:space="preserve"> </w:t>
      </w:r>
      <w:r>
        <w:rPr>
          <w:b/>
          <w:color w:val="333333"/>
          <w:sz w:val="24"/>
        </w:rPr>
        <w:t>(False</w:t>
      </w:r>
      <w:r>
        <w:rPr>
          <w:b/>
          <w:color w:val="333333"/>
          <w:spacing w:val="-11"/>
          <w:sz w:val="24"/>
        </w:rPr>
        <w:t xml:space="preserve"> </w:t>
      </w:r>
      <w:r>
        <w:rPr>
          <w:b/>
          <w:color w:val="333333"/>
          <w:sz w:val="24"/>
        </w:rPr>
        <w:t>Acceptance</w:t>
      </w:r>
      <w:r>
        <w:rPr>
          <w:b/>
          <w:color w:val="333333"/>
          <w:spacing w:val="-9"/>
          <w:sz w:val="24"/>
        </w:rPr>
        <w:t xml:space="preserve"> </w:t>
      </w:r>
      <w:r>
        <w:rPr>
          <w:b/>
          <w:color w:val="333333"/>
          <w:sz w:val="24"/>
        </w:rPr>
        <w:t>Rate</w:t>
      </w:r>
      <w:r>
        <w:rPr>
          <w:color w:val="333333"/>
          <w:sz w:val="24"/>
        </w:rPr>
        <w:t>)</w:t>
      </w:r>
      <w:r>
        <w:rPr>
          <w:color w:val="333333"/>
          <w:spacing w:val="-9"/>
          <w:sz w:val="24"/>
        </w:rPr>
        <w:t xml:space="preserve"> </w:t>
      </w:r>
      <w:r>
        <w:rPr>
          <w:color w:val="333333"/>
          <w:sz w:val="24"/>
        </w:rPr>
        <w:t>-</w:t>
      </w:r>
      <w:r>
        <w:rPr>
          <w:color w:val="333333"/>
          <w:spacing w:val="-13"/>
          <w:sz w:val="24"/>
        </w:rPr>
        <w:t xml:space="preserve"> </w:t>
      </w:r>
      <w:r>
        <w:rPr>
          <w:color w:val="090909"/>
          <w:sz w:val="24"/>
        </w:rPr>
        <w:t>the</w:t>
      </w:r>
      <w:r>
        <w:rPr>
          <w:color w:val="090909"/>
          <w:spacing w:val="-12"/>
          <w:sz w:val="24"/>
        </w:rPr>
        <w:t xml:space="preserve"> </w:t>
      </w:r>
      <w:r>
        <w:rPr>
          <w:color w:val="090909"/>
          <w:sz w:val="24"/>
        </w:rPr>
        <w:t>percentage</w:t>
      </w:r>
      <w:r>
        <w:rPr>
          <w:color w:val="090909"/>
          <w:spacing w:val="-12"/>
          <w:sz w:val="24"/>
        </w:rPr>
        <w:t xml:space="preserve"> </w:t>
      </w:r>
      <w:r>
        <w:rPr>
          <w:color w:val="090909"/>
          <w:sz w:val="24"/>
        </w:rPr>
        <w:t>of</w:t>
      </w:r>
      <w:r>
        <w:rPr>
          <w:color w:val="090909"/>
          <w:spacing w:val="-9"/>
          <w:sz w:val="24"/>
        </w:rPr>
        <w:t xml:space="preserve"> </w:t>
      </w:r>
      <w:r>
        <w:rPr>
          <w:color w:val="090909"/>
          <w:sz w:val="24"/>
        </w:rPr>
        <w:t>identification</w:t>
      </w:r>
      <w:r>
        <w:rPr>
          <w:color w:val="090909"/>
          <w:spacing w:val="-11"/>
          <w:sz w:val="24"/>
        </w:rPr>
        <w:t xml:space="preserve"> </w:t>
      </w:r>
      <w:r>
        <w:rPr>
          <w:color w:val="090909"/>
          <w:sz w:val="24"/>
        </w:rPr>
        <w:t>instances</w:t>
      </w:r>
      <w:r>
        <w:rPr>
          <w:color w:val="090909"/>
          <w:spacing w:val="-12"/>
          <w:sz w:val="24"/>
        </w:rPr>
        <w:t xml:space="preserve"> </w:t>
      </w:r>
      <w:r>
        <w:rPr>
          <w:color w:val="090909"/>
          <w:sz w:val="24"/>
        </w:rPr>
        <w:t>in</w:t>
      </w:r>
      <w:r>
        <w:rPr>
          <w:color w:val="090909"/>
          <w:spacing w:val="-8"/>
          <w:sz w:val="24"/>
        </w:rPr>
        <w:t xml:space="preserve"> </w:t>
      </w:r>
      <w:r>
        <w:rPr>
          <w:color w:val="090909"/>
          <w:sz w:val="24"/>
        </w:rPr>
        <w:t>which authorized persons are incorrectly</w:t>
      </w:r>
      <w:r>
        <w:rPr>
          <w:color w:val="090909"/>
          <w:spacing w:val="-2"/>
          <w:sz w:val="24"/>
        </w:rPr>
        <w:t xml:space="preserve"> </w:t>
      </w:r>
      <w:r>
        <w:rPr>
          <w:color w:val="090909"/>
          <w:sz w:val="24"/>
        </w:rPr>
        <w:t>rejected.</w:t>
      </w:r>
    </w:p>
    <w:p>
      <w:pPr>
        <w:spacing w:after="0" w:line="360" w:lineRule="auto"/>
        <w:jc w:val="left"/>
        <w:rPr>
          <w:rFonts w:ascii="Symbol" w:hAnsi="Symbol"/>
          <w:sz w:val="20"/>
        </w:rPr>
        <w:sectPr>
          <w:pgSz w:w="11910" w:h="16840"/>
          <w:pgMar w:top="1520" w:right="720" w:bottom="1380" w:left="1480" w:header="729" w:footer="1191" w:gutter="0"/>
          <w:cols w:space="720" w:num="1"/>
        </w:sectPr>
      </w:pPr>
    </w:p>
    <w:p>
      <w:pPr>
        <w:pStyle w:val="9"/>
        <w:rPr>
          <w:sz w:val="20"/>
        </w:rPr>
      </w:pPr>
    </w:p>
    <w:p>
      <w:pPr>
        <w:pStyle w:val="9"/>
        <w:spacing w:before="8"/>
        <w:rPr>
          <w:sz w:val="23"/>
        </w:rPr>
      </w:pPr>
    </w:p>
    <w:p>
      <w:pPr>
        <w:pStyle w:val="9"/>
        <w:ind w:left="2080"/>
        <w:rPr>
          <w:sz w:val="20"/>
        </w:rPr>
      </w:pPr>
      <w:r>
        <w:rPr>
          <w:sz w:val="20"/>
        </w:rPr>
        <w:drawing>
          <wp:inline distT="0" distB="0" distL="0" distR="0">
            <wp:extent cx="3488055" cy="2352675"/>
            <wp:effectExtent l="0" t="0" r="0" b="0"/>
            <wp:docPr id="3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jpeg"/>
                    <pic:cNvPicPr>
                      <a:picLocks noChangeAspect="1"/>
                    </pic:cNvPicPr>
                  </pic:nvPicPr>
                  <pic:blipFill>
                    <a:blip r:embed="rId54" cstate="print"/>
                    <a:stretch>
                      <a:fillRect/>
                    </a:stretch>
                  </pic:blipFill>
                  <pic:spPr>
                    <a:xfrm>
                      <a:off x="0" y="0"/>
                      <a:ext cx="3488275" cy="2353151"/>
                    </a:xfrm>
                    <a:prstGeom prst="rect">
                      <a:avLst/>
                    </a:prstGeom>
                  </pic:spPr>
                </pic:pic>
              </a:graphicData>
            </a:graphic>
          </wp:inline>
        </w:drawing>
      </w:r>
    </w:p>
    <w:p>
      <w:pPr>
        <w:pStyle w:val="9"/>
        <w:spacing w:before="111"/>
        <w:ind w:left="3201"/>
      </w:pPr>
      <w:r>
        <w:t>Fig. 2.2. FAR-FRR Graph</w:t>
      </w:r>
    </w:p>
    <w:p>
      <w:pPr>
        <w:pStyle w:val="9"/>
        <w:rPr>
          <w:sz w:val="26"/>
        </w:rPr>
      </w:pPr>
    </w:p>
    <w:p>
      <w:pPr>
        <w:pStyle w:val="9"/>
        <w:spacing w:before="2"/>
        <w:rPr>
          <w:sz w:val="22"/>
        </w:rPr>
      </w:pPr>
    </w:p>
    <w:p>
      <w:pPr>
        <w:pStyle w:val="21"/>
        <w:numPr>
          <w:ilvl w:val="2"/>
          <w:numId w:val="6"/>
        </w:numPr>
        <w:tabs>
          <w:tab w:val="left" w:pos="1040"/>
          <w:tab w:val="left" w:pos="1041"/>
        </w:tabs>
        <w:spacing w:before="0" w:after="0" w:line="348" w:lineRule="auto"/>
        <w:ind w:left="1040" w:right="723" w:hanging="360"/>
        <w:jc w:val="left"/>
        <w:rPr>
          <w:rFonts w:ascii="Symbol" w:hAnsi="Symbol"/>
          <w:sz w:val="24"/>
        </w:rPr>
      </w:pPr>
      <w:r>
        <w:rPr>
          <w:color w:val="202429"/>
          <w:sz w:val="24"/>
        </w:rPr>
        <w:t>To evaluate the global percentage of error of the system is used the EER (Equal Error Rate), defined as the percentage when the FAR and FRR are</w:t>
      </w:r>
      <w:r>
        <w:rPr>
          <w:color w:val="202429"/>
          <w:spacing w:val="-7"/>
          <w:sz w:val="24"/>
        </w:rPr>
        <w:t xml:space="preserve"> </w:t>
      </w:r>
      <w:r>
        <w:rPr>
          <w:color w:val="202429"/>
          <w:sz w:val="24"/>
        </w:rPr>
        <w:t>equal.</w:t>
      </w:r>
    </w:p>
    <w:p>
      <w:pPr>
        <w:pStyle w:val="9"/>
        <w:spacing w:before="6"/>
        <w:rPr>
          <w:sz w:val="22"/>
        </w:rPr>
      </w:pPr>
    </w:p>
    <w:p>
      <w:pPr>
        <w:pStyle w:val="3"/>
        <w:numPr>
          <w:ilvl w:val="1"/>
          <w:numId w:val="6"/>
        </w:numPr>
        <w:tabs>
          <w:tab w:val="left" w:pos="881"/>
        </w:tabs>
        <w:spacing w:before="0" w:after="0" w:line="240" w:lineRule="auto"/>
        <w:ind w:left="880" w:right="0" w:hanging="561"/>
        <w:jc w:val="left"/>
      </w:pPr>
      <w:r>
        <w:t>The Internet of Things (IoT): An</w:t>
      </w:r>
      <w:r>
        <w:rPr>
          <w:spacing w:val="1"/>
        </w:rPr>
        <w:t xml:space="preserve"> </w:t>
      </w:r>
      <w:r>
        <w:t>Overview</w:t>
      </w:r>
    </w:p>
    <w:p>
      <w:pPr>
        <w:pStyle w:val="9"/>
        <w:spacing w:before="7"/>
        <w:rPr>
          <w:b/>
          <w:sz w:val="29"/>
        </w:rPr>
      </w:pPr>
    </w:p>
    <w:p>
      <w:pPr>
        <w:pStyle w:val="9"/>
        <w:spacing w:line="360" w:lineRule="auto"/>
        <w:ind w:left="320" w:right="716"/>
        <w:jc w:val="both"/>
      </w:pPr>
      <w:r>
        <w:rPr>
          <w:color w:val="121212"/>
        </w:rPr>
        <w:t>The Internet of Things (IoT) refers to devices connected to each other and to a device or app</w:t>
      </w:r>
      <w:r>
        <w:rPr>
          <w:color w:val="121212"/>
          <w:spacing w:val="-11"/>
        </w:rPr>
        <w:t xml:space="preserve"> </w:t>
      </w:r>
      <w:r>
        <w:rPr>
          <w:color w:val="121212"/>
        </w:rPr>
        <w:t>that</w:t>
      </w:r>
      <w:r>
        <w:rPr>
          <w:color w:val="121212"/>
          <w:spacing w:val="-11"/>
        </w:rPr>
        <w:t xml:space="preserve"> </w:t>
      </w:r>
      <w:r>
        <w:rPr>
          <w:color w:val="121212"/>
        </w:rPr>
        <w:t>can</w:t>
      </w:r>
      <w:r>
        <w:rPr>
          <w:color w:val="121212"/>
          <w:spacing w:val="-11"/>
        </w:rPr>
        <w:t xml:space="preserve"> </w:t>
      </w:r>
      <w:r>
        <w:rPr>
          <w:color w:val="121212"/>
        </w:rPr>
        <w:t>control</w:t>
      </w:r>
      <w:r>
        <w:rPr>
          <w:color w:val="121212"/>
          <w:spacing w:val="-11"/>
        </w:rPr>
        <w:t xml:space="preserve"> </w:t>
      </w:r>
      <w:r>
        <w:rPr>
          <w:color w:val="121212"/>
        </w:rPr>
        <w:t>them.</w:t>
      </w:r>
      <w:r>
        <w:rPr>
          <w:color w:val="121212"/>
          <w:spacing w:val="-11"/>
        </w:rPr>
        <w:t xml:space="preserve"> </w:t>
      </w:r>
      <w:r>
        <w:rPr>
          <w:color w:val="121212"/>
        </w:rPr>
        <w:t>These</w:t>
      </w:r>
      <w:r>
        <w:rPr>
          <w:color w:val="121212"/>
          <w:spacing w:val="-11"/>
        </w:rPr>
        <w:t xml:space="preserve"> </w:t>
      </w:r>
      <w:r>
        <w:rPr>
          <w:color w:val="121212"/>
        </w:rPr>
        <w:t>devices</w:t>
      </w:r>
      <w:r>
        <w:rPr>
          <w:color w:val="121212"/>
          <w:spacing w:val="-11"/>
        </w:rPr>
        <w:t xml:space="preserve"> </w:t>
      </w:r>
      <w:r>
        <w:rPr>
          <w:color w:val="121212"/>
        </w:rPr>
        <w:t>may</w:t>
      </w:r>
      <w:r>
        <w:rPr>
          <w:color w:val="121212"/>
          <w:spacing w:val="-12"/>
        </w:rPr>
        <w:t xml:space="preserve"> </w:t>
      </w:r>
      <w:r>
        <w:rPr>
          <w:color w:val="121212"/>
        </w:rPr>
        <w:t>be</w:t>
      </w:r>
      <w:r>
        <w:rPr>
          <w:color w:val="121212"/>
          <w:spacing w:val="-12"/>
        </w:rPr>
        <w:t xml:space="preserve"> </w:t>
      </w:r>
      <w:r>
        <w:rPr>
          <w:color w:val="121212"/>
        </w:rPr>
        <w:t>connected</w:t>
      </w:r>
      <w:r>
        <w:rPr>
          <w:color w:val="121212"/>
          <w:spacing w:val="-12"/>
        </w:rPr>
        <w:t xml:space="preserve"> </w:t>
      </w:r>
      <w:r>
        <w:rPr>
          <w:color w:val="121212"/>
        </w:rPr>
        <w:t>through</w:t>
      </w:r>
      <w:r>
        <w:rPr>
          <w:color w:val="121212"/>
          <w:spacing w:val="-11"/>
        </w:rPr>
        <w:t xml:space="preserve"> </w:t>
      </w:r>
      <w:r>
        <w:rPr>
          <w:color w:val="121212"/>
        </w:rPr>
        <w:t>the</w:t>
      </w:r>
      <w:r>
        <w:rPr>
          <w:color w:val="121212"/>
          <w:spacing w:val="-8"/>
        </w:rPr>
        <w:t xml:space="preserve"> </w:t>
      </w:r>
      <w:r>
        <w:rPr>
          <w:color w:val="121212"/>
        </w:rPr>
        <w:t>Internet,</w:t>
      </w:r>
      <w:r>
        <w:rPr>
          <w:color w:val="121212"/>
          <w:spacing w:val="-11"/>
        </w:rPr>
        <w:t xml:space="preserve"> </w:t>
      </w:r>
      <w:r>
        <w:rPr>
          <w:color w:val="121212"/>
        </w:rPr>
        <w:t>Bluetooth, or</w:t>
      </w:r>
      <w:r>
        <w:rPr>
          <w:color w:val="121212"/>
          <w:spacing w:val="-14"/>
        </w:rPr>
        <w:t xml:space="preserve"> </w:t>
      </w:r>
      <w:r>
        <w:rPr>
          <w:color w:val="121212"/>
        </w:rPr>
        <w:t>other</w:t>
      </w:r>
      <w:r>
        <w:rPr>
          <w:color w:val="121212"/>
          <w:spacing w:val="-12"/>
        </w:rPr>
        <w:t xml:space="preserve"> </w:t>
      </w:r>
      <w:r>
        <w:rPr>
          <w:color w:val="121212"/>
        </w:rPr>
        <w:t>means.</w:t>
      </w:r>
      <w:r>
        <w:rPr>
          <w:color w:val="121212"/>
          <w:spacing w:val="-10"/>
        </w:rPr>
        <w:t xml:space="preserve"> </w:t>
      </w:r>
      <w:r>
        <w:rPr>
          <w:color w:val="121212"/>
        </w:rPr>
        <w:t>While</w:t>
      </w:r>
      <w:r>
        <w:rPr>
          <w:color w:val="121212"/>
          <w:spacing w:val="-11"/>
        </w:rPr>
        <w:t xml:space="preserve"> </w:t>
      </w:r>
      <w:r>
        <w:rPr>
          <w:color w:val="121212"/>
        </w:rPr>
        <w:t>connecting</w:t>
      </w:r>
      <w:r>
        <w:rPr>
          <w:color w:val="121212"/>
          <w:spacing w:val="-13"/>
        </w:rPr>
        <w:t xml:space="preserve"> </w:t>
      </w:r>
      <w:r>
        <w:rPr>
          <w:color w:val="121212"/>
        </w:rPr>
        <w:t>these</w:t>
      </w:r>
      <w:r>
        <w:rPr>
          <w:color w:val="121212"/>
          <w:spacing w:val="-12"/>
        </w:rPr>
        <w:t xml:space="preserve"> </w:t>
      </w:r>
      <w:r>
        <w:rPr>
          <w:color w:val="121212"/>
        </w:rPr>
        <w:t>devices</w:t>
      </w:r>
      <w:r>
        <w:rPr>
          <w:color w:val="121212"/>
          <w:spacing w:val="-12"/>
        </w:rPr>
        <w:t xml:space="preserve"> </w:t>
      </w:r>
      <w:r>
        <w:rPr>
          <w:color w:val="121212"/>
        </w:rPr>
        <w:t>can</w:t>
      </w:r>
      <w:r>
        <w:rPr>
          <w:color w:val="121212"/>
          <w:spacing w:val="-12"/>
        </w:rPr>
        <w:t xml:space="preserve"> </w:t>
      </w:r>
      <w:r>
        <w:rPr>
          <w:color w:val="121212"/>
        </w:rPr>
        <w:t>be</w:t>
      </w:r>
      <w:r>
        <w:rPr>
          <w:color w:val="121212"/>
          <w:spacing w:val="-13"/>
        </w:rPr>
        <w:t xml:space="preserve"> </w:t>
      </w:r>
      <w:r>
        <w:rPr>
          <w:color w:val="121212"/>
        </w:rPr>
        <w:t>highly</w:t>
      </w:r>
      <w:r>
        <w:rPr>
          <w:color w:val="121212"/>
          <w:spacing w:val="-10"/>
        </w:rPr>
        <w:t xml:space="preserve"> </w:t>
      </w:r>
      <w:r>
        <w:rPr>
          <w:color w:val="121212"/>
        </w:rPr>
        <w:t>beneficial,</w:t>
      </w:r>
      <w:r>
        <w:rPr>
          <w:color w:val="121212"/>
          <w:spacing w:val="-12"/>
        </w:rPr>
        <w:t xml:space="preserve"> </w:t>
      </w:r>
      <w:r>
        <w:rPr>
          <w:color w:val="121212"/>
        </w:rPr>
        <w:t>it</w:t>
      </w:r>
      <w:r>
        <w:rPr>
          <w:color w:val="121212"/>
          <w:spacing w:val="-12"/>
        </w:rPr>
        <w:t xml:space="preserve"> </w:t>
      </w:r>
      <w:r>
        <w:rPr>
          <w:color w:val="121212"/>
        </w:rPr>
        <w:t>can</w:t>
      </w:r>
      <w:r>
        <w:rPr>
          <w:color w:val="121212"/>
          <w:spacing w:val="-12"/>
        </w:rPr>
        <w:t xml:space="preserve"> </w:t>
      </w:r>
      <w:r>
        <w:rPr>
          <w:color w:val="121212"/>
        </w:rPr>
        <w:t>also</w:t>
      </w:r>
      <w:r>
        <w:rPr>
          <w:color w:val="121212"/>
          <w:spacing w:val="-13"/>
        </w:rPr>
        <w:t xml:space="preserve"> </w:t>
      </w:r>
      <w:r>
        <w:rPr>
          <w:color w:val="121212"/>
        </w:rPr>
        <w:t>provide another invasive opportunity to threaten, harm, monitor or harass a survivor. On the contrary, it can also be used to offer potential solutions for the survivors to increase their safety</w:t>
      </w:r>
      <w:r>
        <w:rPr>
          <w:color w:val="121212"/>
          <w:spacing w:val="-1"/>
        </w:rPr>
        <w:t xml:space="preserve"> </w:t>
      </w:r>
      <w:r>
        <w:rPr>
          <w:color w:val="121212"/>
        </w:rPr>
        <w:t>strategically.</w:t>
      </w:r>
    </w:p>
    <w:p>
      <w:pPr>
        <w:pStyle w:val="9"/>
        <w:spacing w:before="161" w:line="360" w:lineRule="auto"/>
        <w:ind w:left="320" w:right="716"/>
        <w:jc w:val="both"/>
      </w:pPr>
      <w:r>
        <w:rPr>
          <w:color w:val="0C1C2C"/>
        </w:rPr>
        <w:t>In the aspects of technical, social, and economic significance, Internet of Things is an emerging technology. All kinds of consumer products, goods, cars, trucks, appliances and all other industrial and utility components like sensors and actuators can be connected together</w:t>
      </w:r>
      <w:r>
        <w:rPr>
          <w:color w:val="0C1C2C"/>
          <w:spacing w:val="-9"/>
        </w:rPr>
        <w:t xml:space="preserve"> </w:t>
      </w:r>
      <w:r>
        <w:rPr>
          <w:color w:val="0C1C2C"/>
        </w:rPr>
        <w:t>in</w:t>
      </w:r>
      <w:r>
        <w:rPr>
          <w:color w:val="0C1C2C"/>
          <w:spacing w:val="-5"/>
        </w:rPr>
        <w:t xml:space="preserve"> </w:t>
      </w:r>
      <w:r>
        <w:rPr>
          <w:color w:val="0C1C2C"/>
        </w:rPr>
        <w:t>a</w:t>
      </w:r>
      <w:r>
        <w:rPr>
          <w:color w:val="0C1C2C"/>
          <w:spacing w:val="-9"/>
        </w:rPr>
        <w:t xml:space="preserve"> </w:t>
      </w:r>
      <w:r>
        <w:rPr>
          <w:color w:val="0C1C2C"/>
        </w:rPr>
        <w:t>network</w:t>
      </w:r>
      <w:r>
        <w:rPr>
          <w:color w:val="0C1C2C"/>
          <w:spacing w:val="-8"/>
        </w:rPr>
        <w:t xml:space="preserve"> </w:t>
      </w:r>
      <w:r>
        <w:rPr>
          <w:color w:val="0C1C2C"/>
        </w:rPr>
        <w:t>with</w:t>
      </w:r>
      <w:r>
        <w:rPr>
          <w:color w:val="0C1C2C"/>
          <w:spacing w:val="-9"/>
        </w:rPr>
        <w:t xml:space="preserve"> </w:t>
      </w:r>
      <w:r>
        <w:rPr>
          <w:color w:val="0C1C2C"/>
        </w:rPr>
        <w:t>the</w:t>
      </w:r>
      <w:r>
        <w:rPr>
          <w:color w:val="0C1C2C"/>
          <w:spacing w:val="-8"/>
        </w:rPr>
        <w:t xml:space="preserve"> </w:t>
      </w:r>
      <w:r>
        <w:rPr>
          <w:color w:val="0C1C2C"/>
        </w:rPr>
        <w:t>help</w:t>
      </w:r>
      <w:r>
        <w:rPr>
          <w:color w:val="0C1C2C"/>
          <w:spacing w:val="-7"/>
        </w:rPr>
        <w:t xml:space="preserve"> </w:t>
      </w:r>
      <w:r>
        <w:rPr>
          <w:color w:val="0C1C2C"/>
        </w:rPr>
        <w:t>of</w:t>
      </w:r>
      <w:r>
        <w:rPr>
          <w:color w:val="0C1C2C"/>
          <w:spacing w:val="-6"/>
        </w:rPr>
        <w:t xml:space="preserve"> </w:t>
      </w:r>
      <w:r>
        <w:rPr>
          <w:color w:val="0C1C2C"/>
        </w:rPr>
        <w:t>Internet</w:t>
      </w:r>
      <w:r>
        <w:rPr>
          <w:color w:val="0C1C2C"/>
          <w:spacing w:val="-8"/>
        </w:rPr>
        <w:t xml:space="preserve"> </w:t>
      </w:r>
      <w:r>
        <w:rPr>
          <w:color w:val="0C1C2C"/>
        </w:rPr>
        <w:t>of</w:t>
      </w:r>
      <w:r>
        <w:rPr>
          <w:color w:val="0C1C2C"/>
          <w:spacing w:val="-8"/>
        </w:rPr>
        <w:t xml:space="preserve"> </w:t>
      </w:r>
      <w:r>
        <w:rPr>
          <w:color w:val="0C1C2C"/>
        </w:rPr>
        <w:t>Things</w:t>
      </w:r>
      <w:r>
        <w:rPr>
          <w:color w:val="0C1C2C"/>
          <w:spacing w:val="-7"/>
        </w:rPr>
        <w:t xml:space="preserve"> </w:t>
      </w:r>
      <w:r>
        <w:rPr>
          <w:color w:val="0C1C2C"/>
        </w:rPr>
        <w:t>which</w:t>
      </w:r>
      <w:r>
        <w:rPr>
          <w:color w:val="0C1C2C"/>
          <w:spacing w:val="-8"/>
        </w:rPr>
        <w:t xml:space="preserve"> </w:t>
      </w:r>
      <w:r>
        <w:rPr>
          <w:color w:val="0C1C2C"/>
        </w:rPr>
        <w:t>along</w:t>
      </w:r>
      <w:r>
        <w:rPr>
          <w:color w:val="0C1C2C"/>
          <w:spacing w:val="-6"/>
        </w:rPr>
        <w:t xml:space="preserve"> </w:t>
      </w:r>
      <w:r>
        <w:rPr>
          <w:color w:val="0C1C2C"/>
        </w:rPr>
        <w:t>with</w:t>
      </w:r>
      <w:r>
        <w:rPr>
          <w:color w:val="0C1C2C"/>
          <w:spacing w:val="-7"/>
        </w:rPr>
        <w:t xml:space="preserve"> </w:t>
      </w:r>
      <w:r>
        <w:rPr>
          <w:color w:val="0C1C2C"/>
        </w:rPr>
        <w:t>the</w:t>
      </w:r>
      <w:r>
        <w:rPr>
          <w:color w:val="0C1C2C"/>
          <w:spacing w:val="-8"/>
        </w:rPr>
        <w:t xml:space="preserve"> </w:t>
      </w:r>
      <w:r>
        <w:rPr>
          <w:color w:val="0C1C2C"/>
        </w:rPr>
        <w:t>data</w:t>
      </w:r>
      <w:r>
        <w:rPr>
          <w:color w:val="0C1C2C"/>
          <w:spacing w:val="-6"/>
        </w:rPr>
        <w:t xml:space="preserve"> </w:t>
      </w:r>
      <w:r>
        <w:rPr>
          <w:color w:val="0C1C2C"/>
        </w:rPr>
        <w:t>analytic capabilities, is transforming our way of working, living and playing. There are several impressive</w:t>
      </w:r>
      <w:r>
        <w:rPr>
          <w:color w:val="0C1C2C"/>
          <w:spacing w:val="-11"/>
        </w:rPr>
        <w:t xml:space="preserve"> </w:t>
      </w:r>
      <w:r>
        <w:rPr>
          <w:color w:val="0C1C2C"/>
        </w:rPr>
        <w:t>projections</w:t>
      </w:r>
      <w:r>
        <w:rPr>
          <w:color w:val="0C1C2C"/>
          <w:spacing w:val="-8"/>
        </w:rPr>
        <w:t xml:space="preserve"> </w:t>
      </w:r>
      <w:r>
        <w:rPr>
          <w:color w:val="0C1C2C"/>
        </w:rPr>
        <w:t>for</w:t>
      </w:r>
      <w:r>
        <w:rPr>
          <w:color w:val="0C1C2C"/>
          <w:spacing w:val="-10"/>
        </w:rPr>
        <w:t xml:space="preserve"> </w:t>
      </w:r>
      <w:r>
        <w:rPr>
          <w:color w:val="0C1C2C"/>
        </w:rPr>
        <w:t>the</w:t>
      </w:r>
      <w:r>
        <w:rPr>
          <w:color w:val="0C1C2C"/>
          <w:spacing w:val="-9"/>
        </w:rPr>
        <w:t xml:space="preserve"> </w:t>
      </w:r>
      <w:r>
        <w:rPr>
          <w:color w:val="0C1C2C"/>
        </w:rPr>
        <w:t>impact</w:t>
      </w:r>
      <w:r>
        <w:rPr>
          <w:color w:val="0C1C2C"/>
          <w:spacing w:val="-8"/>
        </w:rPr>
        <w:t xml:space="preserve"> </w:t>
      </w:r>
      <w:r>
        <w:rPr>
          <w:color w:val="0C1C2C"/>
        </w:rPr>
        <w:t>of</w:t>
      </w:r>
      <w:r>
        <w:rPr>
          <w:color w:val="0C1C2C"/>
          <w:spacing w:val="-9"/>
        </w:rPr>
        <w:t xml:space="preserve"> </w:t>
      </w:r>
      <w:r>
        <w:rPr>
          <w:color w:val="0C1C2C"/>
        </w:rPr>
        <w:t>Internet</w:t>
      </w:r>
      <w:r>
        <w:rPr>
          <w:color w:val="0C1C2C"/>
          <w:spacing w:val="-8"/>
        </w:rPr>
        <w:t xml:space="preserve"> </w:t>
      </w:r>
      <w:r>
        <w:rPr>
          <w:color w:val="0C1C2C"/>
        </w:rPr>
        <w:t>of</w:t>
      </w:r>
      <w:r>
        <w:rPr>
          <w:color w:val="0C1C2C"/>
          <w:spacing w:val="-7"/>
        </w:rPr>
        <w:t xml:space="preserve"> </w:t>
      </w:r>
      <w:r>
        <w:rPr>
          <w:color w:val="0C1C2C"/>
        </w:rPr>
        <w:t>Things</w:t>
      </w:r>
      <w:r>
        <w:rPr>
          <w:color w:val="0C1C2C"/>
          <w:spacing w:val="-8"/>
        </w:rPr>
        <w:t xml:space="preserve"> </w:t>
      </w:r>
      <w:r>
        <w:rPr>
          <w:color w:val="0C1C2C"/>
        </w:rPr>
        <w:t>on</w:t>
      </w:r>
      <w:r>
        <w:rPr>
          <w:color w:val="0C1C2C"/>
          <w:spacing w:val="-11"/>
        </w:rPr>
        <w:t xml:space="preserve"> </w:t>
      </w:r>
      <w:r>
        <w:rPr>
          <w:color w:val="0C1C2C"/>
        </w:rPr>
        <w:t>the</w:t>
      </w:r>
      <w:r>
        <w:rPr>
          <w:color w:val="0C1C2C"/>
          <w:spacing w:val="-9"/>
        </w:rPr>
        <w:t xml:space="preserve"> </w:t>
      </w:r>
      <w:r>
        <w:rPr>
          <w:color w:val="0C1C2C"/>
        </w:rPr>
        <w:t>economy</w:t>
      </w:r>
      <w:r>
        <w:rPr>
          <w:color w:val="0C1C2C"/>
          <w:spacing w:val="-11"/>
        </w:rPr>
        <w:t xml:space="preserve"> </w:t>
      </w:r>
      <w:r>
        <w:rPr>
          <w:color w:val="0C1C2C"/>
        </w:rPr>
        <w:t>with</w:t>
      </w:r>
      <w:r>
        <w:rPr>
          <w:color w:val="0C1C2C"/>
          <w:spacing w:val="-8"/>
        </w:rPr>
        <w:t xml:space="preserve"> </w:t>
      </w:r>
      <w:r>
        <w:rPr>
          <w:color w:val="0C1C2C"/>
        </w:rPr>
        <w:t>some</w:t>
      </w:r>
      <w:r>
        <w:rPr>
          <w:color w:val="0C1C2C"/>
          <w:spacing w:val="-9"/>
        </w:rPr>
        <w:t xml:space="preserve"> </w:t>
      </w:r>
      <w:r>
        <w:rPr>
          <w:color w:val="0C1C2C"/>
        </w:rPr>
        <w:t>even anticipating as many as 100 billion devices connected through IoT and therefore a global economic impact of more than $11 Trillion by</w:t>
      </w:r>
      <w:r>
        <w:rPr>
          <w:color w:val="0C1C2C"/>
          <w:spacing w:val="-3"/>
        </w:rPr>
        <w:t xml:space="preserve"> </w:t>
      </w:r>
      <w:r>
        <w:rPr>
          <w:color w:val="0C1C2C"/>
        </w:rPr>
        <w:t>2025.</w:t>
      </w:r>
    </w:p>
    <w:p>
      <w:pPr>
        <w:spacing w:after="0" w:line="360" w:lineRule="auto"/>
        <w:jc w:val="both"/>
        <w:sectPr>
          <w:pgSz w:w="11910" w:h="16840"/>
          <w:pgMar w:top="1520" w:right="720" w:bottom="1380" w:left="1480" w:header="729" w:footer="1191" w:gutter="0"/>
          <w:cols w:space="720" w:num="1"/>
        </w:sectPr>
      </w:pPr>
    </w:p>
    <w:p>
      <w:pPr>
        <w:pStyle w:val="9"/>
        <w:spacing w:before="88" w:line="360" w:lineRule="auto"/>
        <w:ind w:left="320" w:right="721"/>
        <w:jc w:val="both"/>
      </w:pPr>
      <w:r>
        <w:rPr>
          <w:color w:val="0C1C2C"/>
        </w:rPr>
        <w:t>Hacking of IoT-connected devices, security and surveillance concerns, and privacy fears have</w:t>
      </w:r>
      <w:r>
        <w:rPr>
          <w:color w:val="0C1C2C"/>
          <w:spacing w:val="-8"/>
        </w:rPr>
        <w:t xml:space="preserve"> </w:t>
      </w:r>
      <w:r>
        <w:rPr>
          <w:color w:val="0C1C2C"/>
        </w:rPr>
        <w:t>been</w:t>
      </w:r>
      <w:r>
        <w:rPr>
          <w:color w:val="0C1C2C"/>
          <w:spacing w:val="-4"/>
        </w:rPr>
        <w:t xml:space="preserve"> </w:t>
      </w:r>
      <w:r>
        <w:rPr>
          <w:color w:val="0C1C2C"/>
        </w:rPr>
        <w:t>attention-grabbing</w:t>
      </w:r>
      <w:r>
        <w:rPr>
          <w:color w:val="0C1C2C"/>
          <w:spacing w:val="-6"/>
        </w:rPr>
        <w:t xml:space="preserve"> </w:t>
      </w:r>
      <w:r>
        <w:rPr>
          <w:color w:val="0C1C2C"/>
        </w:rPr>
        <w:t>headlines</w:t>
      </w:r>
      <w:r>
        <w:rPr>
          <w:color w:val="0C1C2C"/>
          <w:spacing w:val="-5"/>
        </w:rPr>
        <w:t xml:space="preserve"> </w:t>
      </w:r>
      <w:r>
        <w:rPr>
          <w:color w:val="0C1C2C"/>
        </w:rPr>
        <w:t>about</w:t>
      </w:r>
      <w:r>
        <w:rPr>
          <w:color w:val="0C1C2C"/>
          <w:spacing w:val="-6"/>
        </w:rPr>
        <w:t xml:space="preserve"> </w:t>
      </w:r>
      <w:r>
        <w:rPr>
          <w:color w:val="0C1C2C"/>
        </w:rPr>
        <w:t>the</w:t>
      </w:r>
      <w:r>
        <w:rPr>
          <w:color w:val="0C1C2C"/>
          <w:spacing w:val="-4"/>
        </w:rPr>
        <w:t xml:space="preserve"> </w:t>
      </w:r>
      <w:r>
        <w:rPr>
          <w:color w:val="0C1C2C"/>
        </w:rPr>
        <w:t>IoT</w:t>
      </w:r>
      <w:r>
        <w:rPr>
          <w:color w:val="0C1C2C"/>
          <w:spacing w:val="-5"/>
        </w:rPr>
        <w:t xml:space="preserve"> </w:t>
      </w:r>
      <w:r>
        <w:rPr>
          <w:color w:val="0C1C2C"/>
        </w:rPr>
        <w:t>which</w:t>
      </w:r>
      <w:r>
        <w:rPr>
          <w:color w:val="0C1C2C"/>
          <w:spacing w:val="-6"/>
        </w:rPr>
        <w:t xml:space="preserve"> </w:t>
      </w:r>
      <w:r>
        <w:rPr>
          <w:color w:val="0C1C2C"/>
        </w:rPr>
        <w:t>has</w:t>
      </w:r>
      <w:r>
        <w:rPr>
          <w:color w:val="0C1C2C"/>
          <w:spacing w:val="-4"/>
        </w:rPr>
        <w:t xml:space="preserve"> </w:t>
      </w:r>
      <w:r>
        <w:rPr>
          <w:color w:val="0C1C2C"/>
        </w:rPr>
        <w:t>caused</w:t>
      </w:r>
      <w:r>
        <w:rPr>
          <w:color w:val="0C1C2C"/>
          <w:spacing w:val="-5"/>
        </w:rPr>
        <w:t xml:space="preserve"> </w:t>
      </w:r>
      <w:r>
        <w:rPr>
          <w:color w:val="0C1C2C"/>
        </w:rPr>
        <w:t>the</w:t>
      </w:r>
      <w:r>
        <w:rPr>
          <w:color w:val="0C1C2C"/>
          <w:spacing w:val="-5"/>
        </w:rPr>
        <w:t xml:space="preserve"> </w:t>
      </w:r>
      <w:r>
        <w:rPr>
          <w:color w:val="0C1C2C"/>
        </w:rPr>
        <w:t>concerns</w:t>
      </w:r>
      <w:r>
        <w:rPr>
          <w:color w:val="0C1C2C"/>
          <w:spacing w:val="-7"/>
        </w:rPr>
        <w:t xml:space="preserve"> </w:t>
      </w:r>
      <w:r>
        <w:rPr>
          <w:color w:val="0C1C2C"/>
        </w:rPr>
        <w:t>about the significant challenges faced by IoT, to rise drastically in the recent times. These challenges can hinder the way of potential benefits IoT</w:t>
      </w:r>
      <w:r>
        <w:rPr>
          <w:color w:val="0C1C2C"/>
          <w:spacing w:val="-3"/>
        </w:rPr>
        <w:t xml:space="preserve"> </w:t>
      </w:r>
      <w:r>
        <w:rPr>
          <w:color w:val="0C1C2C"/>
        </w:rPr>
        <w:t>poses.</w:t>
      </w:r>
    </w:p>
    <w:p>
      <w:pPr>
        <w:pStyle w:val="5"/>
        <w:numPr>
          <w:ilvl w:val="2"/>
          <w:numId w:val="7"/>
        </w:numPr>
        <w:tabs>
          <w:tab w:val="left" w:pos="1091"/>
        </w:tabs>
        <w:spacing w:before="162" w:after="0" w:line="240" w:lineRule="auto"/>
        <w:ind w:left="1090" w:right="0" w:hanging="771"/>
        <w:jc w:val="both"/>
      </w:pPr>
      <w:r>
        <w:t>IoT</w:t>
      </w:r>
      <w:r>
        <w:rPr>
          <w:spacing w:val="-2"/>
        </w:rPr>
        <w:t xml:space="preserve"> </w:t>
      </w:r>
      <w:r>
        <w:t>Characteristics</w:t>
      </w:r>
    </w:p>
    <w:p>
      <w:pPr>
        <w:pStyle w:val="9"/>
        <w:spacing w:before="9"/>
        <w:rPr>
          <w:b/>
          <w:sz w:val="27"/>
        </w:rPr>
      </w:pPr>
    </w:p>
    <w:p>
      <w:pPr>
        <w:pStyle w:val="9"/>
        <w:spacing w:line="360" w:lineRule="auto"/>
        <w:ind w:left="320" w:right="716"/>
        <w:jc w:val="both"/>
      </w:pPr>
      <w:r>
        <w:t>Due to integration of sensors and other utility components that can conduct complex data analytics, IoT devices are often referred as “smart” devices. The data is collected by IoT devices</w:t>
      </w:r>
      <w:r>
        <w:rPr>
          <w:spacing w:val="-14"/>
        </w:rPr>
        <w:t xml:space="preserve"> </w:t>
      </w:r>
      <w:r>
        <w:t>through</w:t>
      </w:r>
      <w:r>
        <w:rPr>
          <w:spacing w:val="-14"/>
        </w:rPr>
        <w:t xml:space="preserve"> </w:t>
      </w:r>
      <w:r>
        <w:t>the</w:t>
      </w:r>
      <w:r>
        <w:rPr>
          <w:spacing w:val="-14"/>
        </w:rPr>
        <w:t xml:space="preserve"> </w:t>
      </w:r>
      <w:r>
        <w:t>sensors</w:t>
      </w:r>
      <w:r>
        <w:rPr>
          <w:spacing w:val="-14"/>
        </w:rPr>
        <w:t xml:space="preserve"> </w:t>
      </w:r>
      <w:r>
        <w:t>and</w:t>
      </w:r>
      <w:r>
        <w:rPr>
          <w:spacing w:val="-14"/>
        </w:rPr>
        <w:t xml:space="preserve"> </w:t>
      </w:r>
      <w:r>
        <w:t>various</w:t>
      </w:r>
      <w:r>
        <w:rPr>
          <w:spacing w:val="-13"/>
        </w:rPr>
        <w:t xml:space="preserve"> </w:t>
      </w:r>
      <w:r>
        <w:t>services</w:t>
      </w:r>
      <w:r>
        <w:rPr>
          <w:spacing w:val="-13"/>
        </w:rPr>
        <w:t xml:space="preserve"> </w:t>
      </w:r>
      <w:r>
        <w:t>are</w:t>
      </w:r>
      <w:r>
        <w:rPr>
          <w:spacing w:val="-14"/>
        </w:rPr>
        <w:t xml:space="preserve"> </w:t>
      </w:r>
      <w:r>
        <w:t>offered</w:t>
      </w:r>
      <w:r>
        <w:rPr>
          <w:spacing w:val="-13"/>
        </w:rPr>
        <w:t xml:space="preserve"> </w:t>
      </w:r>
      <w:r>
        <w:t>based</w:t>
      </w:r>
      <w:r>
        <w:rPr>
          <w:spacing w:val="-14"/>
        </w:rPr>
        <w:t xml:space="preserve"> </w:t>
      </w:r>
      <w:r>
        <w:t>on</w:t>
      </w:r>
      <w:r>
        <w:rPr>
          <w:spacing w:val="-13"/>
        </w:rPr>
        <w:t xml:space="preserve"> </w:t>
      </w:r>
      <w:r>
        <w:t>the</w:t>
      </w:r>
      <w:r>
        <w:rPr>
          <w:spacing w:val="-14"/>
        </w:rPr>
        <w:t xml:space="preserve"> </w:t>
      </w:r>
      <w:r>
        <w:t>results</w:t>
      </w:r>
      <w:r>
        <w:rPr>
          <w:spacing w:val="-13"/>
        </w:rPr>
        <w:t xml:space="preserve"> </w:t>
      </w:r>
      <w:r>
        <w:t>of</w:t>
      </w:r>
      <w:r>
        <w:rPr>
          <w:spacing w:val="-14"/>
        </w:rPr>
        <w:t xml:space="preserve"> </w:t>
      </w:r>
      <w:r>
        <w:t xml:space="preserve">different analyses on that data in accordance with the user-defined parameters. Example: Cameras are the sensors in the case of smart refrigerators and these can be used to maintain the inventory and alert the user when a particular item is running low </w:t>
      </w:r>
      <w:r>
        <w:rPr>
          <w:spacing w:val="3"/>
        </w:rPr>
        <w:t xml:space="preserve">in </w:t>
      </w:r>
      <w:r>
        <w:t>the stock based on image recognition. Several IoT devices can “learn” by finding patterns in the user preferences and earlier use of data. An IoT device can be made “smarter” as its program</w:t>
      </w:r>
      <w:r>
        <w:rPr>
          <w:spacing w:val="-30"/>
        </w:rPr>
        <w:t xml:space="preserve"> </w:t>
      </w:r>
      <w:r>
        <w:t>is adjusted</w:t>
      </w:r>
      <w:r>
        <w:rPr>
          <w:spacing w:val="-9"/>
        </w:rPr>
        <w:t xml:space="preserve"> </w:t>
      </w:r>
      <w:r>
        <w:t>to</w:t>
      </w:r>
      <w:r>
        <w:rPr>
          <w:spacing w:val="-8"/>
        </w:rPr>
        <w:t xml:space="preserve"> </w:t>
      </w:r>
      <w:r>
        <w:t>increase</w:t>
      </w:r>
      <w:r>
        <w:rPr>
          <w:spacing w:val="-10"/>
        </w:rPr>
        <w:t xml:space="preserve"> </w:t>
      </w:r>
      <w:r>
        <w:t>the</w:t>
      </w:r>
      <w:r>
        <w:rPr>
          <w:spacing w:val="-8"/>
        </w:rPr>
        <w:t xml:space="preserve"> </w:t>
      </w:r>
      <w:r>
        <w:t>efficiency</w:t>
      </w:r>
      <w:r>
        <w:rPr>
          <w:spacing w:val="-9"/>
        </w:rPr>
        <w:t xml:space="preserve"> </w:t>
      </w:r>
      <w:r>
        <w:t>of</w:t>
      </w:r>
      <w:r>
        <w:rPr>
          <w:spacing w:val="-9"/>
        </w:rPr>
        <w:t xml:space="preserve"> </w:t>
      </w:r>
      <w:r>
        <w:t>its</w:t>
      </w:r>
      <w:r>
        <w:rPr>
          <w:spacing w:val="-7"/>
        </w:rPr>
        <w:t xml:space="preserve"> </w:t>
      </w:r>
      <w:r>
        <w:t>prediction</w:t>
      </w:r>
      <w:r>
        <w:rPr>
          <w:spacing w:val="-6"/>
        </w:rPr>
        <w:t xml:space="preserve"> </w:t>
      </w:r>
      <w:r>
        <w:t>capability</w:t>
      </w:r>
      <w:r>
        <w:rPr>
          <w:spacing w:val="-9"/>
        </w:rPr>
        <w:t xml:space="preserve"> </w:t>
      </w:r>
      <w:r>
        <w:t>which</w:t>
      </w:r>
      <w:r>
        <w:rPr>
          <w:spacing w:val="-9"/>
        </w:rPr>
        <w:t xml:space="preserve"> </w:t>
      </w:r>
      <w:r>
        <w:t>can</w:t>
      </w:r>
      <w:r>
        <w:rPr>
          <w:spacing w:val="-8"/>
        </w:rPr>
        <w:t xml:space="preserve"> </w:t>
      </w:r>
      <w:r>
        <w:t>be</w:t>
      </w:r>
      <w:r>
        <w:rPr>
          <w:spacing w:val="-7"/>
        </w:rPr>
        <w:t xml:space="preserve"> </w:t>
      </w:r>
      <w:r>
        <w:t>used</w:t>
      </w:r>
      <w:r>
        <w:rPr>
          <w:spacing w:val="-9"/>
        </w:rPr>
        <w:t xml:space="preserve"> </w:t>
      </w:r>
      <w:r>
        <w:t>to</w:t>
      </w:r>
      <w:r>
        <w:rPr>
          <w:spacing w:val="-7"/>
        </w:rPr>
        <w:t xml:space="preserve"> </w:t>
      </w:r>
      <w:r>
        <w:t>enhance the user experience or</w:t>
      </w:r>
      <w:r>
        <w:rPr>
          <w:spacing w:val="-2"/>
        </w:rPr>
        <w:t xml:space="preserve"> </w:t>
      </w:r>
      <w:r>
        <w:t>utility.</w:t>
      </w:r>
    </w:p>
    <w:p>
      <w:pPr>
        <w:pStyle w:val="9"/>
        <w:spacing w:before="160" w:line="360" w:lineRule="auto"/>
        <w:ind w:left="320" w:right="719"/>
        <w:jc w:val="both"/>
      </w:pPr>
      <w:r>
        <w:t>IoT devices can be connected to the internet either directly, or indirectly through another IoT device, or using both. Network connections are used for sending and receiving information and communication with users. The IoT creates bridges and connections between the IoT devices with the means of amalgamating software applications. IoT devices can make it possible for the end users to gain access to the information or control devices</w:t>
      </w:r>
      <w:r>
        <w:rPr>
          <w:spacing w:val="-16"/>
        </w:rPr>
        <w:t xml:space="preserve"> </w:t>
      </w:r>
      <w:r>
        <w:t>from</w:t>
      </w:r>
      <w:r>
        <w:rPr>
          <w:spacing w:val="-16"/>
        </w:rPr>
        <w:t xml:space="preserve"> </w:t>
      </w:r>
      <w:r>
        <w:t>any</w:t>
      </w:r>
      <w:r>
        <w:rPr>
          <w:spacing w:val="-15"/>
        </w:rPr>
        <w:t xml:space="preserve"> </w:t>
      </w:r>
      <w:r>
        <w:t>location</w:t>
      </w:r>
      <w:r>
        <w:rPr>
          <w:spacing w:val="-16"/>
        </w:rPr>
        <w:t xml:space="preserve"> </w:t>
      </w:r>
      <w:r>
        <w:t>with</w:t>
      </w:r>
      <w:r>
        <w:rPr>
          <w:spacing w:val="-15"/>
        </w:rPr>
        <w:t xml:space="preserve"> </w:t>
      </w:r>
      <w:r>
        <w:t>the</w:t>
      </w:r>
      <w:r>
        <w:rPr>
          <w:spacing w:val="-15"/>
        </w:rPr>
        <w:t xml:space="preserve"> </w:t>
      </w:r>
      <w:r>
        <w:t>help</w:t>
      </w:r>
      <w:r>
        <w:rPr>
          <w:spacing w:val="-15"/>
        </w:rPr>
        <w:t xml:space="preserve"> </w:t>
      </w:r>
      <w:r>
        <w:t>of</w:t>
      </w:r>
      <w:r>
        <w:rPr>
          <w:spacing w:val="-17"/>
        </w:rPr>
        <w:t xml:space="preserve"> </w:t>
      </w:r>
      <w:r>
        <w:t>various</w:t>
      </w:r>
      <w:r>
        <w:rPr>
          <w:spacing w:val="-15"/>
        </w:rPr>
        <w:t xml:space="preserve"> </w:t>
      </w:r>
      <w:r>
        <w:t>internet-connected</w:t>
      </w:r>
      <w:r>
        <w:rPr>
          <w:spacing w:val="-16"/>
        </w:rPr>
        <w:t xml:space="preserve"> </w:t>
      </w:r>
      <w:r>
        <w:t>devices.</w:t>
      </w:r>
      <w:r>
        <w:rPr>
          <w:spacing w:val="-16"/>
        </w:rPr>
        <w:t xml:space="preserve"> </w:t>
      </w:r>
      <w:r>
        <w:t>For</w:t>
      </w:r>
      <w:r>
        <w:rPr>
          <w:spacing w:val="-13"/>
        </w:rPr>
        <w:t xml:space="preserve"> </w:t>
      </w:r>
      <w:r>
        <w:t>example, a smart doorbell and lock may allow a user to see and interact with the person at the door and unlock the door from anywhere using a mobile device or</w:t>
      </w:r>
      <w:r>
        <w:rPr>
          <w:spacing w:val="-8"/>
        </w:rPr>
        <w:t xml:space="preserve"> </w:t>
      </w:r>
      <w:r>
        <w:t>computer.</w:t>
      </w:r>
    </w:p>
    <w:p>
      <w:pPr>
        <w:pStyle w:val="5"/>
        <w:numPr>
          <w:ilvl w:val="2"/>
          <w:numId w:val="7"/>
        </w:numPr>
        <w:tabs>
          <w:tab w:val="left" w:pos="1161"/>
        </w:tabs>
        <w:spacing w:before="163" w:after="0" w:line="240" w:lineRule="auto"/>
        <w:ind w:left="1160" w:right="0" w:hanging="841"/>
        <w:jc w:val="both"/>
      </w:pPr>
      <w:r>
        <w:t>IoT</w:t>
      </w:r>
      <w:r>
        <w:rPr>
          <w:spacing w:val="-4"/>
        </w:rPr>
        <w:t xml:space="preserve"> </w:t>
      </w:r>
      <w:r>
        <w:t>Application</w:t>
      </w:r>
    </w:p>
    <w:p>
      <w:pPr>
        <w:pStyle w:val="9"/>
        <w:spacing w:before="7"/>
        <w:rPr>
          <w:b/>
          <w:sz w:val="27"/>
        </w:rPr>
      </w:pPr>
    </w:p>
    <w:p>
      <w:pPr>
        <w:pStyle w:val="9"/>
        <w:spacing w:line="360" w:lineRule="auto"/>
        <w:ind w:left="320" w:right="723"/>
        <w:jc w:val="both"/>
      </w:pPr>
      <w:r>
        <w:t>IoT devices are used in different fields for a broad range of functions. This section below describes several categories of IoT.</w:t>
      </w:r>
    </w:p>
    <w:p>
      <w:pPr>
        <w:pStyle w:val="21"/>
        <w:numPr>
          <w:ilvl w:val="3"/>
          <w:numId w:val="7"/>
        </w:numPr>
        <w:tabs>
          <w:tab w:val="left" w:pos="1041"/>
        </w:tabs>
        <w:spacing w:before="161" w:after="0" w:line="360" w:lineRule="auto"/>
        <w:ind w:left="1040" w:right="714" w:hanging="360"/>
        <w:jc w:val="both"/>
        <w:rPr>
          <w:sz w:val="24"/>
        </w:rPr>
      </w:pPr>
      <w:r>
        <w:rPr>
          <w:b/>
          <w:sz w:val="24"/>
        </w:rPr>
        <w:t xml:space="preserve">Industrial Internet of Things (IIoT): </w:t>
      </w:r>
      <w:r>
        <w:rPr>
          <w:sz w:val="24"/>
        </w:rPr>
        <w:t>The production and manufacturing</w:t>
      </w:r>
      <w:r>
        <w:rPr>
          <w:spacing w:val="-31"/>
          <w:sz w:val="24"/>
        </w:rPr>
        <w:t xml:space="preserve"> </w:t>
      </w:r>
      <w:r>
        <w:rPr>
          <w:sz w:val="24"/>
        </w:rPr>
        <w:t>industry has begun to adopt conventional IoT applications. Referred to as industrial</w:t>
      </w:r>
      <w:r>
        <w:rPr>
          <w:spacing w:val="-36"/>
          <w:sz w:val="24"/>
        </w:rPr>
        <w:t xml:space="preserve"> </w:t>
      </w:r>
      <w:r>
        <w:rPr>
          <w:sz w:val="24"/>
        </w:rPr>
        <w:t>Internet of</w:t>
      </w:r>
      <w:r>
        <w:rPr>
          <w:spacing w:val="-15"/>
          <w:sz w:val="24"/>
        </w:rPr>
        <w:t xml:space="preserve"> </w:t>
      </w:r>
      <w:r>
        <w:rPr>
          <w:sz w:val="24"/>
        </w:rPr>
        <w:t>Things</w:t>
      </w:r>
      <w:r>
        <w:rPr>
          <w:spacing w:val="-13"/>
          <w:sz w:val="24"/>
        </w:rPr>
        <w:t xml:space="preserve"> </w:t>
      </w:r>
      <w:r>
        <w:rPr>
          <w:sz w:val="24"/>
        </w:rPr>
        <w:t>(IIoT),</w:t>
      </w:r>
      <w:r>
        <w:rPr>
          <w:spacing w:val="-14"/>
          <w:sz w:val="24"/>
        </w:rPr>
        <w:t xml:space="preserve"> </w:t>
      </w:r>
      <w:r>
        <w:rPr>
          <w:sz w:val="24"/>
        </w:rPr>
        <w:t>machines</w:t>
      </w:r>
      <w:r>
        <w:rPr>
          <w:spacing w:val="-13"/>
          <w:sz w:val="24"/>
        </w:rPr>
        <w:t xml:space="preserve"> </w:t>
      </w:r>
      <w:r>
        <w:rPr>
          <w:sz w:val="24"/>
        </w:rPr>
        <w:t>of</w:t>
      </w:r>
      <w:r>
        <w:rPr>
          <w:spacing w:val="-14"/>
          <w:sz w:val="24"/>
        </w:rPr>
        <w:t xml:space="preserve"> </w:t>
      </w:r>
      <w:r>
        <w:rPr>
          <w:sz w:val="24"/>
        </w:rPr>
        <w:t>a</w:t>
      </w:r>
      <w:r>
        <w:rPr>
          <w:spacing w:val="-15"/>
          <w:sz w:val="24"/>
        </w:rPr>
        <w:t xml:space="preserve"> </w:t>
      </w:r>
      <w:r>
        <w:rPr>
          <w:sz w:val="24"/>
        </w:rPr>
        <w:t>production</w:t>
      </w:r>
      <w:r>
        <w:rPr>
          <w:spacing w:val="-13"/>
          <w:sz w:val="24"/>
        </w:rPr>
        <w:t xml:space="preserve"> </w:t>
      </w:r>
      <w:r>
        <w:rPr>
          <w:sz w:val="24"/>
        </w:rPr>
        <w:t>facility</w:t>
      </w:r>
      <w:r>
        <w:rPr>
          <w:spacing w:val="-13"/>
          <w:sz w:val="24"/>
        </w:rPr>
        <w:t xml:space="preserve"> </w:t>
      </w:r>
      <w:r>
        <w:rPr>
          <w:sz w:val="24"/>
        </w:rPr>
        <w:t>that</w:t>
      </w:r>
      <w:r>
        <w:rPr>
          <w:spacing w:val="-13"/>
          <w:sz w:val="24"/>
        </w:rPr>
        <w:t xml:space="preserve"> </w:t>
      </w:r>
      <w:r>
        <w:rPr>
          <w:sz w:val="24"/>
        </w:rPr>
        <w:t>are</w:t>
      </w:r>
      <w:r>
        <w:rPr>
          <w:spacing w:val="-15"/>
          <w:sz w:val="24"/>
        </w:rPr>
        <w:t xml:space="preserve"> </w:t>
      </w:r>
      <w:r>
        <w:rPr>
          <w:sz w:val="24"/>
        </w:rPr>
        <w:t>connected</w:t>
      </w:r>
      <w:r>
        <w:rPr>
          <w:spacing w:val="-15"/>
          <w:sz w:val="24"/>
        </w:rPr>
        <w:t xml:space="preserve"> </w:t>
      </w:r>
      <w:r>
        <w:rPr>
          <w:sz w:val="24"/>
        </w:rPr>
        <w:t>to</w:t>
      </w:r>
      <w:r>
        <w:rPr>
          <w:spacing w:val="-13"/>
          <w:sz w:val="24"/>
        </w:rPr>
        <w:t xml:space="preserve"> </w:t>
      </w:r>
      <w:r>
        <w:rPr>
          <w:sz w:val="24"/>
        </w:rPr>
        <w:t>the</w:t>
      </w:r>
      <w:r>
        <w:rPr>
          <w:spacing w:val="-14"/>
          <w:sz w:val="24"/>
        </w:rPr>
        <w:t xml:space="preserve"> </w:t>
      </w:r>
      <w:r>
        <w:rPr>
          <w:sz w:val="24"/>
        </w:rPr>
        <w:t>network can</w:t>
      </w:r>
      <w:r>
        <w:rPr>
          <w:spacing w:val="-6"/>
          <w:sz w:val="24"/>
        </w:rPr>
        <w:t xml:space="preserve"> </w:t>
      </w:r>
      <w:r>
        <w:rPr>
          <w:sz w:val="24"/>
        </w:rPr>
        <w:t>communicate</w:t>
      </w:r>
      <w:r>
        <w:rPr>
          <w:spacing w:val="-6"/>
          <w:sz w:val="24"/>
        </w:rPr>
        <w:t xml:space="preserve"> </w:t>
      </w:r>
      <w:r>
        <w:rPr>
          <w:sz w:val="24"/>
        </w:rPr>
        <w:t>as</w:t>
      </w:r>
      <w:r>
        <w:rPr>
          <w:spacing w:val="-8"/>
          <w:sz w:val="24"/>
        </w:rPr>
        <w:t xml:space="preserve"> </w:t>
      </w:r>
      <w:r>
        <w:rPr>
          <w:sz w:val="24"/>
        </w:rPr>
        <w:t>well</w:t>
      </w:r>
      <w:r>
        <w:rPr>
          <w:spacing w:val="-5"/>
          <w:sz w:val="24"/>
        </w:rPr>
        <w:t xml:space="preserve"> </w:t>
      </w:r>
      <w:r>
        <w:rPr>
          <w:sz w:val="24"/>
        </w:rPr>
        <w:t>as</w:t>
      </w:r>
      <w:r>
        <w:rPr>
          <w:spacing w:val="-8"/>
          <w:sz w:val="24"/>
        </w:rPr>
        <w:t xml:space="preserve"> </w:t>
      </w:r>
      <w:r>
        <w:rPr>
          <w:sz w:val="24"/>
        </w:rPr>
        <w:t>share</w:t>
      </w:r>
      <w:r>
        <w:rPr>
          <w:spacing w:val="-9"/>
          <w:sz w:val="24"/>
        </w:rPr>
        <w:t xml:space="preserve"> </w:t>
      </w:r>
      <w:r>
        <w:rPr>
          <w:sz w:val="24"/>
        </w:rPr>
        <w:t>information</w:t>
      </w:r>
      <w:r>
        <w:rPr>
          <w:spacing w:val="-8"/>
          <w:sz w:val="24"/>
        </w:rPr>
        <w:t xml:space="preserve"> </w:t>
      </w:r>
      <w:r>
        <w:rPr>
          <w:sz w:val="24"/>
        </w:rPr>
        <w:t>to</w:t>
      </w:r>
      <w:r>
        <w:rPr>
          <w:spacing w:val="-8"/>
          <w:sz w:val="24"/>
        </w:rPr>
        <w:t xml:space="preserve"> </w:t>
      </w:r>
      <w:r>
        <w:rPr>
          <w:sz w:val="24"/>
        </w:rPr>
        <w:t>improve</w:t>
      </w:r>
      <w:r>
        <w:rPr>
          <w:spacing w:val="-9"/>
          <w:sz w:val="24"/>
        </w:rPr>
        <w:t xml:space="preserve"> </w:t>
      </w:r>
      <w:r>
        <w:rPr>
          <w:sz w:val="24"/>
        </w:rPr>
        <w:t>the</w:t>
      </w:r>
      <w:r>
        <w:rPr>
          <w:spacing w:val="-9"/>
          <w:sz w:val="24"/>
        </w:rPr>
        <w:t xml:space="preserve"> </w:t>
      </w:r>
      <w:r>
        <w:rPr>
          <w:sz w:val="24"/>
        </w:rPr>
        <w:t>productivity</w:t>
      </w:r>
      <w:r>
        <w:rPr>
          <w:spacing w:val="-5"/>
          <w:sz w:val="24"/>
        </w:rPr>
        <w:t xml:space="preserve"> </w:t>
      </w:r>
      <w:r>
        <w:rPr>
          <w:sz w:val="24"/>
        </w:rPr>
        <w:t>of</w:t>
      </w:r>
      <w:r>
        <w:rPr>
          <w:spacing w:val="-8"/>
          <w:sz w:val="24"/>
        </w:rPr>
        <w:t xml:space="preserve"> </w:t>
      </w:r>
      <w:r>
        <w:rPr>
          <w:sz w:val="24"/>
        </w:rPr>
        <w:t>goods</w:t>
      </w:r>
    </w:p>
    <w:p>
      <w:pPr>
        <w:spacing w:after="0" w:line="360" w:lineRule="auto"/>
        <w:jc w:val="both"/>
        <w:rPr>
          <w:sz w:val="24"/>
        </w:rPr>
        <w:sectPr>
          <w:pgSz w:w="11910" w:h="16840"/>
          <w:pgMar w:top="1520" w:right="720" w:bottom="1380" w:left="1480" w:header="729" w:footer="1191" w:gutter="0"/>
          <w:cols w:space="720" w:num="1"/>
        </w:sectPr>
      </w:pPr>
    </w:p>
    <w:p>
      <w:pPr>
        <w:pStyle w:val="9"/>
        <w:spacing w:before="88" w:line="360" w:lineRule="auto"/>
        <w:ind w:left="1040" w:right="716"/>
        <w:jc w:val="both"/>
      </w:pPr>
      <w:r>
        <w:t>and efficiency of the system. The use cases of IIoT can vary greatly, from spotting corrosion on the inner walls of a refinery pipe to delivering real-time data of the production value. Currently in North America, the number of consumers of IIoT connections are far less than that of IoT connection, but this can change in the future. IIoT has the capability to remodel a vast number of industries, including manufacturing,</w:t>
      </w:r>
      <w:r>
        <w:rPr>
          <w:spacing w:val="-9"/>
        </w:rPr>
        <w:t xml:space="preserve"> </w:t>
      </w:r>
      <w:r>
        <w:t>textile,</w:t>
      </w:r>
      <w:r>
        <w:rPr>
          <w:spacing w:val="-9"/>
        </w:rPr>
        <w:t xml:space="preserve"> </w:t>
      </w:r>
      <w:r>
        <w:t>food</w:t>
      </w:r>
      <w:r>
        <w:rPr>
          <w:spacing w:val="-10"/>
        </w:rPr>
        <w:t xml:space="preserve"> </w:t>
      </w:r>
      <w:r>
        <w:t>and</w:t>
      </w:r>
      <w:r>
        <w:rPr>
          <w:spacing w:val="-9"/>
        </w:rPr>
        <w:t xml:space="preserve"> </w:t>
      </w:r>
      <w:r>
        <w:t>beverage,</w:t>
      </w:r>
      <w:r>
        <w:rPr>
          <w:spacing w:val="-10"/>
        </w:rPr>
        <w:t xml:space="preserve"> </w:t>
      </w:r>
      <w:r>
        <w:t>automotive,</w:t>
      </w:r>
      <w:r>
        <w:rPr>
          <w:spacing w:val="-9"/>
        </w:rPr>
        <w:t xml:space="preserve"> </w:t>
      </w:r>
      <w:r>
        <w:t>and</w:t>
      </w:r>
      <w:r>
        <w:rPr>
          <w:spacing w:val="-10"/>
        </w:rPr>
        <w:t xml:space="preserve"> </w:t>
      </w:r>
      <w:r>
        <w:t>steel.</w:t>
      </w:r>
      <w:r>
        <w:rPr>
          <w:spacing w:val="-8"/>
        </w:rPr>
        <w:t xml:space="preserve"> </w:t>
      </w:r>
      <w:r>
        <w:t>The</w:t>
      </w:r>
      <w:r>
        <w:rPr>
          <w:spacing w:val="-11"/>
        </w:rPr>
        <w:t xml:space="preserve"> </w:t>
      </w:r>
      <w:r>
        <w:t>integration</w:t>
      </w:r>
      <w:r>
        <w:rPr>
          <w:spacing w:val="-9"/>
        </w:rPr>
        <w:t xml:space="preserve"> </w:t>
      </w:r>
      <w:r>
        <w:t>of IIoT and analytics is seen by the industry pundits as the Fourth Industrial Revolution.</w:t>
      </w:r>
    </w:p>
    <w:p>
      <w:pPr>
        <w:pStyle w:val="21"/>
        <w:numPr>
          <w:ilvl w:val="3"/>
          <w:numId w:val="7"/>
        </w:numPr>
        <w:tabs>
          <w:tab w:val="left" w:pos="1041"/>
        </w:tabs>
        <w:spacing w:before="1" w:after="0" w:line="360" w:lineRule="auto"/>
        <w:ind w:left="1040" w:right="717" w:hanging="360"/>
        <w:jc w:val="both"/>
        <w:rPr>
          <w:sz w:val="24"/>
        </w:rPr>
      </w:pPr>
      <w:r>
        <w:rPr>
          <w:b/>
          <w:sz w:val="24"/>
        </w:rPr>
        <w:t xml:space="preserve">Internet of Medical Things (IoMT): </w:t>
      </w:r>
      <w:r>
        <w:rPr>
          <w:sz w:val="24"/>
        </w:rPr>
        <w:t>Internet of Medical Things is created by the incorporation of IoT in the healthcare field. Heart monitor, pace maker and other devices of such kind can collect and share the statistics of patients’ health over the internet</w:t>
      </w:r>
      <w:r>
        <w:rPr>
          <w:spacing w:val="-11"/>
          <w:sz w:val="24"/>
        </w:rPr>
        <w:t xml:space="preserve"> </w:t>
      </w:r>
      <w:r>
        <w:rPr>
          <w:sz w:val="24"/>
        </w:rPr>
        <w:t>to</w:t>
      </w:r>
      <w:r>
        <w:rPr>
          <w:spacing w:val="-11"/>
          <w:sz w:val="24"/>
        </w:rPr>
        <w:t xml:space="preserve"> </w:t>
      </w:r>
      <w:r>
        <w:rPr>
          <w:sz w:val="24"/>
        </w:rPr>
        <w:t>various</w:t>
      </w:r>
      <w:r>
        <w:rPr>
          <w:spacing w:val="-10"/>
          <w:sz w:val="24"/>
        </w:rPr>
        <w:t xml:space="preserve"> </w:t>
      </w:r>
      <w:r>
        <w:rPr>
          <w:sz w:val="24"/>
        </w:rPr>
        <w:t>healthcare</w:t>
      </w:r>
      <w:r>
        <w:rPr>
          <w:spacing w:val="-11"/>
          <w:sz w:val="24"/>
        </w:rPr>
        <w:t xml:space="preserve"> </w:t>
      </w:r>
      <w:r>
        <w:rPr>
          <w:sz w:val="24"/>
        </w:rPr>
        <w:t>providers</w:t>
      </w:r>
      <w:r>
        <w:rPr>
          <w:spacing w:val="-11"/>
          <w:sz w:val="24"/>
        </w:rPr>
        <w:t xml:space="preserve"> </w:t>
      </w:r>
      <w:r>
        <w:rPr>
          <w:sz w:val="24"/>
        </w:rPr>
        <w:t>to</w:t>
      </w:r>
      <w:r>
        <w:rPr>
          <w:spacing w:val="-11"/>
          <w:sz w:val="24"/>
        </w:rPr>
        <w:t xml:space="preserve"> </w:t>
      </w:r>
      <w:r>
        <w:rPr>
          <w:sz w:val="24"/>
        </w:rPr>
        <w:t>monitor,</w:t>
      </w:r>
      <w:r>
        <w:rPr>
          <w:spacing w:val="-11"/>
          <w:sz w:val="24"/>
        </w:rPr>
        <w:t xml:space="preserve"> </w:t>
      </w:r>
      <w:r>
        <w:rPr>
          <w:sz w:val="24"/>
        </w:rPr>
        <w:t>analyze</w:t>
      </w:r>
      <w:r>
        <w:rPr>
          <w:spacing w:val="-11"/>
          <w:sz w:val="24"/>
        </w:rPr>
        <w:t xml:space="preserve"> </w:t>
      </w:r>
      <w:r>
        <w:rPr>
          <w:sz w:val="24"/>
        </w:rPr>
        <w:t>and</w:t>
      </w:r>
      <w:r>
        <w:rPr>
          <w:spacing w:val="-9"/>
          <w:sz w:val="24"/>
        </w:rPr>
        <w:t xml:space="preserve"> </w:t>
      </w:r>
      <w:r>
        <w:rPr>
          <w:sz w:val="24"/>
        </w:rPr>
        <w:t>configure</w:t>
      </w:r>
      <w:r>
        <w:rPr>
          <w:spacing w:val="-9"/>
          <w:sz w:val="24"/>
        </w:rPr>
        <w:t xml:space="preserve"> </w:t>
      </w:r>
      <w:r>
        <w:rPr>
          <w:sz w:val="24"/>
        </w:rPr>
        <w:t>remotely. At a personal level of health monitoring, IoT devices that are wearable, like fitness trackers and watches, can be used to track the physical activities of a user, basic vital</w:t>
      </w:r>
      <w:r>
        <w:rPr>
          <w:spacing w:val="-7"/>
          <w:sz w:val="24"/>
        </w:rPr>
        <w:t xml:space="preserve"> </w:t>
      </w:r>
      <w:r>
        <w:rPr>
          <w:sz w:val="24"/>
        </w:rPr>
        <w:t>data,</w:t>
      </w:r>
      <w:r>
        <w:rPr>
          <w:spacing w:val="-7"/>
          <w:sz w:val="24"/>
        </w:rPr>
        <w:t xml:space="preserve"> </w:t>
      </w:r>
      <w:r>
        <w:rPr>
          <w:sz w:val="24"/>
        </w:rPr>
        <w:t>and</w:t>
      </w:r>
      <w:r>
        <w:rPr>
          <w:spacing w:val="-6"/>
          <w:sz w:val="24"/>
        </w:rPr>
        <w:t xml:space="preserve"> </w:t>
      </w:r>
      <w:r>
        <w:rPr>
          <w:sz w:val="24"/>
        </w:rPr>
        <w:t>sleeping</w:t>
      </w:r>
      <w:r>
        <w:rPr>
          <w:spacing w:val="-6"/>
          <w:sz w:val="24"/>
        </w:rPr>
        <w:t xml:space="preserve"> </w:t>
      </w:r>
      <w:r>
        <w:rPr>
          <w:sz w:val="24"/>
        </w:rPr>
        <w:t>patterns.</w:t>
      </w:r>
      <w:r>
        <w:rPr>
          <w:spacing w:val="-7"/>
          <w:sz w:val="24"/>
        </w:rPr>
        <w:t xml:space="preserve"> </w:t>
      </w:r>
      <w:r>
        <w:rPr>
          <w:sz w:val="24"/>
        </w:rPr>
        <w:t>Nearly</w:t>
      </w:r>
      <w:r>
        <w:rPr>
          <w:spacing w:val="-7"/>
          <w:sz w:val="24"/>
        </w:rPr>
        <w:t xml:space="preserve"> </w:t>
      </w:r>
      <w:r>
        <w:rPr>
          <w:sz w:val="24"/>
        </w:rPr>
        <w:t>one</w:t>
      </w:r>
      <w:r>
        <w:rPr>
          <w:spacing w:val="-7"/>
          <w:sz w:val="24"/>
        </w:rPr>
        <w:t xml:space="preserve"> </w:t>
      </w:r>
      <w:r>
        <w:rPr>
          <w:sz w:val="24"/>
        </w:rPr>
        <w:t>in</w:t>
      </w:r>
      <w:r>
        <w:rPr>
          <w:spacing w:val="-6"/>
          <w:sz w:val="24"/>
        </w:rPr>
        <w:t xml:space="preserve"> </w:t>
      </w:r>
      <w:r>
        <w:rPr>
          <w:sz w:val="24"/>
        </w:rPr>
        <w:t>five</w:t>
      </w:r>
      <w:r>
        <w:rPr>
          <w:spacing w:val="-7"/>
          <w:sz w:val="24"/>
        </w:rPr>
        <w:t xml:space="preserve"> </w:t>
      </w:r>
      <w:r>
        <w:rPr>
          <w:sz w:val="24"/>
        </w:rPr>
        <w:t>Americans</w:t>
      </w:r>
      <w:r>
        <w:rPr>
          <w:spacing w:val="-6"/>
          <w:sz w:val="24"/>
        </w:rPr>
        <w:t xml:space="preserve"> </w:t>
      </w:r>
      <w:r>
        <w:rPr>
          <w:sz w:val="24"/>
        </w:rPr>
        <w:t>use</w:t>
      </w:r>
      <w:r>
        <w:rPr>
          <w:spacing w:val="-5"/>
          <w:sz w:val="24"/>
        </w:rPr>
        <w:t xml:space="preserve"> </w:t>
      </w:r>
      <w:r>
        <w:rPr>
          <w:sz w:val="24"/>
        </w:rPr>
        <w:t>a</w:t>
      </w:r>
      <w:r>
        <w:rPr>
          <w:spacing w:val="-7"/>
          <w:sz w:val="24"/>
        </w:rPr>
        <w:t xml:space="preserve"> </w:t>
      </w:r>
      <w:r>
        <w:rPr>
          <w:sz w:val="24"/>
        </w:rPr>
        <w:t>smart</w:t>
      </w:r>
      <w:r>
        <w:rPr>
          <w:spacing w:val="-6"/>
          <w:sz w:val="24"/>
        </w:rPr>
        <w:t xml:space="preserve"> </w:t>
      </w:r>
      <w:r>
        <w:rPr>
          <w:sz w:val="24"/>
        </w:rPr>
        <w:t>watch</w:t>
      </w:r>
      <w:r>
        <w:rPr>
          <w:spacing w:val="-7"/>
          <w:sz w:val="24"/>
        </w:rPr>
        <w:t xml:space="preserve"> </w:t>
      </w:r>
      <w:r>
        <w:rPr>
          <w:sz w:val="24"/>
        </w:rPr>
        <w:t>or a fitness tracker, states a 2019 survey conducted by Pew</w:t>
      </w:r>
      <w:r>
        <w:rPr>
          <w:spacing w:val="-2"/>
          <w:sz w:val="24"/>
        </w:rPr>
        <w:t xml:space="preserve"> </w:t>
      </w:r>
      <w:r>
        <w:rPr>
          <w:sz w:val="24"/>
        </w:rPr>
        <w:t>Research.</w:t>
      </w:r>
    </w:p>
    <w:p>
      <w:pPr>
        <w:pStyle w:val="21"/>
        <w:numPr>
          <w:ilvl w:val="3"/>
          <w:numId w:val="7"/>
        </w:numPr>
        <w:tabs>
          <w:tab w:val="left" w:pos="1041"/>
        </w:tabs>
        <w:spacing w:before="0" w:after="0" w:line="360" w:lineRule="auto"/>
        <w:ind w:left="1040" w:right="717" w:hanging="360"/>
        <w:jc w:val="both"/>
        <w:rPr>
          <w:sz w:val="24"/>
        </w:rPr>
      </w:pPr>
      <w:r>
        <w:rPr>
          <w:b/>
          <w:sz w:val="24"/>
        </w:rPr>
        <w:t xml:space="preserve">Smart Cities: </w:t>
      </w:r>
      <w:r>
        <w:rPr>
          <w:sz w:val="24"/>
        </w:rPr>
        <w:t>IoT devices and systems in the utilities, transportation, and infrastructure sectors may be grouped under the category of “smart city.” Utilities can used to create “smart” grids of IoT networks along with the electricity meters, water meters, and gas meters, where the sensors collect, send and receive data of customer usage. This data is used to make it possible for the central control</w:t>
      </w:r>
      <w:r>
        <w:rPr>
          <w:spacing w:val="-14"/>
          <w:sz w:val="24"/>
        </w:rPr>
        <w:t xml:space="preserve"> </w:t>
      </w:r>
      <w:r>
        <w:rPr>
          <w:sz w:val="24"/>
        </w:rPr>
        <w:t>system to optimize manufacturing and distribution to meet real time demands. For fare reading, status tracking or locating that interface with the public transportation platforms can be done using transportation IoT. For example, Columbus, Ohio’s leading</w:t>
      </w:r>
      <w:r>
        <w:rPr>
          <w:spacing w:val="-13"/>
          <w:sz w:val="24"/>
        </w:rPr>
        <w:t xml:space="preserve"> </w:t>
      </w:r>
      <w:r>
        <w:rPr>
          <w:sz w:val="24"/>
        </w:rPr>
        <w:t>proposal</w:t>
      </w:r>
      <w:r>
        <w:rPr>
          <w:spacing w:val="-13"/>
          <w:sz w:val="24"/>
        </w:rPr>
        <w:t xml:space="preserve"> </w:t>
      </w:r>
      <w:r>
        <w:rPr>
          <w:sz w:val="24"/>
        </w:rPr>
        <w:t>for</w:t>
      </w:r>
      <w:r>
        <w:rPr>
          <w:spacing w:val="-14"/>
          <w:sz w:val="24"/>
        </w:rPr>
        <w:t xml:space="preserve"> </w:t>
      </w:r>
      <w:r>
        <w:rPr>
          <w:sz w:val="24"/>
        </w:rPr>
        <w:t>the</w:t>
      </w:r>
      <w:r>
        <w:rPr>
          <w:spacing w:val="-11"/>
          <w:sz w:val="24"/>
        </w:rPr>
        <w:t xml:space="preserve"> </w:t>
      </w:r>
      <w:r>
        <w:rPr>
          <w:sz w:val="24"/>
        </w:rPr>
        <w:t>Department</w:t>
      </w:r>
      <w:r>
        <w:rPr>
          <w:spacing w:val="-13"/>
          <w:sz w:val="24"/>
        </w:rPr>
        <w:t xml:space="preserve"> </w:t>
      </w:r>
      <w:r>
        <w:rPr>
          <w:sz w:val="24"/>
        </w:rPr>
        <w:t>of</w:t>
      </w:r>
      <w:r>
        <w:rPr>
          <w:spacing w:val="-14"/>
          <w:sz w:val="24"/>
        </w:rPr>
        <w:t xml:space="preserve"> </w:t>
      </w:r>
      <w:r>
        <w:rPr>
          <w:sz w:val="24"/>
        </w:rPr>
        <w:t>Transportation’s</w:t>
      </w:r>
      <w:r>
        <w:rPr>
          <w:spacing w:val="-14"/>
          <w:sz w:val="24"/>
        </w:rPr>
        <w:t xml:space="preserve"> </w:t>
      </w:r>
      <w:r>
        <w:rPr>
          <w:sz w:val="24"/>
        </w:rPr>
        <w:t>2016</w:t>
      </w:r>
      <w:r>
        <w:rPr>
          <w:spacing w:val="-13"/>
          <w:sz w:val="24"/>
        </w:rPr>
        <w:t xml:space="preserve"> </w:t>
      </w:r>
      <w:r>
        <w:rPr>
          <w:sz w:val="24"/>
        </w:rPr>
        <w:t>Smart</w:t>
      </w:r>
      <w:r>
        <w:rPr>
          <w:spacing w:val="-13"/>
          <w:sz w:val="24"/>
        </w:rPr>
        <w:t xml:space="preserve"> </w:t>
      </w:r>
      <w:r>
        <w:rPr>
          <w:sz w:val="24"/>
        </w:rPr>
        <w:t>City</w:t>
      </w:r>
      <w:r>
        <w:rPr>
          <w:spacing w:val="-13"/>
          <w:sz w:val="24"/>
        </w:rPr>
        <w:t xml:space="preserve"> </w:t>
      </w:r>
      <w:r>
        <w:rPr>
          <w:sz w:val="24"/>
        </w:rPr>
        <w:t>Challenge integrated connected infrastructure which interacts with the vehicles and common payment and trip planning system across multiple transit</w:t>
      </w:r>
      <w:r>
        <w:rPr>
          <w:spacing w:val="-3"/>
          <w:sz w:val="24"/>
        </w:rPr>
        <w:t xml:space="preserve"> </w:t>
      </w:r>
      <w:r>
        <w:rPr>
          <w:sz w:val="24"/>
        </w:rPr>
        <w:t>systems.</w:t>
      </w:r>
    </w:p>
    <w:p>
      <w:pPr>
        <w:pStyle w:val="21"/>
        <w:numPr>
          <w:ilvl w:val="3"/>
          <w:numId w:val="7"/>
        </w:numPr>
        <w:tabs>
          <w:tab w:val="left" w:pos="1041"/>
        </w:tabs>
        <w:spacing w:before="0" w:after="0" w:line="360" w:lineRule="auto"/>
        <w:ind w:left="1040" w:right="717" w:hanging="360"/>
        <w:jc w:val="both"/>
        <w:rPr>
          <w:sz w:val="24"/>
        </w:rPr>
      </w:pPr>
      <w:r>
        <w:rPr>
          <w:b/>
          <w:sz w:val="24"/>
        </w:rPr>
        <w:t xml:space="preserve">Smart Homes: </w:t>
      </w:r>
      <w:r>
        <w:rPr>
          <w:sz w:val="24"/>
        </w:rPr>
        <w:t>IoT devices meant for consumers that are used in the homes and other buildings are grouped under the “smart home” domain, including smart TVs, appliances, infotainment systems, light bulbs, door locks, home security system, outlets</w:t>
      </w:r>
      <w:r>
        <w:rPr>
          <w:spacing w:val="-8"/>
          <w:sz w:val="24"/>
        </w:rPr>
        <w:t xml:space="preserve"> </w:t>
      </w:r>
      <w:r>
        <w:rPr>
          <w:sz w:val="24"/>
        </w:rPr>
        <w:t>and</w:t>
      </w:r>
      <w:r>
        <w:rPr>
          <w:spacing w:val="-9"/>
          <w:sz w:val="24"/>
        </w:rPr>
        <w:t xml:space="preserve"> </w:t>
      </w:r>
      <w:r>
        <w:rPr>
          <w:sz w:val="24"/>
        </w:rPr>
        <w:t>bells.</w:t>
      </w:r>
      <w:r>
        <w:rPr>
          <w:spacing w:val="-8"/>
          <w:sz w:val="24"/>
        </w:rPr>
        <w:t xml:space="preserve"> </w:t>
      </w:r>
      <w:r>
        <w:rPr>
          <w:sz w:val="24"/>
        </w:rPr>
        <w:t>The</w:t>
      </w:r>
      <w:r>
        <w:rPr>
          <w:spacing w:val="-10"/>
          <w:sz w:val="24"/>
        </w:rPr>
        <w:t xml:space="preserve"> </w:t>
      </w:r>
      <w:r>
        <w:rPr>
          <w:sz w:val="24"/>
        </w:rPr>
        <w:t>smart</w:t>
      </w:r>
      <w:r>
        <w:rPr>
          <w:spacing w:val="-9"/>
          <w:sz w:val="24"/>
        </w:rPr>
        <w:t xml:space="preserve"> </w:t>
      </w:r>
      <w:r>
        <w:rPr>
          <w:sz w:val="24"/>
        </w:rPr>
        <w:t>home</w:t>
      </w:r>
      <w:r>
        <w:rPr>
          <w:spacing w:val="-9"/>
          <w:sz w:val="24"/>
        </w:rPr>
        <w:t xml:space="preserve"> </w:t>
      </w:r>
      <w:r>
        <w:rPr>
          <w:sz w:val="24"/>
        </w:rPr>
        <w:t>devices</w:t>
      </w:r>
      <w:r>
        <w:rPr>
          <w:spacing w:val="-8"/>
          <w:sz w:val="24"/>
        </w:rPr>
        <w:t xml:space="preserve"> </w:t>
      </w:r>
      <w:r>
        <w:rPr>
          <w:sz w:val="24"/>
        </w:rPr>
        <w:t>that</w:t>
      </w:r>
      <w:r>
        <w:rPr>
          <w:spacing w:val="-9"/>
          <w:sz w:val="24"/>
        </w:rPr>
        <w:t xml:space="preserve"> </w:t>
      </w:r>
      <w:r>
        <w:rPr>
          <w:sz w:val="24"/>
        </w:rPr>
        <w:t>use</w:t>
      </w:r>
      <w:r>
        <w:rPr>
          <w:spacing w:val="-7"/>
          <w:sz w:val="24"/>
        </w:rPr>
        <w:t xml:space="preserve"> </w:t>
      </w:r>
      <w:r>
        <w:rPr>
          <w:sz w:val="24"/>
        </w:rPr>
        <w:t>IoT</w:t>
      </w:r>
      <w:r>
        <w:rPr>
          <w:spacing w:val="-7"/>
          <w:sz w:val="24"/>
        </w:rPr>
        <w:t xml:space="preserve"> </w:t>
      </w:r>
      <w:r>
        <w:rPr>
          <w:sz w:val="24"/>
        </w:rPr>
        <w:t>can</w:t>
      </w:r>
      <w:r>
        <w:rPr>
          <w:spacing w:val="-9"/>
          <w:sz w:val="24"/>
        </w:rPr>
        <w:t xml:space="preserve"> </w:t>
      </w:r>
      <w:r>
        <w:rPr>
          <w:sz w:val="24"/>
        </w:rPr>
        <w:t>be</w:t>
      </w:r>
      <w:r>
        <w:rPr>
          <w:spacing w:val="-10"/>
          <w:sz w:val="24"/>
        </w:rPr>
        <w:t xml:space="preserve"> </w:t>
      </w:r>
      <w:r>
        <w:rPr>
          <w:sz w:val="24"/>
        </w:rPr>
        <w:t>connected</w:t>
      </w:r>
      <w:r>
        <w:rPr>
          <w:spacing w:val="-9"/>
          <w:sz w:val="24"/>
        </w:rPr>
        <w:t xml:space="preserve"> </w:t>
      </w:r>
      <w:r>
        <w:rPr>
          <w:sz w:val="24"/>
        </w:rPr>
        <w:t>to</w:t>
      </w:r>
      <w:r>
        <w:rPr>
          <w:spacing w:val="-8"/>
          <w:sz w:val="24"/>
        </w:rPr>
        <w:t xml:space="preserve"> </w:t>
      </w:r>
      <w:r>
        <w:rPr>
          <w:sz w:val="24"/>
        </w:rPr>
        <w:t>a</w:t>
      </w:r>
      <w:r>
        <w:rPr>
          <w:spacing w:val="-7"/>
          <w:sz w:val="24"/>
        </w:rPr>
        <w:t xml:space="preserve"> </w:t>
      </w:r>
      <w:r>
        <w:rPr>
          <w:sz w:val="24"/>
        </w:rPr>
        <w:t>unique network</w:t>
      </w:r>
      <w:r>
        <w:rPr>
          <w:spacing w:val="-6"/>
          <w:sz w:val="24"/>
        </w:rPr>
        <w:t xml:space="preserve"> </w:t>
      </w:r>
      <w:r>
        <w:rPr>
          <w:sz w:val="24"/>
        </w:rPr>
        <w:t>and</w:t>
      </w:r>
      <w:r>
        <w:rPr>
          <w:spacing w:val="-4"/>
          <w:sz w:val="24"/>
        </w:rPr>
        <w:t xml:space="preserve"> </w:t>
      </w:r>
      <w:r>
        <w:rPr>
          <w:sz w:val="24"/>
        </w:rPr>
        <w:t>controlled</w:t>
      </w:r>
      <w:r>
        <w:rPr>
          <w:spacing w:val="-4"/>
          <w:sz w:val="24"/>
        </w:rPr>
        <w:t xml:space="preserve"> </w:t>
      </w:r>
      <w:r>
        <w:rPr>
          <w:sz w:val="24"/>
        </w:rPr>
        <w:t>remotely</w:t>
      </w:r>
      <w:r>
        <w:rPr>
          <w:spacing w:val="-3"/>
          <w:sz w:val="24"/>
        </w:rPr>
        <w:t xml:space="preserve"> </w:t>
      </w:r>
      <w:r>
        <w:rPr>
          <w:sz w:val="24"/>
        </w:rPr>
        <w:t>via</w:t>
      </w:r>
      <w:r>
        <w:rPr>
          <w:spacing w:val="-5"/>
          <w:sz w:val="24"/>
        </w:rPr>
        <w:t xml:space="preserve"> </w:t>
      </w:r>
      <w:r>
        <w:rPr>
          <w:sz w:val="24"/>
        </w:rPr>
        <w:t>a</w:t>
      </w:r>
      <w:r>
        <w:rPr>
          <w:spacing w:val="-5"/>
          <w:sz w:val="24"/>
        </w:rPr>
        <w:t xml:space="preserve"> </w:t>
      </w:r>
      <w:r>
        <w:rPr>
          <w:sz w:val="24"/>
        </w:rPr>
        <w:t>mobile</w:t>
      </w:r>
      <w:r>
        <w:rPr>
          <w:spacing w:val="-4"/>
          <w:sz w:val="24"/>
        </w:rPr>
        <w:t xml:space="preserve"> </w:t>
      </w:r>
      <w:r>
        <w:rPr>
          <w:sz w:val="24"/>
        </w:rPr>
        <w:t>device</w:t>
      </w:r>
      <w:r>
        <w:rPr>
          <w:spacing w:val="-5"/>
          <w:sz w:val="24"/>
        </w:rPr>
        <w:t xml:space="preserve"> </w:t>
      </w:r>
      <w:r>
        <w:rPr>
          <w:sz w:val="24"/>
        </w:rPr>
        <w:t>or</w:t>
      </w:r>
      <w:r>
        <w:rPr>
          <w:spacing w:val="-5"/>
          <w:sz w:val="24"/>
        </w:rPr>
        <w:t xml:space="preserve"> </w:t>
      </w:r>
      <w:r>
        <w:rPr>
          <w:sz w:val="24"/>
        </w:rPr>
        <w:t>computer</w:t>
      </w:r>
      <w:r>
        <w:rPr>
          <w:spacing w:val="-6"/>
          <w:sz w:val="24"/>
        </w:rPr>
        <w:t xml:space="preserve"> </w:t>
      </w:r>
      <w:r>
        <w:rPr>
          <w:sz w:val="24"/>
        </w:rPr>
        <w:t>over</w:t>
      </w:r>
      <w:r>
        <w:rPr>
          <w:spacing w:val="-5"/>
          <w:sz w:val="24"/>
        </w:rPr>
        <w:t xml:space="preserve"> </w:t>
      </w:r>
      <w:r>
        <w:rPr>
          <w:sz w:val="24"/>
        </w:rPr>
        <w:t>the</w:t>
      </w:r>
      <w:r>
        <w:rPr>
          <w:spacing w:val="-4"/>
          <w:sz w:val="24"/>
        </w:rPr>
        <w:t xml:space="preserve"> </w:t>
      </w:r>
      <w:r>
        <w:rPr>
          <w:sz w:val="24"/>
        </w:rPr>
        <w:t>internet.</w:t>
      </w:r>
    </w:p>
    <w:p>
      <w:pPr>
        <w:spacing w:after="0" w:line="360" w:lineRule="auto"/>
        <w:jc w:val="both"/>
        <w:rPr>
          <w:sz w:val="24"/>
        </w:rPr>
        <w:sectPr>
          <w:pgSz w:w="11910" w:h="16840"/>
          <w:pgMar w:top="1520" w:right="720" w:bottom="1380" w:left="1480" w:header="729" w:footer="1191" w:gutter="0"/>
          <w:cols w:space="720" w:num="1"/>
        </w:sectPr>
      </w:pPr>
    </w:p>
    <w:p>
      <w:pPr>
        <w:pStyle w:val="5"/>
        <w:numPr>
          <w:ilvl w:val="2"/>
          <w:numId w:val="7"/>
        </w:numPr>
        <w:tabs>
          <w:tab w:val="left" w:pos="1021"/>
        </w:tabs>
        <w:spacing w:before="89" w:after="0" w:line="240" w:lineRule="auto"/>
        <w:ind w:left="1020" w:right="0" w:hanging="701"/>
        <w:jc w:val="left"/>
      </w:pPr>
      <w:r>
        <w:t>Advantages of</w:t>
      </w:r>
      <w:r>
        <w:rPr>
          <w:spacing w:val="-3"/>
        </w:rPr>
        <w:t xml:space="preserve"> </w:t>
      </w:r>
      <w:r>
        <w:t>IoT</w:t>
      </w:r>
    </w:p>
    <w:p>
      <w:pPr>
        <w:pStyle w:val="9"/>
        <w:spacing w:before="9"/>
        <w:rPr>
          <w:b/>
          <w:sz w:val="27"/>
        </w:rPr>
      </w:pPr>
    </w:p>
    <w:p>
      <w:pPr>
        <w:pStyle w:val="9"/>
        <w:spacing w:line="360" w:lineRule="auto"/>
        <w:ind w:left="320" w:right="716"/>
        <w:jc w:val="both"/>
      </w:pPr>
      <w:r>
        <w:t>IoT</w:t>
      </w:r>
      <w:r>
        <w:rPr>
          <w:spacing w:val="-8"/>
        </w:rPr>
        <w:t xml:space="preserve"> </w:t>
      </w:r>
      <w:r>
        <w:t>facilities</w:t>
      </w:r>
      <w:r>
        <w:rPr>
          <w:spacing w:val="-6"/>
        </w:rPr>
        <w:t xml:space="preserve"> </w:t>
      </w:r>
      <w:r>
        <w:t>several</w:t>
      </w:r>
      <w:r>
        <w:rPr>
          <w:spacing w:val="-6"/>
        </w:rPr>
        <w:t xml:space="preserve"> </w:t>
      </w:r>
      <w:r>
        <w:t>advantages</w:t>
      </w:r>
      <w:r>
        <w:rPr>
          <w:spacing w:val="-7"/>
        </w:rPr>
        <w:t xml:space="preserve"> </w:t>
      </w:r>
      <w:r>
        <w:t>for</w:t>
      </w:r>
      <w:r>
        <w:rPr>
          <w:spacing w:val="-8"/>
        </w:rPr>
        <w:t xml:space="preserve"> </w:t>
      </w:r>
      <w:r>
        <w:t>a</w:t>
      </w:r>
      <w:r>
        <w:rPr>
          <w:spacing w:val="-7"/>
        </w:rPr>
        <w:t xml:space="preserve"> </w:t>
      </w:r>
      <w:r>
        <w:t>day-to-day</w:t>
      </w:r>
      <w:r>
        <w:rPr>
          <w:spacing w:val="-6"/>
        </w:rPr>
        <w:t xml:space="preserve"> </w:t>
      </w:r>
      <w:r>
        <w:t>life</w:t>
      </w:r>
      <w:r>
        <w:rPr>
          <w:spacing w:val="-9"/>
        </w:rPr>
        <w:t xml:space="preserve"> </w:t>
      </w:r>
      <w:r>
        <w:t>in</w:t>
      </w:r>
      <w:r>
        <w:rPr>
          <w:spacing w:val="-6"/>
        </w:rPr>
        <w:t xml:space="preserve"> </w:t>
      </w:r>
      <w:r>
        <w:t>business</w:t>
      </w:r>
      <w:r>
        <w:rPr>
          <w:spacing w:val="-6"/>
        </w:rPr>
        <w:t xml:space="preserve"> </w:t>
      </w:r>
      <w:r>
        <w:t>sector.</w:t>
      </w:r>
      <w:r>
        <w:rPr>
          <w:spacing w:val="-7"/>
        </w:rPr>
        <w:t xml:space="preserve"> </w:t>
      </w:r>
      <w:r>
        <w:t>Few</w:t>
      </w:r>
      <w:r>
        <w:rPr>
          <w:spacing w:val="-7"/>
        </w:rPr>
        <w:t xml:space="preserve"> </w:t>
      </w:r>
      <w:r>
        <w:t>of</w:t>
      </w:r>
      <w:r>
        <w:rPr>
          <w:spacing w:val="-7"/>
        </w:rPr>
        <w:t xml:space="preserve"> </w:t>
      </w:r>
      <w:r>
        <w:t>those</w:t>
      </w:r>
      <w:r>
        <w:rPr>
          <w:spacing w:val="-6"/>
        </w:rPr>
        <w:t xml:space="preserve"> </w:t>
      </w:r>
      <w:r>
        <w:t>these benefits</w:t>
      </w:r>
      <w:r>
        <w:rPr>
          <w:spacing w:val="-1"/>
        </w:rPr>
        <w:t xml:space="preserve"> </w:t>
      </w:r>
      <w:r>
        <w:t>are:</w:t>
      </w:r>
    </w:p>
    <w:p>
      <w:pPr>
        <w:pStyle w:val="21"/>
        <w:numPr>
          <w:ilvl w:val="0"/>
          <w:numId w:val="8"/>
        </w:numPr>
        <w:tabs>
          <w:tab w:val="left" w:pos="681"/>
        </w:tabs>
        <w:spacing w:before="163" w:after="0" w:line="355" w:lineRule="auto"/>
        <w:ind w:left="680" w:right="722" w:hanging="360"/>
        <w:jc w:val="both"/>
        <w:rPr>
          <w:sz w:val="24"/>
        </w:rPr>
      </w:pPr>
      <w:r>
        <w:rPr>
          <w:b/>
          <w:sz w:val="24"/>
        </w:rPr>
        <w:t xml:space="preserve">Efficient resource utilization: </w:t>
      </w:r>
      <w:r>
        <w:rPr>
          <w:sz w:val="24"/>
        </w:rPr>
        <w:t>We can drastically increase the efficiency of resource utilization once we know the particular functionality of how each device works and monitor natural</w:t>
      </w:r>
      <w:r>
        <w:rPr>
          <w:spacing w:val="-1"/>
          <w:sz w:val="24"/>
        </w:rPr>
        <w:t xml:space="preserve"> </w:t>
      </w:r>
      <w:r>
        <w:rPr>
          <w:sz w:val="24"/>
        </w:rPr>
        <w:t>resources.</w:t>
      </w:r>
    </w:p>
    <w:p>
      <w:pPr>
        <w:pStyle w:val="21"/>
        <w:numPr>
          <w:ilvl w:val="0"/>
          <w:numId w:val="8"/>
        </w:numPr>
        <w:tabs>
          <w:tab w:val="left" w:pos="681"/>
        </w:tabs>
        <w:spacing w:before="6" w:after="0" w:line="355" w:lineRule="auto"/>
        <w:ind w:left="680" w:right="720" w:hanging="360"/>
        <w:jc w:val="both"/>
        <w:rPr>
          <w:sz w:val="24"/>
        </w:rPr>
      </w:pPr>
      <w:r>
        <w:rPr>
          <w:b/>
          <w:sz w:val="24"/>
        </w:rPr>
        <w:t xml:space="preserve">Minimize human effort: </w:t>
      </w:r>
      <w:r>
        <w:rPr>
          <w:sz w:val="24"/>
        </w:rPr>
        <w:t>Once the devices are connected together in an IoT network, they can interact with one another and do a lot of jobs on their own minimizing the human intervention and</w:t>
      </w:r>
      <w:r>
        <w:rPr>
          <w:spacing w:val="-1"/>
          <w:sz w:val="24"/>
        </w:rPr>
        <w:t xml:space="preserve"> </w:t>
      </w:r>
      <w:r>
        <w:rPr>
          <w:sz w:val="24"/>
        </w:rPr>
        <w:t>efforts.</w:t>
      </w:r>
    </w:p>
    <w:p>
      <w:pPr>
        <w:pStyle w:val="21"/>
        <w:numPr>
          <w:ilvl w:val="0"/>
          <w:numId w:val="8"/>
        </w:numPr>
        <w:tabs>
          <w:tab w:val="left" w:pos="681"/>
        </w:tabs>
        <w:spacing w:before="8" w:after="0" w:line="355" w:lineRule="auto"/>
        <w:ind w:left="680" w:right="718" w:hanging="360"/>
        <w:jc w:val="both"/>
        <w:rPr>
          <w:sz w:val="24"/>
        </w:rPr>
      </w:pPr>
      <w:r>
        <w:rPr>
          <w:b/>
          <w:sz w:val="24"/>
        </w:rPr>
        <w:t>Save</w:t>
      </w:r>
      <w:r>
        <w:rPr>
          <w:b/>
          <w:spacing w:val="-7"/>
          <w:sz w:val="24"/>
        </w:rPr>
        <w:t xml:space="preserve"> </w:t>
      </w:r>
      <w:r>
        <w:rPr>
          <w:b/>
          <w:sz w:val="24"/>
        </w:rPr>
        <w:t>time:</w:t>
      </w:r>
      <w:r>
        <w:rPr>
          <w:b/>
          <w:spacing w:val="-5"/>
          <w:sz w:val="24"/>
        </w:rPr>
        <w:t xml:space="preserve"> </w:t>
      </w:r>
      <w:r>
        <w:rPr>
          <w:sz w:val="24"/>
        </w:rPr>
        <w:t>Thus,</w:t>
      </w:r>
      <w:r>
        <w:rPr>
          <w:spacing w:val="-6"/>
          <w:sz w:val="24"/>
        </w:rPr>
        <w:t xml:space="preserve"> </w:t>
      </w:r>
      <w:r>
        <w:rPr>
          <w:sz w:val="24"/>
        </w:rPr>
        <w:t>a</w:t>
      </w:r>
      <w:r>
        <w:rPr>
          <w:spacing w:val="-6"/>
          <w:sz w:val="24"/>
        </w:rPr>
        <w:t xml:space="preserve"> </w:t>
      </w:r>
      <w:r>
        <w:rPr>
          <w:sz w:val="24"/>
        </w:rPr>
        <w:t>lack</w:t>
      </w:r>
      <w:r>
        <w:rPr>
          <w:spacing w:val="-4"/>
          <w:sz w:val="24"/>
        </w:rPr>
        <w:t xml:space="preserve"> </w:t>
      </w:r>
      <w:r>
        <w:rPr>
          <w:sz w:val="24"/>
        </w:rPr>
        <w:t>of</w:t>
      </w:r>
      <w:r>
        <w:rPr>
          <w:spacing w:val="-6"/>
          <w:sz w:val="24"/>
        </w:rPr>
        <w:t xml:space="preserve"> </w:t>
      </w:r>
      <w:r>
        <w:rPr>
          <w:sz w:val="24"/>
        </w:rPr>
        <w:t>need</w:t>
      </w:r>
      <w:r>
        <w:rPr>
          <w:spacing w:val="-4"/>
          <w:sz w:val="24"/>
        </w:rPr>
        <w:t xml:space="preserve"> </w:t>
      </w:r>
      <w:r>
        <w:rPr>
          <w:sz w:val="24"/>
        </w:rPr>
        <w:t>for</w:t>
      </w:r>
      <w:r>
        <w:rPr>
          <w:spacing w:val="-7"/>
          <w:sz w:val="24"/>
        </w:rPr>
        <w:t xml:space="preserve"> </w:t>
      </w:r>
      <w:r>
        <w:rPr>
          <w:sz w:val="24"/>
        </w:rPr>
        <w:t>the</w:t>
      </w:r>
      <w:r>
        <w:rPr>
          <w:spacing w:val="-7"/>
          <w:sz w:val="24"/>
        </w:rPr>
        <w:t xml:space="preserve"> </w:t>
      </w:r>
      <w:r>
        <w:rPr>
          <w:sz w:val="24"/>
        </w:rPr>
        <w:t>human</w:t>
      </w:r>
      <w:r>
        <w:rPr>
          <w:spacing w:val="-6"/>
          <w:sz w:val="24"/>
        </w:rPr>
        <w:t xml:space="preserve"> </w:t>
      </w:r>
      <w:r>
        <w:rPr>
          <w:sz w:val="24"/>
        </w:rPr>
        <w:t>involvement</w:t>
      </w:r>
      <w:r>
        <w:rPr>
          <w:spacing w:val="-5"/>
          <w:sz w:val="24"/>
        </w:rPr>
        <w:t xml:space="preserve"> </w:t>
      </w:r>
      <w:r>
        <w:rPr>
          <w:sz w:val="24"/>
        </w:rPr>
        <w:t>and</w:t>
      </w:r>
      <w:r>
        <w:rPr>
          <w:spacing w:val="-6"/>
          <w:sz w:val="24"/>
        </w:rPr>
        <w:t xml:space="preserve"> </w:t>
      </w:r>
      <w:r>
        <w:rPr>
          <w:sz w:val="24"/>
        </w:rPr>
        <w:t>command</w:t>
      </w:r>
      <w:r>
        <w:rPr>
          <w:spacing w:val="-3"/>
          <w:sz w:val="24"/>
        </w:rPr>
        <w:t xml:space="preserve"> </w:t>
      </w:r>
      <w:r>
        <w:rPr>
          <w:sz w:val="24"/>
        </w:rPr>
        <w:t>registration, a lot of time can be saved using IoT devices. Time is the primary factor which can be saved with the use of IoT</w:t>
      </w:r>
      <w:r>
        <w:rPr>
          <w:spacing w:val="-1"/>
          <w:sz w:val="24"/>
        </w:rPr>
        <w:t xml:space="preserve"> </w:t>
      </w:r>
      <w:r>
        <w:rPr>
          <w:sz w:val="24"/>
        </w:rPr>
        <w:t>networks.</w:t>
      </w:r>
    </w:p>
    <w:p>
      <w:pPr>
        <w:pStyle w:val="21"/>
        <w:numPr>
          <w:ilvl w:val="0"/>
          <w:numId w:val="8"/>
        </w:numPr>
        <w:tabs>
          <w:tab w:val="left" w:pos="681"/>
        </w:tabs>
        <w:spacing w:before="6" w:after="0" w:line="350" w:lineRule="auto"/>
        <w:ind w:left="680" w:right="720" w:hanging="360"/>
        <w:jc w:val="both"/>
        <w:rPr>
          <w:sz w:val="24"/>
        </w:rPr>
      </w:pPr>
      <w:r>
        <w:rPr>
          <w:b/>
          <w:sz w:val="24"/>
        </w:rPr>
        <w:t xml:space="preserve">Enhance Data Collection: </w:t>
      </w:r>
      <w:r>
        <w:rPr>
          <w:sz w:val="24"/>
        </w:rPr>
        <w:t>Smart devices when working collectively can efficiently collect the data needed and analyze</w:t>
      </w:r>
      <w:r>
        <w:rPr>
          <w:spacing w:val="-2"/>
          <w:sz w:val="24"/>
        </w:rPr>
        <w:t xml:space="preserve"> </w:t>
      </w:r>
      <w:r>
        <w:rPr>
          <w:sz w:val="24"/>
        </w:rPr>
        <w:t>it.</w:t>
      </w:r>
    </w:p>
    <w:p>
      <w:pPr>
        <w:pStyle w:val="21"/>
        <w:numPr>
          <w:ilvl w:val="0"/>
          <w:numId w:val="8"/>
        </w:numPr>
        <w:tabs>
          <w:tab w:val="left" w:pos="681"/>
        </w:tabs>
        <w:spacing w:before="15" w:after="0" w:line="348" w:lineRule="auto"/>
        <w:ind w:left="680" w:right="718" w:hanging="360"/>
        <w:jc w:val="both"/>
        <w:rPr>
          <w:sz w:val="24"/>
        </w:rPr>
      </w:pPr>
      <w:r>
        <w:rPr>
          <w:b/>
          <w:sz w:val="24"/>
        </w:rPr>
        <w:t xml:space="preserve">Improved Security: </w:t>
      </w:r>
      <w:r>
        <w:rPr>
          <w:sz w:val="24"/>
        </w:rPr>
        <w:t>Now, one of the main benefits of the IoT devices is that when incorporated properly, it can improve the system security and</w:t>
      </w:r>
      <w:r>
        <w:rPr>
          <w:spacing w:val="-3"/>
          <w:sz w:val="24"/>
        </w:rPr>
        <w:t xml:space="preserve"> </w:t>
      </w:r>
      <w:r>
        <w:rPr>
          <w:sz w:val="24"/>
        </w:rPr>
        <w:t>reliability.</w:t>
      </w:r>
    </w:p>
    <w:p>
      <w:pPr>
        <w:pStyle w:val="9"/>
        <w:spacing w:before="6"/>
        <w:rPr>
          <w:sz w:val="22"/>
        </w:rPr>
      </w:pPr>
    </w:p>
    <w:p>
      <w:pPr>
        <w:pStyle w:val="3"/>
        <w:numPr>
          <w:ilvl w:val="1"/>
          <w:numId w:val="6"/>
        </w:numPr>
        <w:tabs>
          <w:tab w:val="left" w:pos="1037"/>
          <w:tab w:val="left" w:pos="1038"/>
        </w:tabs>
        <w:spacing w:before="0" w:after="0" w:line="240" w:lineRule="auto"/>
        <w:ind w:left="1038" w:right="0" w:hanging="718"/>
        <w:jc w:val="left"/>
      </w:pPr>
      <w:r>
        <w:t>Biometric Security in</w:t>
      </w:r>
      <w:r>
        <w:rPr>
          <w:spacing w:val="-2"/>
        </w:rPr>
        <w:t xml:space="preserve"> </w:t>
      </w:r>
      <w:r>
        <w:t>IoT</w:t>
      </w:r>
    </w:p>
    <w:p>
      <w:pPr>
        <w:pStyle w:val="9"/>
        <w:spacing w:before="7"/>
        <w:rPr>
          <w:b/>
          <w:sz w:val="29"/>
        </w:rPr>
      </w:pPr>
    </w:p>
    <w:p>
      <w:pPr>
        <w:pStyle w:val="9"/>
        <w:spacing w:line="360" w:lineRule="auto"/>
        <w:ind w:left="320" w:right="716"/>
        <w:jc w:val="both"/>
      </w:pPr>
      <w:r>
        <w:t>Biometric security or biometric recognition considers two criteria about a user’s body; Characteristics and uniqueness. Few of the most prominent biometric characteristics that are used in IoT biometric security are facial recognition, fingerprint recognition, iris recognition, palm geometry, DNA, etc. The biometric is generally chosen based upon the requirements of the authentication usage. For example, smartphone devices are best implemented with the voice biometrics because the microphones are already embedded in the mobile phones, and the most intriguing part of this type of biometric authentication is that it can recognize the user which is not already registered within the system, but is still trying to get the access. There are two types of biometrics modalities:</w:t>
      </w:r>
    </w:p>
    <w:p>
      <w:pPr>
        <w:pStyle w:val="9"/>
        <w:spacing w:before="160"/>
        <w:ind w:left="951"/>
        <w:jc w:val="both"/>
      </w:pPr>
      <w:r>
        <w:t>i.) Physiological</w:t>
      </w:r>
    </w:p>
    <w:p>
      <w:pPr>
        <w:pStyle w:val="9"/>
        <w:spacing w:before="140"/>
        <w:ind w:left="951"/>
        <w:jc w:val="both"/>
      </w:pPr>
      <w:r>
        <w:t>ii.) Behavioral</w:t>
      </w:r>
    </w:p>
    <w:p>
      <w:pPr>
        <w:spacing w:after="0"/>
        <w:jc w:val="both"/>
        <w:sectPr>
          <w:pgSz w:w="11910" w:h="16840"/>
          <w:pgMar w:top="1520" w:right="720" w:bottom="1380" w:left="1480" w:header="729" w:footer="1191" w:gutter="0"/>
          <w:cols w:space="720" w:num="1"/>
        </w:sectPr>
      </w:pPr>
    </w:p>
    <w:p>
      <w:pPr>
        <w:pStyle w:val="5"/>
        <w:numPr>
          <w:ilvl w:val="2"/>
          <w:numId w:val="9"/>
        </w:numPr>
        <w:tabs>
          <w:tab w:val="left" w:pos="952"/>
        </w:tabs>
        <w:spacing w:before="89" w:after="0" w:line="240" w:lineRule="auto"/>
        <w:ind w:left="951" w:right="0" w:hanging="632"/>
        <w:jc w:val="both"/>
      </w:pPr>
      <w:r>
        <w:t>Biometric Security</w:t>
      </w:r>
      <w:r>
        <w:rPr>
          <w:spacing w:val="-2"/>
        </w:rPr>
        <w:t xml:space="preserve"> </w:t>
      </w:r>
      <w:r>
        <w:t>System</w:t>
      </w:r>
    </w:p>
    <w:p>
      <w:pPr>
        <w:pStyle w:val="9"/>
        <w:spacing w:before="9"/>
        <w:rPr>
          <w:b/>
          <w:sz w:val="27"/>
        </w:rPr>
      </w:pPr>
    </w:p>
    <w:p>
      <w:pPr>
        <w:pStyle w:val="9"/>
        <w:spacing w:line="360" w:lineRule="auto"/>
        <w:ind w:left="320" w:right="718"/>
        <w:jc w:val="both"/>
      </w:pPr>
      <w:r>
        <w:t>The problem of identity matching can be categorized into 2 different types with different complexity:</w:t>
      </w:r>
      <w:r>
        <w:rPr>
          <w:spacing w:val="-4"/>
        </w:rPr>
        <w:t xml:space="preserve"> </w:t>
      </w:r>
      <w:r>
        <w:t>(a)</w:t>
      </w:r>
      <w:r>
        <w:rPr>
          <w:spacing w:val="-5"/>
        </w:rPr>
        <w:t xml:space="preserve"> </w:t>
      </w:r>
      <w:r>
        <w:t>authentication</w:t>
      </w:r>
      <w:r>
        <w:rPr>
          <w:spacing w:val="-4"/>
        </w:rPr>
        <w:t xml:space="preserve"> </w:t>
      </w:r>
      <w:r>
        <w:t>(b)</w:t>
      </w:r>
      <w:r>
        <w:rPr>
          <w:spacing w:val="-5"/>
        </w:rPr>
        <w:t xml:space="preserve"> </w:t>
      </w:r>
      <w:r>
        <w:t>identification.</w:t>
      </w:r>
      <w:r>
        <w:rPr>
          <w:spacing w:val="-4"/>
        </w:rPr>
        <w:t xml:space="preserve"> </w:t>
      </w:r>
      <w:r>
        <w:t>Authentication</w:t>
      </w:r>
      <w:r>
        <w:rPr>
          <w:spacing w:val="-4"/>
        </w:rPr>
        <w:t xml:space="preserve"> </w:t>
      </w:r>
      <w:r>
        <w:t>check</w:t>
      </w:r>
      <w:r>
        <w:rPr>
          <w:spacing w:val="-5"/>
        </w:rPr>
        <w:t xml:space="preserve"> </w:t>
      </w:r>
      <w:r>
        <w:t>the</w:t>
      </w:r>
      <w:r>
        <w:rPr>
          <w:spacing w:val="-4"/>
        </w:rPr>
        <w:t xml:space="preserve"> </w:t>
      </w:r>
      <w:r>
        <w:t>eligibility</w:t>
      </w:r>
      <w:r>
        <w:rPr>
          <w:spacing w:val="-4"/>
        </w:rPr>
        <w:t xml:space="preserve"> </w:t>
      </w:r>
      <w:r>
        <w:t>of</w:t>
      </w:r>
      <w:r>
        <w:rPr>
          <w:spacing w:val="-7"/>
        </w:rPr>
        <w:t xml:space="preserve"> </w:t>
      </w:r>
      <w:r>
        <w:t>the claim of a person, whereas identification process is used to recognize the identity. Although,</w:t>
      </w:r>
      <w:r>
        <w:rPr>
          <w:spacing w:val="-6"/>
        </w:rPr>
        <w:t xml:space="preserve"> </w:t>
      </w:r>
      <w:r>
        <w:t>the</w:t>
      </w:r>
      <w:r>
        <w:rPr>
          <w:spacing w:val="-7"/>
        </w:rPr>
        <w:t xml:space="preserve"> </w:t>
      </w:r>
      <w:r>
        <w:t>reliability</w:t>
      </w:r>
      <w:r>
        <w:rPr>
          <w:spacing w:val="-5"/>
        </w:rPr>
        <w:t xml:space="preserve"> </w:t>
      </w:r>
      <w:r>
        <w:t>and</w:t>
      </w:r>
      <w:r>
        <w:rPr>
          <w:spacing w:val="-6"/>
        </w:rPr>
        <w:t xml:space="preserve"> </w:t>
      </w:r>
      <w:r>
        <w:t>ease</w:t>
      </w:r>
      <w:r>
        <w:rPr>
          <w:spacing w:val="-7"/>
        </w:rPr>
        <w:t xml:space="preserve"> </w:t>
      </w:r>
      <w:r>
        <w:t>of</w:t>
      </w:r>
      <w:r>
        <w:rPr>
          <w:spacing w:val="-6"/>
        </w:rPr>
        <w:t xml:space="preserve"> </w:t>
      </w:r>
      <w:r>
        <w:t>incorporation</w:t>
      </w:r>
      <w:r>
        <w:rPr>
          <w:spacing w:val="-6"/>
        </w:rPr>
        <w:t xml:space="preserve"> </w:t>
      </w:r>
      <w:r>
        <w:t>of</w:t>
      </w:r>
      <w:r>
        <w:rPr>
          <w:spacing w:val="-6"/>
        </w:rPr>
        <w:t xml:space="preserve"> </w:t>
      </w:r>
      <w:r>
        <w:t>a</w:t>
      </w:r>
      <w:r>
        <w:rPr>
          <w:spacing w:val="-5"/>
        </w:rPr>
        <w:t xml:space="preserve"> </w:t>
      </w:r>
      <w:r>
        <w:t>fingerprint-based</w:t>
      </w:r>
      <w:r>
        <w:rPr>
          <w:spacing w:val="-4"/>
        </w:rPr>
        <w:t xml:space="preserve"> </w:t>
      </w:r>
      <w:r>
        <w:t>authentication</w:t>
      </w:r>
      <w:r>
        <w:rPr>
          <w:spacing w:val="-5"/>
        </w:rPr>
        <w:t xml:space="preserve"> </w:t>
      </w:r>
      <w:r>
        <w:t>are far more than the signature, signature is still the more commonly used type of biometric authentication.</w:t>
      </w:r>
    </w:p>
    <w:p>
      <w:pPr>
        <w:pStyle w:val="5"/>
        <w:numPr>
          <w:ilvl w:val="2"/>
          <w:numId w:val="9"/>
        </w:numPr>
        <w:tabs>
          <w:tab w:val="left" w:pos="1059"/>
        </w:tabs>
        <w:spacing w:before="161" w:after="0" w:line="362" w:lineRule="auto"/>
        <w:ind w:left="320" w:right="717" w:firstLine="0"/>
        <w:jc w:val="both"/>
      </w:pPr>
      <w:r>
        <w:t>Benefits in Using Biometric-Based Security Schemes for IoT Applications</w:t>
      </w:r>
    </w:p>
    <w:p>
      <w:pPr>
        <w:pStyle w:val="9"/>
        <w:spacing w:before="154" w:line="360" w:lineRule="auto"/>
        <w:ind w:left="320" w:right="719"/>
        <w:jc w:val="both"/>
      </w:pPr>
      <w:r>
        <w:t>Biometric-based security can be used in every application are of IoT. Biometric issued in the application level where man and machine interaction are required.</w:t>
      </w:r>
    </w:p>
    <w:p>
      <w:pPr>
        <w:pStyle w:val="21"/>
        <w:numPr>
          <w:ilvl w:val="0"/>
          <w:numId w:val="8"/>
        </w:numPr>
        <w:tabs>
          <w:tab w:val="left" w:pos="681"/>
        </w:tabs>
        <w:spacing w:before="161" w:after="0" w:line="240" w:lineRule="auto"/>
        <w:ind w:left="680" w:right="0" w:hanging="361"/>
        <w:jc w:val="both"/>
        <w:rPr>
          <w:sz w:val="24"/>
        </w:rPr>
      </w:pPr>
      <w:r>
        <w:rPr>
          <w:sz w:val="24"/>
        </w:rPr>
        <w:t>Security systems can be usable in smart home</w:t>
      </w:r>
      <w:r>
        <w:rPr>
          <w:spacing w:val="-1"/>
          <w:sz w:val="24"/>
        </w:rPr>
        <w:t xml:space="preserve"> </w:t>
      </w:r>
      <w:r>
        <w:rPr>
          <w:sz w:val="24"/>
        </w:rPr>
        <w:t>systems.</w:t>
      </w:r>
    </w:p>
    <w:p>
      <w:pPr>
        <w:pStyle w:val="21"/>
        <w:numPr>
          <w:ilvl w:val="0"/>
          <w:numId w:val="8"/>
        </w:numPr>
        <w:tabs>
          <w:tab w:val="left" w:pos="681"/>
        </w:tabs>
        <w:spacing w:before="138" w:after="0" w:line="240" w:lineRule="auto"/>
        <w:ind w:left="680" w:right="0" w:hanging="361"/>
        <w:jc w:val="both"/>
        <w:rPr>
          <w:sz w:val="24"/>
        </w:rPr>
      </w:pPr>
      <w:r>
        <w:rPr>
          <w:sz w:val="24"/>
        </w:rPr>
        <w:t>A person can use smart lock system in the door using biometric locking</w:t>
      </w:r>
      <w:r>
        <w:rPr>
          <w:spacing w:val="-3"/>
          <w:sz w:val="24"/>
        </w:rPr>
        <w:t xml:space="preserve"> </w:t>
      </w:r>
      <w:r>
        <w:rPr>
          <w:sz w:val="24"/>
        </w:rPr>
        <w:t>system.</w:t>
      </w:r>
    </w:p>
    <w:p>
      <w:pPr>
        <w:pStyle w:val="21"/>
        <w:numPr>
          <w:ilvl w:val="0"/>
          <w:numId w:val="8"/>
        </w:numPr>
        <w:tabs>
          <w:tab w:val="left" w:pos="681"/>
        </w:tabs>
        <w:spacing w:before="138" w:after="0" w:line="348" w:lineRule="auto"/>
        <w:ind w:left="680" w:right="721" w:hanging="360"/>
        <w:jc w:val="both"/>
        <w:rPr>
          <w:sz w:val="24"/>
        </w:rPr>
      </w:pPr>
      <w:r>
        <w:rPr>
          <w:sz w:val="24"/>
        </w:rPr>
        <w:t>An IoT healthcare platform that is enabled by biometric identity verification can be used by an old person to easily login and report his/ her health</w:t>
      </w:r>
      <w:r>
        <w:rPr>
          <w:spacing w:val="-3"/>
          <w:sz w:val="24"/>
        </w:rPr>
        <w:t xml:space="preserve"> </w:t>
      </w:r>
      <w:r>
        <w:rPr>
          <w:sz w:val="24"/>
        </w:rPr>
        <w:t>condition.</w:t>
      </w:r>
    </w:p>
    <w:p>
      <w:pPr>
        <w:pStyle w:val="21"/>
        <w:numPr>
          <w:ilvl w:val="0"/>
          <w:numId w:val="8"/>
        </w:numPr>
        <w:tabs>
          <w:tab w:val="left" w:pos="681"/>
        </w:tabs>
        <w:spacing w:before="18" w:after="0" w:line="355" w:lineRule="auto"/>
        <w:ind w:left="680" w:right="717" w:hanging="360"/>
        <w:jc w:val="both"/>
        <w:rPr>
          <w:sz w:val="24"/>
        </w:rPr>
      </w:pPr>
      <w:r>
        <w:rPr>
          <w:sz w:val="24"/>
        </w:rPr>
        <w:t>In the IoT of transportation systems, the system can verify the identity of an end user while parking a car or paying traffic fine etc. Traffic police can verify whether a car belongs to a driver or not using a biometric verification</w:t>
      </w:r>
      <w:r>
        <w:rPr>
          <w:spacing w:val="-4"/>
          <w:sz w:val="24"/>
        </w:rPr>
        <w:t xml:space="preserve"> </w:t>
      </w:r>
      <w:r>
        <w:rPr>
          <w:sz w:val="24"/>
        </w:rPr>
        <w:t>means.</w:t>
      </w:r>
    </w:p>
    <w:p>
      <w:pPr>
        <w:pStyle w:val="21"/>
        <w:numPr>
          <w:ilvl w:val="0"/>
          <w:numId w:val="8"/>
        </w:numPr>
        <w:tabs>
          <w:tab w:val="left" w:pos="681"/>
        </w:tabs>
        <w:spacing w:before="6" w:after="0" w:line="350" w:lineRule="auto"/>
        <w:ind w:left="680" w:right="724" w:hanging="360"/>
        <w:jc w:val="both"/>
        <w:rPr>
          <w:sz w:val="24"/>
        </w:rPr>
      </w:pPr>
      <w:r>
        <w:rPr>
          <w:sz w:val="24"/>
        </w:rPr>
        <w:t>IoT healthcare systems can also utilize biometric identity verification for recognition of all the medical personals before prescribing using</w:t>
      </w:r>
      <w:r>
        <w:rPr>
          <w:spacing w:val="-4"/>
          <w:sz w:val="24"/>
        </w:rPr>
        <w:t xml:space="preserve"> </w:t>
      </w:r>
      <w:r>
        <w:rPr>
          <w:sz w:val="24"/>
        </w:rPr>
        <w:t>biometrics.</w:t>
      </w:r>
    </w:p>
    <w:p>
      <w:pPr>
        <w:spacing w:after="0" w:line="350" w:lineRule="auto"/>
        <w:jc w:val="both"/>
        <w:rPr>
          <w:sz w:val="24"/>
        </w:rPr>
        <w:sectPr>
          <w:pgSz w:w="11910" w:h="16840"/>
          <w:pgMar w:top="1520" w:right="720" w:bottom="1380" w:left="1480" w:header="729" w:footer="1191" w:gutter="0"/>
          <w:cols w:space="720" w:num="1"/>
        </w:sectPr>
      </w:pPr>
    </w:p>
    <w:p>
      <w:pPr>
        <w:pStyle w:val="2"/>
        <w:spacing w:before="96"/>
        <w:ind w:left="320"/>
        <w:jc w:val="left"/>
      </w:pPr>
      <w:bookmarkStart w:id="10" w:name="_TOC_250010"/>
      <w:bookmarkEnd w:id="10"/>
      <w:r>
        <w:t>Chapter 3</w:t>
      </w:r>
    </w:p>
    <w:p>
      <w:pPr>
        <w:pStyle w:val="4"/>
        <w:numPr>
          <w:ilvl w:val="0"/>
          <w:numId w:val="2"/>
        </w:numPr>
        <w:tabs>
          <w:tab w:val="left" w:pos="693"/>
        </w:tabs>
        <w:spacing w:before="203" w:after="0" w:line="240" w:lineRule="auto"/>
        <w:ind w:left="692" w:right="0" w:hanging="373"/>
        <w:jc w:val="left"/>
      </w:pPr>
      <w:bookmarkStart w:id="11" w:name="_TOC_250009"/>
      <w:r>
        <w:rPr>
          <w:spacing w:val="6"/>
          <w:sz w:val="36"/>
        </w:rPr>
        <w:t>T</w:t>
      </w:r>
      <w:r>
        <w:rPr>
          <w:spacing w:val="6"/>
        </w:rPr>
        <w:t>OOL</w:t>
      </w:r>
      <w:r>
        <w:rPr>
          <w:spacing w:val="19"/>
        </w:rPr>
        <w:t xml:space="preserve"> </w:t>
      </w:r>
      <w:r>
        <w:rPr>
          <w:spacing w:val="8"/>
          <w:sz w:val="36"/>
        </w:rPr>
        <w:t>D</w:t>
      </w:r>
      <w:bookmarkEnd w:id="11"/>
      <w:r>
        <w:rPr>
          <w:spacing w:val="8"/>
        </w:rPr>
        <w:t>ESCRIPTION</w:t>
      </w:r>
    </w:p>
    <w:p>
      <w:pPr>
        <w:pStyle w:val="21"/>
        <w:numPr>
          <w:ilvl w:val="1"/>
          <w:numId w:val="10"/>
        </w:numPr>
        <w:tabs>
          <w:tab w:val="left" w:pos="801"/>
        </w:tabs>
        <w:spacing w:before="209" w:after="0" w:line="240" w:lineRule="auto"/>
        <w:ind w:left="800" w:right="0" w:hanging="481"/>
        <w:jc w:val="left"/>
        <w:rPr>
          <w:b/>
          <w:sz w:val="32"/>
        </w:rPr>
      </w:pPr>
      <w:r>
        <w:rPr>
          <w:b/>
          <w:sz w:val="32"/>
        </w:rPr>
        <w:t>Hardware</w:t>
      </w:r>
    </w:p>
    <w:p>
      <w:pPr>
        <w:pStyle w:val="9"/>
        <w:spacing w:before="4"/>
        <w:rPr>
          <w:b/>
          <w:sz w:val="29"/>
        </w:rPr>
      </w:pPr>
    </w:p>
    <w:p>
      <w:pPr>
        <w:pStyle w:val="9"/>
        <w:ind w:left="320"/>
      </w:pPr>
      <w:r>
        <w:t>Basic overview of the hardware components used in our project are discussed below:</w:t>
      </w:r>
    </w:p>
    <w:p>
      <w:pPr>
        <w:pStyle w:val="5"/>
        <w:numPr>
          <w:ilvl w:val="2"/>
          <w:numId w:val="10"/>
        </w:numPr>
        <w:tabs>
          <w:tab w:val="left" w:pos="1022"/>
        </w:tabs>
        <w:spacing w:before="231" w:after="0" w:line="240" w:lineRule="auto"/>
        <w:ind w:left="1021" w:right="0" w:hanging="702"/>
        <w:jc w:val="left"/>
      </w:pPr>
      <w:r>
        <w:t>Raspberry Pi 3</w:t>
      </w:r>
      <w:r>
        <w:rPr>
          <w:spacing w:val="-4"/>
        </w:rPr>
        <w:t xml:space="preserve"> </w:t>
      </w:r>
      <w:r>
        <w:t>B+</w:t>
      </w:r>
    </w:p>
    <w:p>
      <w:pPr>
        <w:pStyle w:val="9"/>
        <w:spacing w:before="10"/>
        <w:rPr>
          <w:b/>
          <w:sz w:val="27"/>
        </w:rPr>
      </w:pPr>
    </w:p>
    <w:p>
      <w:pPr>
        <w:pStyle w:val="21"/>
        <w:numPr>
          <w:ilvl w:val="3"/>
          <w:numId w:val="10"/>
        </w:numPr>
        <w:tabs>
          <w:tab w:val="left" w:pos="1041"/>
        </w:tabs>
        <w:spacing w:before="0" w:after="0" w:line="355" w:lineRule="auto"/>
        <w:ind w:left="1040" w:right="720" w:hanging="360"/>
        <w:jc w:val="both"/>
        <w:rPr>
          <w:rFonts w:ascii="Symbol" w:hAnsi="Symbol"/>
          <w:color w:val="1A1A1A"/>
          <w:sz w:val="24"/>
        </w:rPr>
      </w:pPr>
      <w:r>
        <w:rPr>
          <w:color w:val="1A1A1A"/>
          <w:sz w:val="24"/>
        </w:rPr>
        <w:t>Raspberry Pi foundation first launched Raspberry Pi 3 B+ on 14th March 2018 making it the advanced successor of Raspberry Pi 3 B model that was introduced in 2016.</w:t>
      </w:r>
    </w:p>
    <w:p>
      <w:pPr>
        <w:pStyle w:val="21"/>
        <w:numPr>
          <w:ilvl w:val="3"/>
          <w:numId w:val="10"/>
        </w:numPr>
        <w:tabs>
          <w:tab w:val="left" w:pos="1041"/>
        </w:tabs>
        <w:spacing w:before="8" w:after="0" w:line="355" w:lineRule="auto"/>
        <w:ind w:left="1040" w:right="719" w:hanging="360"/>
        <w:jc w:val="both"/>
        <w:rPr>
          <w:rFonts w:ascii="Symbol" w:hAnsi="Symbol"/>
          <w:color w:val="1A1A1A"/>
          <w:sz w:val="24"/>
        </w:rPr>
      </w:pPr>
      <w:r>
        <w:rPr>
          <w:color w:val="1A1A1A"/>
          <w:sz w:val="24"/>
        </w:rPr>
        <w:t>Raspberry</w:t>
      </w:r>
      <w:r>
        <w:rPr>
          <w:color w:val="1A1A1A"/>
          <w:spacing w:val="-10"/>
          <w:sz w:val="24"/>
        </w:rPr>
        <w:t xml:space="preserve"> </w:t>
      </w:r>
      <w:r>
        <w:rPr>
          <w:color w:val="1A1A1A"/>
          <w:sz w:val="24"/>
        </w:rPr>
        <w:t>Pi</w:t>
      </w:r>
      <w:r>
        <w:rPr>
          <w:color w:val="1A1A1A"/>
          <w:spacing w:val="-8"/>
          <w:sz w:val="24"/>
        </w:rPr>
        <w:t xml:space="preserve"> </w:t>
      </w:r>
      <w:r>
        <w:rPr>
          <w:color w:val="1A1A1A"/>
          <w:sz w:val="24"/>
        </w:rPr>
        <w:t>3</w:t>
      </w:r>
      <w:r>
        <w:rPr>
          <w:color w:val="1A1A1A"/>
          <w:spacing w:val="-9"/>
          <w:sz w:val="24"/>
        </w:rPr>
        <w:t xml:space="preserve"> </w:t>
      </w:r>
      <w:r>
        <w:rPr>
          <w:color w:val="1A1A1A"/>
          <w:sz w:val="24"/>
        </w:rPr>
        <w:t>B+</w:t>
      </w:r>
      <w:r>
        <w:rPr>
          <w:color w:val="1A1A1A"/>
          <w:spacing w:val="-9"/>
          <w:sz w:val="24"/>
        </w:rPr>
        <w:t xml:space="preserve"> </w:t>
      </w:r>
      <w:r>
        <w:rPr>
          <w:color w:val="1A1A1A"/>
          <w:sz w:val="24"/>
        </w:rPr>
        <w:t>has</w:t>
      </w:r>
      <w:r>
        <w:rPr>
          <w:color w:val="1A1A1A"/>
          <w:spacing w:val="-9"/>
          <w:sz w:val="24"/>
        </w:rPr>
        <w:t xml:space="preserve"> </w:t>
      </w:r>
      <w:r>
        <w:rPr>
          <w:color w:val="1A1A1A"/>
          <w:sz w:val="24"/>
        </w:rPr>
        <w:t>the</w:t>
      </w:r>
      <w:r>
        <w:rPr>
          <w:color w:val="1A1A1A"/>
          <w:spacing w:val="-9"/>
          <w:sz w:val="24"/>
        </w:rPr>
        <w:t xml:space="preserve"> </w:t>
      </w:r>
      <w:r>
        <w:rPr>
          <w:color w:val="1A1A1A"/>
          <w:sz w:val="24"/>
        </w:rPr>
        <w:t>capability</w:t>
      </w:r>
      <w:r>
        <w:rPr>
          <w:color w:val="1A1A1A"/>
          <w:spacing w:val="-9"/>
          <w:sz w:val="24"/>
        </w:rPr>
        <w:t xml:space="preserve"> </w:t>
      </w:r>
      <w:r>
        <w:rPr>
          <w:color w:val="1A1A1A"/>
          <w:sz w:val="24"/>
        </w:rPr>
        <w:t>of</w:t>
      </w:r>
      <w:r>
        <w:rPr>
          <w:color w:val="1A1A1A"/>
          <w:spacing w:val="-9"/>
          <w:sz w:val="24"/>
        </w:rPr>
        <w:t xml:space="preserve"> </w:t>
      </w:r>
      <w:r>
        <w:rPr>
          <w:color w:val="1A1A1A"/>
          <w:sz w:val="24"/>
        </w:rPr>
        <w:t>doing</w:t>
      </w:r>
      <w:r>
        <w:rPr>
          <w:color w:val="1A1A1A"/>
          <w:spacing w:val="-7"/>
          <w:sz w:val="24"/>
        </w:rPr>
        <w:t xml:space="preserve"> </w:t>
      </w:r>
      <w:r>
        <w:rPr>
          <w:color w:val="1A1A1A"/>
          <w:sz w:val="24"/>
        </w:rPr>
        <w:t>some</w:t>
      </w:r>
      <w:r>
        <w:rPr>
          <w:color w:val="1A1A1A"/>
          <w:spacing w:val="-9"/>
          <w:sz w:val="24"/>
        </w:rPr>
        <w:t xml:space="preserve"> </w:t>
      </w:r>
      <w:r>
        <w:rPr>
          <w:color w:val="1A1A1A"/>
          <w:sz w:val="24"/>
        </w:rPr>
        <w:t>functions</w:t>
      </w:r>
      <w:r>
        <w:rPr>
          <w:color w:val="1A1A1A"/>
          <w:spacing w:val="-8"/>
          <w:sz w:val="24"/>
        </w:rPr>
        <w:t xml:space="preserve"> </w:t>
      </w:r>
      <w:r>
        <w:rPr>
          <w:color w:val="1A1A1A"/>
          <w:sz w:val="24"/>
        </w:rPr>
        <w:t>of</w:t>
      </w:r>
      <w:r>
        <w:rPr>
          <w:color w:val="1A1A1A"/>
          <w:spacing w:val="-8"/>
          <w:sz w:val="24"/>
        </w:rPr>
        <w:t xml:space="preserve"> </w:t>
      </w:r>
      <w:r>
        <w:rPr>
          <w:color w:val="1A1A1A"/>
          <w:sz w:val="24"/>
        </w:rPr>
        <w:t>a</w:t>
      </w:r>
      <w:r>
        <w:rPr>
          <w:color w:val="1A1A1A"/>
          <w:spacing w:val="-9"/>
          <w:sz w:val="24"/>
        </w:rPr>
        <w:t xml:space="preserve"> </w:t>
      </w:r>
      <w:r>
        <w:rPr>
          <w:color w:val="1A1A1A"/>
          <w:sz w:val="24"/>
        </w:rPr>
        <w:t>regular</w:t>
      </w:r>
      <w:r>
        <w:rPr>
          <w:color w:val="1A1A1A"/>
          <w:spacing w:val="-8"/>
          <w:sz w:val="24"/>
        </w:rPr>
        <w:t xml:space="preserve"> </w:t>
      </w:r>
      <w:r>
        <w:rPr>
          <w:color w:val="1A1A1A"/>
          <w:sz w:val="24"/>
        </w:rPr>
        <w:t>computer due to the presence of USB Ports, GPU, CPU, I/O pins, Bluetooth, Wi-Fi and network boot</w:t>
      </w:r>
      <w:r>
        <w:rPr>
          <w:color w:val="1A1A1A"/>
          <w:spacing w:val="2"/>
          <w:sz w:val="24"/>
        </w:rPr>
        <w:t xml:space="preserve"> </w:t>
      </w:r>
      <w:r>
        <w:rPr>
          <w:color w:val="1A1A1A"/>
          <w:sz w:val="24"/>
        </w:rPr>
        <w:t>capabilities.</w:t>
      </w:r>
    </w:p>
    <w:p>
      <w:pPr>
        <w:pStyle w:val="21"/>
        <w:numPr>
          <w:ilvl w:val="3"/>
          <w:numId w:val="10"/>
        </w:numPr>
        <w:tabs>
          <w:tab w:val="left" w:pos="1041"/>
        </w:tabs>
        <w:spacing w:before="8" w:after="0" w:line="355" w:lineRule="auto"/>
        <w:ind w:left="1040" w:right="719" w:hanging="360"/>
        <w:jc w:val="both"/>
        <w:rPr>
          <w:rFonts w:ascii="Symbol" w:hAnsi="Symbol"/>
          <w:color w:val="1A1A1A"/>
          <w:sz w:val="24"/>
        </w:rPr>
      </w:pPr>
      <w:r>
        <w:rPr>
          <w:color w:val="1A1A1A"/>
          <w:sz w:val="24"/>
        </w:rPr>
        <w:t>Features</w:t>
      </w:r>
      <w:r>
        <w:rPr>
          <w:color w:val="1A1A1A"/>
          <w:spacing w:val="-9"/>
          <w:sz w:val="24"/>
        </w:rPr>
        <w:t xml:space="preserve"> </w:t>
      </w:r>
      <w:r>
        <w:rPr>
          <w:color w:val="1A1A1A"/>
          <w:sz w:val="24"/>
        </w:rPr>
        <w:t>of</w:t>
      </w:r>
      <w:r>
        <w:rPr>
          <w:color w:val="1A1A1A"/>
          <w:spacing w:val="-9"/>
          <w:sz w:val="24"/>
        </w:rPr>
        <w:t xml:space="preserve"> </w:t>
      </w:r>
      <w:r>
        <w:rPr>
          <w:color w:val="1A1A1A"/>
          <w:sz w:val="24"/>
        </w:rPr>
        <w:t>the</w:t>
      </w:r>
      <w:r>
        <w:rPr>
          <w:color w:val="1A1A1A"/>
          <w:spacing w:val="-9"/>
          <w:sz w:val="24"/>
        </w:rPr>
        <w:t xml:space="preserve"> </w:t>
      </w:r>
      <w:r>
        <w:rPr>
          <w:color w:val="1A1A1A"/>
          <w:sz w:val="24"/>
        </w:rPr>
        <w:t>B+</w:t>
      </w:r>
      <w:r>
        <w:rPr>
          <w:color w:val="1A1A1A"/>
          <w:spacing w:val="-9"/>
          <w:sz w:val="24"/>
        </w:rPr>
        <w:t xml:space="preserve"> </w:t>
      </w:r>
      <w:r>
        <w:rPr>
          <w:color w:val="1A1A1A"/>
          <w:sz w:val="24"/>
        </w:rPr>
        <w:t>version</w:t>
      </w:r>
      <w:r>
        <w:rPr>
          <w:color w:val="1A1A1A"/>
          <w:spacing w:val="-10"/>
          <w:sz w:val="24"/>
        </w:rPr>
        <w:t xml:space="preserve"> </w:t>
      </w:r>
      <w:r>
        <w:rPr>
          <w:color w:val="1A1A1A"/>
          <w:sz w:val="24"/>
        </w:rPr>
        <w:t>is</w:t>
      </w:r>
      <w:r>
        <w:rPr>
          <w:color w:val="1A1A1A"/>
          <w:spacing w:val="-8"/>
          <w:sz w:val="24"/>
        </w:rPr>
        <w:t xml:space="preserve"> </w:t>
      </w:r>
      <w:r>
        <w:rPr>
          <w:color w:val="1A1A1A"/>
          <w:sz w:val="24"/>
        </w:rPr>
        <w:t>almost</w:t>
      </w:r>
      <w:r>
        <w:rPr>
          <w:color w:val="1A1A1A"/>
          <w:spacing w:val="-8"/>
          <w:sz w:val="24"/>
        </w:rPr>
        <w:t xml:space="preserve"> </w:t>
      </w:r>
      <w:r>
        <w:rPr>
          <w:color w:val="1A1A1A"/>
          <w:sz w:val="24"/>
        </w:rPr>
        <w:t>same</w:t>
      </w:r>
      <w:r>
        <w:rPr>
          <w:color w:val="1A1A1A"/>
          <w:spacing w:val="-6"/>
          <w:sz w:val="24"/>
        </w:rPr>
        <w:t xml:space="preserve"> </w:t>
      </w:r>
      <w:r>
        <w:rPr>
          <w:color w:val="1A1A1A"/>
          <w:sz w:val="24"/>
        </w:rPr>
        <w:t>as</w:t>
      </w:r>
      <w:r>
        <w:rPr>
          <w:color w:val="1A1A1A"/>
          <w:spacing w:val="-9"/>
          <w:sz w:val="24"/>
        </w:rPr>
        <w:t xml:space="preserve"> </w:t>
      </w:r>
      <w:r>
        <w:rPr>
          <w:color w:val="1A1A1A"/>
          <w:sz w:val="24"/>
        </w:rPr>
        <w:t>B</w:t>
      </w:r>
      <w:r>
        <w:rPr>
          <w:color w:val="1A1A1A"/>
          <w:spacing w:val="-8"/>
          <w:sz w:val="24"/>
        </w:rPr>
        <w:t xml:space="preserve"> </w:t>
      </w:r>
      <w:r>
        <w:rPr>
          <w:color w:val="1A1A1A"/>
          <w:sz w:val="24"/>
        </w:rPr>
        <w:t>model;</w:t>
      </w:r>
      <w:r>
        <w:rPr>
          <w:color w:val="1A1A1A"/>
          <w:spacing w:val="-8"/>
          <w:sz w:val="24"/>
        </w:rPr>
        <w:t xml:space="preserve"> </w:t>
      </w:r>
      <w:r>
        <w:rPr>
          <w:color w:val="1A1A1A"/>
          <w:sz w:val="24"/>
        </w:rPr>
        <w:t>however,</w:t>
      </w:r>
      <w:r>
        <w:rPr>
          <w:color w:val="1A1A1A"/>
          <w:spacing w:val="12"/>
          <w:sz w:val="24"/>
        </w:rPr>
        <w:t xml:space="preserve"> </w:t>
      </w:r>
      <w:r>
        <w:fldChar w:fldCharType="begin"/>
      </w:r>
      <w:r>
        <w:instrText xml:space="preserve"> HYPERLINK "https://www.theengineeringprojects.com/2018/11/introduction-to-usb.html" \h </w:instrText>
      </w:r>
      <w:r>
        <w:fldChar w:fldCharType="separate"/>
      </w:r>
      <w:r>
        <w:rPr>
          <w:sz w:val="24"/>
        </w:rPr>
        <w:t>USB</w:t>
      </w:r>
      <w:r>
        <w:rPr>
          <w:spacing w:val="5"/>
          <w:sz w:val="24"/>
        </w:rPr>
        <w:t xml:space="preserve"> </w:t>
      </w:r>
      <w:r>
        <w:rPr>
          <w:spacing w:val="5"/>
          <w:sz w:val="24"/>
        </w:rPr>
        <w:fldChar w:fldCharType="end"/>
      </w:r>
      <w:r>
        <w:rPr>
          <w:color w:val="1A1A1A"/>
          <w:sz w:val="24"/>
        </w:rPr>
        <w:t>and</w:t>
      </w:r>
      <w:r>
        <w:rPr>
          <w:color w:val="1A1A1A"/>
          <w:spacing w:val="-6"/>
          <w:sz w:val="24"/>
        </w:rPr>
        <w:t xml:space="preserve"> </w:t>
      </w:r>
      <w:r>
        <w:rPr>
          <w:color w:val="1A1A1A"/>
          <w:sz w:val="24"/>
        </w:rPr>
        <w:t>Network Boot and Power over Ethernet facility only come with B+ model. Also, two extra USB ports are added to this</w:t>
      </w:r>
      <w:r>
        <w:rPr>
          <w:color w:val="1A1A1A"/>
          <w:spacing w:val="14"/>
          <w:sz w:val="24"/>
        </w:rPr>
        <w:t xml:space="preserve"> </w:t>
      </w:r>
      <w:r>
        <w:rPr>
          <w:color w:val="1A1A1A"/>
          <w:sz w:val="24"/>
        </w:rPr>
        <w:t>device.</w:t>
      </w:r>
    </w:p>
    <w:p>
      <w:pPr>
        <w:pStyle w:val="21"/>
        <w:numPr>
          <w:ilvl w:val="3"/>
          <w:numId w:val="10"/>
        </w:numPr>
        <w:tabs>
          <w:tab w:val="left" w:pos="1041"/>
        </w:tabs>
        <w:spacing w:before="6" w:after="12" w:line="350" w:lineRule="auto"/>
        <w:ind w:left="1040" w:right="720" w:hanging="360"/>
        <w:jc w:val="both"/>
        <w:rPr>
          <w:rFonts w:ascii="Symbol" w:hAnsi="Symbol"/>
          <w:color w:val="1A1A1A"/>
          <w:sz w:val="24"/>
        </w:rPr>
      </w:pPr>
      <w:r>
        <w:rPr>
          <w:color w:val="1A1A1A"/>
          <w:sz w:val="24"/>
        </w:rPr>
        <w:t>The SoC incorporates both CPU and GPU on a single package which makes it faster than Pi 2 and Pi 3</w:t>
      </w:r>
      <w:r>
        <w:rPr>
          <w:color w:val="1A1A1A"/>
          <w:spacing w:val="10"/>
          <w:sz w:val="24"/>
        </w:rPr>
        <w:t xml:space="preserve"> </w:t>
      </w:r>
      <w:r>
        <w:rPr>
          <w:color w:val="1A1A1A"/>
          <w:sz w:val="24"/>
        </w:rPr>
        <w:t>models.</w:t>
      </w:r>
    </w:p>
    <w:p>
      <w:pPr>
        <w:pStyle w:val="9"/>
        <w:ind w:left="320"/>
        <w:rPr>
          <w:sz w:val="20"/>
        </w:rPr>
      </w:pPr>
      <w:r>
        <w:rPr>
          <w:sz w:val="20"/>
        </w:rPr>
        <w:drawing>
          <wp:inline distT="0" distB="0" distL="0" distR="0">
            <wp:extent cx="5501005" cy="3176905"/>
            <wp:effectExtent l="0" t="0" r="0" b="0"/>
            <wp:docPr id="3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jpeg"/>
                    <pic:cNvPicPr>
                      <a:picLocks noChangeAspect="1"/>
                    </pic:cNvPicPr>
                  </pic:nvPicPr>
                  <pic:blipFill>
                    <a:blip r:embed="rId55" cstate="print"/>
                    <a:stretch>
                      <a:fillRect/>
                    </a:stretch>
                  </pic:blipFill>
                  <pic:spPr>
                    <a:xfrm>
                      <a:off x="0" y="0"/>
                      <a:ext cx="5501194" cy="3177159"/>
                    </a:xfrm>
                    <a:prstGeom prst="rect">
                      <a:avLst/>
                    </a:prstGeom>
                  </pic:spPr>
                </pic:pic>
              </a:graphicData>
            </a:graphic>
          </wp:inline>
        </w:drawing>
      </w:r>
    </w:p>
    <w:p>
      <w:pPr>
        <w:pStyle w:val="9"/>
        <w:spacing w:before="135"/>
        <w:ind w:right="398"/>
        <w:jc w:val="center"/>
      </w:pPr>
      <w:r>
        <w:t>Fig. 3.1. Raspberry Pi 3 B+</w:t>
      </w:r>
    </w:p>
    <w:p>
      <w:pPr>
        <w:spacing w:after="0"/>
        <w:jc w:val="center"/>
        <w:sectPr>
          <w:pgSz w:w="11910" w:h="16840"/>
          <w:pgMar w:top="1520" w:right="720" w:bottom="1380" w:left="1480" w:header="729" w:footer="1191" w:gutter="0"/>
          <w:cols w:space="720" w:num="1"/>
        </w:sectPr>
      </w:pPr>
    </w:p>
    <w:p>
      <w:pPr>
        <w:pStyle w:val="9"/>
        <w:rPr>
          <w:sz w:val="20"/>
        </w:rPr>
      </w:pPr>
    </w:p>
    <w:p>
      <w:pPr>
        <w:pStyle w:val="9"/>
        <w:spacing w:before="8"/>
        <w:rPr>
          <w:sz w:val="15"/>
        </w:rPr>
      </w:pPr>
    </w:p>
    <w:p>
      <w:pPr>
        <w:pStyle w:val="6"/>
        <w:spacing w:before="90"/>
        <w:ind w:left="680"/>
      </w:pPr>
      <w:r>
        <w:rPr>
          <w:color w:val="1A1A1A"/>
        </w:rPr>
        <w:t>Improvement over the Raspberry Pi 3</w:t>
      </w:r>
    </w:p>
    <w:p>
      <w:pPr>
        <w:pStyle w:val="9"/>
        <w:spacing w:before="8"/>
        <w:rPr>
          <w:b/>
          <w:sz w:val="36"/>
        </w:rPr>
      </w:pPr>
    </w:p>
    <w:p>
      <w:pPr>
        <w:pStyle w:val="21"/>
        <w:numPr>
          <w:ilvl w:val="3"/>
          <w:numId w:val="10"/>
        </w:numPr>
        <w:tabs>
          <w:tab w:val="left" w:pos="1086"/>
        </w:tabs>
        <w:spacing w:before="0" w:after="0" w:line="348" w:lineRule="auto"/>
        <w:ind w:left="1086" w:right="719" w:hanging="360"/>
        <w:jc w:val="both"/>
        <w:rPr>
          <w:rFonts w:ascii="Symbol" w:hAnsi="Symbol"/>
          <w:color w:val="1A1A1A"/>
          <w:sz w:val="24"/>
        </w:rPr>
      </w:pPr>
      <w:r>
        <w:rPr>
          <w:color w:val="1A1A1A"/>
          <w:sz w:val="24"/>
        </w:rPr>
        <w:t>The model B+ is in lead in terms of processing power and has an improved wireless</w:t>
      </w:r>
      <w:r>
        <w:rPr>
          <w:color w:val="1A1A1A"/>
          <w:spacing w:val="2"/>
          <w:sz w:val="24"/>
        </w:rPr>
        <w:t xml:space="preserve"> </w:t>
      </w:r>
      <w:r>
        <w:rPr>
          <w:color w:val="1A1A1A"/>
          <w:sz w:val="24"/>
        </w:rPr>
        <w:t>capability.</w:t>
      </w:r>
    </w:p>
    <w:p>
      <w:pPr>
        <w:pStyle w:val="21"/>
        <w:numPr>
          <w:ilvl w:val="3"/>
          <w:numId w:val="10"/>
        </w:numPr>
        <w:tabs>
          <w:tab w:val="left" w:pos="1086"/>
        </w:tabs>
        <w:spacing w:before="18" w:after="0" w:line="355" w:lineRule="auto"/>
        <w:ind w:left="1086" w:right="725" w:hanging="360"/>
        <w:jc w:val="both"/>
        <w:rPr>
          <w:rFonts w:ascii="Symbol" w:hAnsi="Symbol"/>
          <w:color w:val="1A1A1A"/>
          <w:sz w:val="24"/>
        </w:rPr>
      </w:pPr>
      <w:r>
        <w:rPr>
          <w:color w:val="1A1A1A"/>
          <w:sz w:val="24"/>
        </w:rPr>
        <w:t>The dual-band Wi-Fi 802.11ac runs at 2.4GHz and 5GHz and provides a better range in wireless challenging environments and Bluetooth 4.2 is available with BLE</w:t>
      </w:r>
      <w:r>
        <w:rPr>
          <w:color w:val="1A1A1A"/>
          <w:spacing w:val="1"/>
          <w:sz w:val="24"/>
        </w:rPr>
        <w:t xml:space="preserve"> </w:t>
      </w:r>
      <w:r>
        <w:rPr>
          <w:color w:val="1A1A1A"/>
          <w:sz w:val="24"/>
        </w:rPr>
        <w:t>support.</w:t>
      </w:r>
    </w:p>
    <w:p>
      <w:pPr>
        <w:pStyle w:val="21"/>
        <w:numPr>
          <w:ilvl w:val="3"/>
          <w:numId w:val="10"/>
        </w:numPr>
        <w:tabs>
          <w:tab w:val="left" w:pos="1086"/>
        </w:tabs>
        <w:spacing w:before="7" w:after="0" w:line="355" w:lineRule="auto"/>
        <w:ind w:left="1086" w:right="719" w:hanging="360"/>
        <w:jc w:val="both"/>
        <w:rPr>
          <w:rFonts w:ascii="Symbol" w:hAnsi="Symbol"/>
          <w:color w:val="1A1A1A"/>
          <w:sz w:val="24"/>
        </w:rPr>
      </w:pPr>
      <w:r>
        <w:rPr>
          <w:color w:val="1A1A1A"/>
          <w:sz w:val="24"/>
        </w:rPr>
        <w:t>The top side is now painted with a metal shielding, replacing the plastic shielding in the earlier models, which acts as a heat sink and drains the excessive heat if the board is subjected to the high temperature or</w:t>
      </w:r>
      <w:r>
        <w:rPr>
          <w:color w:val="1A1A1A"/>
          <w:spacing w:val="12"/>
          <w:sz w:val="24"/>
        </w:rPr>
        <w:t xml:space="preserve"> </w:t>
      </w:r>
      <w:r>
        <w:rPr>
          <w:color w:val="1A1A1A"/>
          <w:sz w:val="24"/>
        </w:rPr>
        <w:t>pressure.</w:t>
      </w:r>
    </w:p>
    <w:p>
      <w:pPr>
        <w:pStyle w:val="21"/>
        <w:numPr>
          <w:ilvl w:val="3"/>
          <w:numId w:val="10"/>
        </w:numPr>
        <w:tabs>
          <w:tab w:val="left" w:pos="1086"/>
        </w:tabs>
        <w:spacing w:before="8" w:after="0" w:line="350" w:lineRule="auto"/>
        <w:ind w:left="1086" w:right="719" w:hanging="360"/>
        <w:jc w:val="both"/>
        <w:rPr>
          <w:rFonts w:ascii="Symbol" w:hAnsi="Symbol"/>
          <w:color w:val="1A1A1A"/>
          <w:sz w:val="24"/>
        </w:rPr>
      </w:pPr>
      <w:r>
        <w:rPr>
          <w:color w:val="1A1A1A"/>
          <w:sz w:val="24"/>
        </w:rPr>
        <w:t>This B+ model is three times faster than Pi 2 and 3 which is a major development in terms of speed, capable of executing different functions at a decent</w:t>
      </w:r>
      <w:r>
        <w:rPr>
          <w:color w:val="1A1A1A"/>
          <w:spacing w:val="37"/>
          <w:sz w:val="24"/>
        </w:rPr>
        <w:t xml:space="preserve"> </w:t>
      </w:r>
      <w:r>
        <w:rPr>
          <w:color w:val="1A1A1A"/>
          <w:sz w:val="24"/>
        </w:rPr>
        <w:t>pace.</w:t>
      </w:r>
    </w:p>
    <w:p>
      <w:pPr>
        <w:pStyle w:val="21"/>
        <w:numPr>
          <w:ilvl w:val="3"/>
          <w:numId w:val="10"/>
        </w:numPr>
        <w:tabs>
          <w:tab w:val="left" w:pos="1086"/>
        </w:tabs>
        <w:spacing w:before="12" w:after="0" w:line="350" w:lineRule="auto"/>
        <w:ind w:left="1086" w:right="718" w:hanging="360"/>
        <w:jc w:val="both"/>
        <w:rPr>
          <w:rFonts w:ascii="Symbol" w:hAnsi="Symbol"/>
          <w:color w:val="1A1A1A"/>
          <w:sz w:val="24"/>
        </w:rPr>
      </w:pPr>
      <w:r>
        <w:rPr>
          <w:color w:val="1A1A1A"/>
          <w:sz w:val="24"/>
        </w:rPr>
        <w:t>Exceeding the earlier version that had 100 Mbit/s speed, the ethernet port in 3 B+ comes with 300Mbit/s. It is known as gigabit ethernet based on USB 2.0</w:t>
      </w:r>
      <w:r>
        <w:rPr>
          <w:color w:val="1A1A1A"/>
          <w:spacing w:val="-42"/>
          <w:sz w:val="24"/>
        </w:rPr>
        <w:t xml:space="preserve"> </w:t>
      </w:r>
      <w:r>
        <w:rPr>
          <w:color w:val="1A1A1A"/>
          <w:sz w:val="24"/>
        </w:rPr>
        <w:t>interface.</w:t>
      </w:r>
    </w:p>
    <w:p>
      <w:pPr>
        <w:pStyle w:val="21"/>
        <w:numPr>
          <w:ilvl w:val="3"/>
          <w:numId w:val="10"/>
        </w:numPr>
        <w:tabs>
          <w:tab w:val="left" w:pos="1086"/>
        </w:tabs>
        <w:spacing w:before="13" w:after="0" w:line="357" w:lineRule="auto"/>
        <w:ind w:left="1086" w:right="718" w:hanging="360"/>
        <w:jc w:val="both"/>
        <w:rPr>
          <w:rFonts w:ascii="Symbol" w:hAnsi="Symbol"/>
          <w:color w:val="1A1A1A"/>
          <w:sz w:val="24"/>
        </w:rPr>
      </w:pPr>
      <w:r>
        <w:rPr>
          <w:color w:val="1A1A1A"/>
          <w:sz w:val="24"/>
        </w:rPr>
        <w:t xml:space="preserve">Due to the 4 pin headers that are added on the new board near the 40 pin headers, it now allows Power over Ethernet (PoE) which provides the required electrical current to the device with the help of data cables instead of power </w:t>
      </w:r>
      <w:r>
        <w:rPr>
          <w:color w:val="1A1A1A"/>
          <w:spacing w:val="2"/>
          <w:sz w:val="24"/>
        </w:rPr>
        <w:t xml:space="preserve">cords. </w:t>
      </w:r>
      <w:r>
        <w:rPr>
          <w:color w:val="1A1A1A"/>
          <w:sz w:val="24"/>
        </w:rPr>
        <w:t>It is very useful and reduces the number of cables required for the installation of a device in the relevant</w:t>
      </w:r>
      <w:r>
        <w:rPr>
          <w:color w:val="1A1A1A"/>
          <w:spacing w:val="5"/>
          <w:sz w:val="24"/>
        </w:rPr>
        <w:t xml:space="preserve"> </w:t>
      </w:r>
      <w:r>
        <w:rPr>
          <w:color w:val="1A1A1A"/>
          <w:sz w:val="24"/>
        </w:rPr>
        <w:t>project.</w:t>
      </w:r>
    </w:p>
    <w:p>
      <w:pPr>
        <w:pStyle w:val="21"/>
        <w:numPr>
          <w:ilvl w:val="3"/>
          <w:numId w:val="10"/>
        </w:numPr>
        <w:tabs>
          <w:tab w:val="left" w:pos="1086"/>
        </w:tabs>
        <w:spacing w:before="5" w:after="0" w:line="240" w:lineRule="auto"/>
        <w:ind w:left="1086" w:right="0" w:hanging="360"/>
        <w:jc w:val="both"/>
        <w:rPr>
          <w:rFonts w:ascii="Symbol" w:hAnsi="Symbol"/>
          <w:color w:val="1A1A1A"/>
          <w:sz w:val="24"/>
        </w:rPr>
      </w:pPr>
      <w:r>
        <w:rPr>
          <w:color w:val="1A1A1A"/>
          <w:sz w:val="24"/>
        </w:rPr>
        <w:t>PoE works only in the presence of PoE</w:t>
      </w:r>
      <w:r>
        <w:rPr>
          <w:color w:val="1A1A1A"/>
          <w:spacing w:val="7"/>
          <w:sz w:val="24"/>
        </w:rPr>
        <w:t xml:space="preserve"> </w:t>
      </w:r>
      <w:r>
        <w:rPr>
          <w:color w:val="1A1A1A"/>
          <w:sz w:val="24"/>
        </w:rPr>
        <w:t>hat.</w:t>
      </w:r>
    </w:p>
    <w:p>
      <w:pPr>
        <w:spacing w:after="0" w:line="240" w:lineRule="auto"/>
        <w:jc w:val="both"/>
        <w:rPr>
          <w:rFonts w:ascii="Symbol" w:hAnsi="Symbol"/>
          <w:sz w:val="24"/>
        </w:rPr>
        <w:sectPr>
          <w:pgSz w:w="11910" w:h="16840"/>
          <w:pgMar w:top="1520" w:right="720" w:bottom="1380" w:left="1480" w:header="729" w:footer="1191" w:gutter="0"/>
          <w:cols w:space="720" w:num="1"/>
        </w:sectPr>
      </w:pPr>
    </w:p>
    <w:p>
      <w:pPr>
        <w:pStyle w:val="6"/>
        <w:numPr>
          <w:ilvl w:val="3"/>
          <w:numId w:val="11"/>
        </w:numPr>
        <w:tabs>
          <w:tab w:val="left" w:pos="1107"/>
        </w:tabs>
        <w:spacing w:before="88" w:after="0" w:line="240" w:lineRule="auto"/>
        <w:ind w:left="1106" w:right="0" w:hanging="787"/>
        <w:jc w:val="left"/>
        <w:rPr>
          <w:color w:val="1A1A1A"/>
        </w:rPr>
      </w:pPr>
      <w:r>
        <w:rPr>
          <w:color w:val="1A1A1A"/>
        </w:rPr>
        <w:t>Raspberry Pi 3 B+</w:t>
      </w:r>
      <w:r>
        <w:rPr>
          <w:color w:val="1A1A1A"/>
          <w:spacing w:val="6"/>
        </w:rPr>
        <w:t xml:space="preserve"> </w:t>
      </w:r>
      <w:r>
        <w:rPr>
          <w:color w:val="1A1A1A"/>
        </w:rPr>
        <w:t>Pinout</w:t>
      </w:r>
    </w:p>
    <w:p>
      <w:pPr>
        <w:pStyle w:val="9"/>
        <w:rPr>
          <w:b/>
          <w:sz w:val="20"/>
        </w:rPr>
      </w:pPr>
    </w:p>
    <w:p>
      <w:pPr>
        <w:pStyle w:val="9"/>
        <w:rPr>
          <w:b/>
          <w:sz w:val="20"/>
        </w:rPr>
      </w:pPr>
    </w:p>
    <w:p>
      <w:pPr>
        <w:pStyle w:val="9"/>
        <w:rPr>
          <w:b/>
          <w:sz w:val="20"/>
        </w:rPr>
      </w:pPr>
    </w:p>
    <w:p>
      <w:pPr>
        <w:pStyle w:val="9"/>
        <w:spacing w:before="1"/>
        <w:rPr>
          <w:b/>
          <w:sz w:val="12"/>
        </w:rPr>
      </w:pPr>
      <w:r>
        <w:drawing>
          <wp:anchor distT="0" distB="0" distL="0" distR="0" simplePos="0" relativeHeight="251659264" behindDoc="0" locked="0" layoutInCell="1" allowOverlap="1">
            <wp:simplePos x="0" y="0"/>
            <wp:positionH relativeFrom="page">
              <wp:posOffset>1513840</wp:posOffset>
            </wp:positionH>
            <wp:positionV relativeFrom="paragraph">
              <wp:posOffset>113030</wp:posOffset>
            </wp:positionV>
            <wp:extent cx="4834255" cy="3143250"/>
            <wp:effectExtent l="0" t="0" r="0" b="0"/>
            <wp:wrapTopAndBottom/>
            <wp:docPr id="3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4.jpeg"/>
                    <pic:cNvPicPr>
                      <a:picLocks noChangeAspect="1"/>
                    </pic:cNvPicPr>
                  </pic:nvPicPr>
                  <pic:blipFill>
                    <a:blip r:embed="rId56" cstate="print"/>
                    <a:stretch>
                      <a:fillRect/>
                    </a:stretch>
                  </pic:blipFill>
                  <pic:spPr>
                    <a:xfrm>
                      <a:off x="0" y="0"/>
                      <a:ext cx="4834379" cy="3143250"/>
                    </a:xfrm>
                    <a:prstGeom prst="rect">
                      <a:avLst/>
                    </a:prstGeom>
                  </pic:spPr>
                </pic:pic>
              </a:graphicData>
            </a:graphic>
          </wp:anchor>
        </w:drawing>
      </w:r>
    </w:p>
    <w:p>
      <w:pPr>
        <w:pStyle w:val="9"/>
        <w:spacing w:before="7"/>
        <w:rPr>
          <w:b/>
          <w:sz w:val="26"/>
        </w:rPr>
      </w:pPr>
    </w:p>
    <w:p>
      <w:pPr>
        <w:pStyle w:val="9"/>
        <w:ind w:left="2728"/>
        <w:jc w:val="both"/>
      </w:pPr>
      <w:r>
        <w:rPr>
          <w:color w:val="1A1A1A"/>
        </w:rPr>
        <w:t>Figure 3.2 Pinout of Raspberry Pi 3 B+</w:t>
      </w:r>
    </w:p>
    <w:p>
      <w:pPr>
        <w:pStyle w:val="21"/>
        <w:numPr>
          <w:ilvl w:val="4"/>
          <w:numId w:val="11"/>
        </w:numPr>
        <w:tabs>
          <w:tab w:val="left" w:pos="1086"/>
        </w:tabs>
        <w:spacing w:before="142" w:after="0" w:line="355" w:lineRule="auto"/>
        <w:ind w:left="1086" w:right="720" w:hanging="360"/>
        <w:jc w:val="both"/>
        <w:rPr>
          <w:rFonts w:ascii="Symbol" w:hAnsi="Symbol"/>
          <w:color w:val="1A1A1A"/>
          <w:sz w:val="24"/>
        </w:rPr>
      </w:pPr>
      <w:r>
        <w:rPr>
          <w:color w:val="1A1A1A"/>
          <w:sz w:val="24"/>
        </w:rPr>
        <w:t>The external connection with the electronic device is developed utilizing 40 pin headers. This is the same as the previous versions, making it compatible with all the devices where older versions can be</w:t>
      </w:r>
      <w:r>
        <w:rPr>
          <w:color w:val="1A1A1A"/>
          <w:spacing w:val="13"/>
          <w:sz w:val="24"/>
        </w:rPr>
        <w:t xml:space="preserve"> </w:t>
      </w:r>
      <w:r>
        <w:rPr>
          <w:color w:val="1A1A1A"/>
          <w:sz w:val="24"/>
        </w:rPr>
        <w:t>used.</w:t>
      </w:r>
    </w:p>
    <w:p>
      <w:pPr>
        <w:pStyle w:val="21"/>
        <w:numPr>
          <w:ilvl w:val="4"/>
          <w:numId w:val="11"/>
        </w:numPr>
        <w:tabs>
          <w:tab w:val="left" w:pos="1086"/>
        </w:tabs>
        <w:spacing w:before="5" w:after="0" w:line="355" w:lineRule="auto"/>
        <w:ind w:left="1086" w:right="718" w:hanging="360"/>
        <w:jc w:val="both"/>
        <w:rPr>
          <w:rFonts w:ascii="Symbol" w:hAnsi="Symbol"/>
          <w:color w:val="1A1A1A"/>
          <w:sz w:val="24"/>
        </w:rPr>
      </w:pPr>
      <w:r>
        <w:rPr>
          <w:color w:val="1A1A1A"/>
          <w:sz w:val="24"/>
        </w:rPr>
        <w:t>Out of 40 pins, 26 are used as a digital I/O pins and 9 of the remaining 14 pins are termed as dedicated I/O pins which indicate they don't come with alternative function.</w:t>
      </w:r>
    </w:p>
    <w:p>
      <w:pPr>
        <w:pStyle w:val="21"/>
        <w:numPr>
          <w:ilvl w:val="4"/>
          <w:numId w:val="11"/>
        </w:numPr>
        <w:tabs>
          <w:tab w:val="left" w:pos="1086"/>
        </w:tabs>
        <w:spacing w:before="7" w:after="0" w:line="352" w:lineRule="auto"/>
        <w:ind w:left="1086" w:right="718" w:hanging="360"/>
        <w:jc w:val="both"/>
        <w:rPr>
          <w:rFonts w:ascii="Symbol" w:hAnsi="Symbol"/>
          <w:sz w:val="28"/>
        </w:rPr>
      </w:pPr>
      <w:r>
        <w:rPr>
          <w:color w:val="1A1A1A"/>
          <w:sz w:val="24"/>
        </w:rPr>
        <w:t>Pin 3 and 5 comes with an onboard pull up resistor which 1.8 KΩ and Pin 27 and 28 are dedicated to ID EEPROM. More space is allowed in B+ for the additional mounting hole by repositioning the GPIO header. The devices that are compatible with the B model may work with the B+ version; however, they may not sit identically to the previous version.</w:t>
      </w:r>
    </w:p>
    <w:p>
      <w:pPr>
        <w:spacing w:after="0" w:line="352" w:lineRule="auto"/>
        <w:jc w:val="both"/>
        <w:rPr>
          <w:rFonts w:ascii="Symbol" w:hAnsi="Symbol"/>
          <w:sz w:val="28"/>
        </w:rPr>
        <w:sectPr>
          <w:headerReference r:id="rId8" w:type="default"/>
          <w:footerReference r:id="rId9" w:type="default"/>
          <w:pgSz w:w="11910" w:h="16840"/>
          <w:pgMar w:top="1520" w:right="720" w:bottom="1180" w:left="1480" w:header="729" w:footer="990" w:gutter="0"/>
          <w:pgNumType w:start="28"/>
          <w:cols w:space="720" w:num="1"/>
        </w:sectPr>
      </w:pPr>
    </w:p>
    <w:p>
      <w:pPr>
        <w:pStyle w:val="6"/>
        <w:numPr>
          <w:ilvl w:val="3"/>
          <w:numId w:val="11"/>
        </w:numPr>
        <w:tabs>
          <w:tab w:val="left" w:pos="1101"/>
        </w:tabs>
        <w:spacing w:before="88" w:after="0" w:line="240" w:lineRule="auto"/>
        <w:ind w:left="1100" w:right="0" w:hanging="781"/>
        <w:jc w:val="both"/>
      </w:pPr>
      <w:r>
        <w:t>Hardware</w:t>
      </w:r>
      <w:r>
        <w:rPr>
          <w:spacing w:val="-2"/>
        </w:rPr>
        <w:t xml:space="preserve"> </w:t>
      </w:r>
      <w:r>
        <w:t>Specifications</w:t>
      </w:r>
    </w:p>
    <w:p>
      <w:pPr>
        <w:pStyle w:val="9"/>
        <w:spacing w:before="3"/>
        <w:rPr>
          <w:b/>
          <w:sz w:val="36"/>
        </w:rPr>
      </w:pPr>
    </w:p>
    <w:p>
      <w:pPr>
        <w:pStyle w:val="21"/>
        <w:numPr>
          <w:ilvl w:val="0"/>
          <w:numId w:val="12"/>
        </w:numPr>
        <w:tabs>
          <w:tab w:val="left" w:pos="1041"/>
        </w:tabs>
        <w:spacing w:before="0" w:after="0" w:line="360" w:lineRule="auto"/>
        <w:ind w:left="1040" w:right="720" w:hanging="360"/>
        <w:jc w:val="both"/>
        <w:rPr>
          <w:color w:val="1A1A1A"/>
          <w:sz w:val="24"/>
        </w:rPr>
      </w:pPr>
      <w:r>
        <w:rPr>
          <w:b/>
          <w:color w:val="1A1A1A"/>
          <w:sz w:val="24"/>
        </w:rPr>
        <w:t>CPU</w:t>
      </w:r>
      <w:r>
        <w:rPr>
          <w:color w:val="1A1A1A"/>
          <w:sz w:val="24"/>
        </w:rPr>
        <w:t>: The CPU comes with a capacity of 64 bit. CPU acts as the brain of the Raspberry Pi and helps in performing a number of instructions based on the various mathematical and logical</w:t>
      </w:r>
      <w:r>
        <w:rPr>
          <w:color w:val="1A1A1A"/>
          <w:spacing w:val="16"/>
          <w:sz w:val="24"/>
        </w:rPr>
        <w:t xml:space="preserve"> </w:t>
      </w:r>
      <w:r>
        <w:rPr>
          <w:color w:val="1A1A1A"/>
          <w:sz w:val="24"/>
        </w:rPr>
        <w:t>formulas.</w:t>
      </w:r>
    </w:p>
    <w:p>
      <w:pPr>
        <w:pStyle w:val="21"/>
        <w:numPr>
          <w:ilvl w:val="0"/>
          <w:numId w:val="12"/>
        </w:numPr>
        <w:tabs>
          <w:tab w:val="left" w:pos="1041"/>
        </w:tabs>
        <w:spacing w:before="2" w:after="0" w:line="360" w:lineRule="auto"/>
        <w:ind w:left="1040" w:right="718" w:hanging="360"/>
        <w:jc w:val="both"/>
        <w:rPr>
          <w:color w:val="1A1A1A"/>
          <w:sz w:val="24"/>
        </w:rPr>
      </w:pPr>
      <w:r>
        <w:rPr>
          <w:b/>
          <w:color w:val="1A1A1A"/>
          <w:sz w:val="24"/>
        </w:rPr>
        <w:t xml:space="preserve">Clock Speed and RAM: </w:t>
      </w:r>
      <w:r>
        <w:rPr>
          <w:color w:val="1A1A1A"/>
          <w:sz w:val="24"/>
        </w:rPr>
        <w:t>CPU comes with a clock speed of 1.4 GHz Broadcom BCM2837B0 and consists of quad-core ARM Cortex-A53. RAM memory is identical to the previous versions being around</w:t>
      </w:r>
      <w:r>
        <w:rPr>
          <w:color w:val="1A1A1A"/>
          <w:spacing w:val="37"/>
          <w:sz w:val="24"/>
        </w:rPr>
        <w:t xml:space="preserve"> </w:t>
      </w:r>
      <w:r>
        <w:rPr>
          <w:color w:val="1A1A1A"/>
          <w:sz w:val="24"/>
        </w:rPr>
        <w:t>1GB.</w:t>
      </w:r>
    </w:p>
    <w:p>
      <w:pPr>
        <w:pStyle w:val="21"/>
        <w:numPr>
          <w:ilvl w:val="0"/>
          <w:numId w:val="12"/>
        </w:numPr>
        <w:tabs>
          <w:tab w:val="left" w:pos="1041"/>
        </w:tabs>
        <w:spacing w:before="0" w:after="0" w:line="360" w:lineRule="auto"/>
        <w:ind w:left="1040" w:right="730" w:hanging="360"/>
        <w:jc w:val="both"/>
        <w:rPr>
          <w:color w:val="1A1A1A"/>
          <w:sz w:val="24"/>
        </w:rPr>
      </w:pPr>
      <w:r>
        <w:rPr>
          <w:b/>
          <w:color w:val="1A1A1A"/>
          <w:sz w:val="24"/>
        </w:rPr>
        <w:t>GPU</w:t>
      </w:r>
      <w:r>
        <w:rPr>
          <w:color w:val="1A1A1A"/>
          <w:sz w:val="24"/>
        </w:rPr>
        <w:t>: It stands for graphics processing unit, used for carrying out image calculation. Broadcom video core cable is added in the device that is mainly used for playing video</w:t>
      </w:r>
      <w:r>
        <w:rPr>
          <w:color w:val="1A1A1A"/>
          <w:spacing w:val="9"/>
          <w:sz w:val="24"/>
        </w:rPr>
        <w:t xml:space="preserve"> </w:t>
      </w:r>
      <w:r>
        <w:rPr>
          <w:color w:val="1A1A1A"/>
          <w:sz w:val="24"/>
        </w:rPr>
        <w:t>games.</w:t>
      </w:r>
    </w:p>
    <w:p>
      <w:pPr>
        <w:pStyle w:val="21"/>
        <w:numPr>
          <w:ilvl w:val="0"/>
          <w:numId w:val="12"/>
        </w:numPr>
        <w:tabs>
          <w:tab w:val="left" w:pos="1041"/>
        </w:tabs>
        <w:spacing w:before="1" w:after="0" w:line="360" w:lineRule="auto"/>
        <w:ind w:left="1040" w:right="728" w:hanging="360"/>
        <w:jc w:val="both"/>
        <w:rPr>
          <w:color w:val="1A1A1A"/>
          <w:sz w:val="24"/>
        </w:rPr>
      </w:pPr>
      <w:r>
        <w:rPr>
          <w:b/>
          <w:color w:val="1A1A1A"/>
          <w:sz w:val="24"/>
        </w:rPr>
        <w:t xml:space="preserve">USB Ports: </w:t>
      </w:r>
      <w:r>
        <w:rPr>
          <w:color w:val="1A1A1A"/>
          <w:sz w:val="24"/>
        </w:rPr>
        <w:t>Two more USB ports are introduced in this new version, setting you free from the hassle of using an external USB hub when you aim to join a number of peripherals with the</w:t>
      </w:r>
      <w:r>
        <w:rPr>
          <w:color w:val="1A1A1A"/>
          <w:spacing w:val="13"/>
          <w:sz w:val="24"/>
        </w:rPr>
        <w:t xml:space="preserve"> </w:t>
      </w:r>
      <w:r>
        <w:rPr>
          <w:color w:val="1A1A1A"/>
          <w:sz w:val="24"/>
        </w:rPr>
        <w:t>device.</w:t>
      </w:r>
    </w:p>
    <w:p>
      <w:pPr>
        <w:pStyle w:val="21"/>
        <w:numPr>
          <w:ilvl w:val="0"/>
          <w:numId w:val="12"/>
        </w:numPr>
        <w:tabs>
          <w:tab w:val="left" w:pos="1041"/>
        </w:tabs>
        <w:spacing w:before="0" w:after="0" w:line="360" w:lineRule="auto"/>
        <w:ind w:left="1040" w:right="716" w:hanging="360"/>
        <w:jc w:val="both"/>
        <w:rPr>
          <w:color w:val="1A1A1A"/>
          <w:sz w:val="24"/>
        </w:rPr>
      </w:pPr>
      <w:r>
        <w:rPr>
          <w:b/>
          <w:color w:val="1A1A1A"/>
          <w:sz w:val="24"/>
        </w:rPr>
        <w:t xml:space="preserve">Micro USB Power Source Connector: </w:t>
      </w:r>
      <w:r>
        <w:rPr>
          <w:color w:val="1A1A1A"/>
          <w:sz w:val="24"/>
        </w:rPr>
        <w:t>This connector is used for providing 5V power to the board and the board draws 170 to 200mA more power than model</w:t>
      </w:r>
      <w:r>
        <w:rPr>
          <w:color w:val="1A1A1A"/>
          <w:spacing w:val="50"/>
          <w:sz w:val="24"/>
        </w:rPr>
        <w:t xml:space="preserve"> </w:t>
      </w:r>
      <w:r>
        <w:rPr>
          <w:color w:val="1A1A1A"/>
          <w:sz w:val="24"/>
        </w:rPr>
        <w:t>B.</w:t>
      </w:r>
    </w:p>
    <w:p>
      <w:pPr>
        <w:pStyle w:val="21"/>
        <w:numPr>
          <w:ilvl w:val="0"/>
          <w:numId w:val="12"/>
        </w:numPr>
        <w:tabs>
          <w:tab w:val="left" w:pos="1041"/>
        </w:tabs>
        <w:spacing w:before="0" w:after="0" w:line="360" w:lineRule="auto"/>
        <w:ind w:left="1040" w:right="719" w:hanging="360"/>
        <w:jc w:val="both"/>
        <w:rPr>
          <w:sz w:val="24"/>
        </w:rPr>
      </w:pPr>
      <w:r>
        <w:rPr>
          <w:b/>
          <w:color w:val="1A1A1A"/>
          <w:sz w:val="24"/>
        </w:rPr>
        <w:t xml:space="preserve">HDMI and Composite Connection: </w:t>
      </w:r>
      <w:r>
        <w:rPr>
          <w:color w:val="1A1A1A"/>
          <w:sz w:val="24"/>
        </w:rPr>
        <w:t>The audio output and video composite now both reside in a 4-pole 3.5mm socket which resides near HDMI. The power connector has also been repositioned in new B+ model and lives next to HDMI. All the power and audio video composite socket are now placed on the one side  of the PCB, giving it a clean and precise</w:t>
      </w:r>
      <w:r>
        <w:rPr>
          <w:color w:val="1A1A1A"/>
          <w:spacing w:val="36"/>
          <w:sz w:val="24"/>
        </w:rPr>
        <w:t xml:space="preserve"> </w:t>
      </w:r>
      <w:r>
        <w:rPr>
          <w:color w:val="1A1A1A"/>
          <w:sz w:val="24"/>
        </w:rPr>
        <w:t>look.</w:t>
      </w:r>
    </w:p>
    <w:p>
      <w:pPr>
        <w:pStyle w:val="21"/>
        <w:numPr>
          <w:ilvl w:val="0"/>
          <w:numId w:val="12"/>
        </w:numPr>
        <w:tabs>
          <w:tab w:val="left" w:pos="1041"/>
        </w:tabs>
        <w:spacing w:before="0" w:after="0" w:line="360" w:lineRule="auto"/>
        <w:ind w:left="1040" w:right="727" w:hanging="360"/>
        <w:jc w:val="both"/>
        <w:rPr>
          <w:sz w:val="24"/>
        </w:rPr>
      </w:pPr>
      <w:r>
        <w:rPr>
          <w:b/>
          <w:color w:val="1A1A1A"/>
          <w:sz w:val="24"/>
        </w:rPr>
        <w:t xml:space="preserve">USB Hard Drive: </w:t>
      </w:r>
      <w:r>
        <w:rPr>
          <w:color w:val="1A1A1A"/>
          <w:sz w:val="24"/>
        </w:rPr>
        <w:t>The USB hard drive is available on the board that is used to boot the device. It is identical to the hard drive of regular computer where windows are used to boot the hard drive of the</w:t>
      </w:r>
      <w:r>
        <w:rPr>
          <w:color w:val="1A1A1A"/>
          <w:spacing w:val="44"/>
          <w:sz w:val="24"/>
        </w:rPr>
        <w:t xml:space="preserve"> </w:t>
      </w:r>
      <w:r>
        <w:rPr>
          <w:color w:val="1A1A1A"/>
          <w:sz w:val="24"/>
        </w:rPr>
        <w:t>computer.</w:t>
      </w:r>
    </w:p>
    <w:p>
      <w:pPr>
        <w:pStyle w:val="21"/>
        <w:numPr>
          <w:ilvl w:val="0"/>
          <w:numId w:val="12"/>
        </w:numPr>
        <w:tabs>
          <w:tab w:val="left" w:pos="1041"/>
        </w:tabs>
        <w:spacing w:before="0" w:after="0" w:line="360" w:lineRule="auto"/>
        <w:ind w:left="1040" w:right="719" w:hanging="360"/>
        <w:jc w:val="both"/>
        <w:rPr>
          <w:sz w:val="24"/>
        </w:rPr>
      </w:pPr>
      <w:r>
        <w:rPr>
          <w:b/>
          <w:color w:val="1A1A1A"/>
          <w:sz w:val="24"/>
        </w:rPr>
        <w:t xml:space="preserve">PoE: </w:t>
      </w:r>
      <w:r>
        <w:rPr>
          <w:color w:val="1A1A1A"/>
          <w:sz w:val="24"/>
        </w:rPr>
        <w:t xml:space="preserve">B+ model comes with a facility of Power over Ethernet (PoE); a new feature added in this device which allows the necessary electrical </w:t>
      </w:r>
      <w:r>
        <w:rPr>
          <w:color w:val="1A1A1A"/>
          <w:spacing w:val="3"/>
          <w:sz w:val="24"/>
        </w:rPr>
        <w:t xml:space="preserve">current </w:t>
      </w:r>
      <w:r>
        <w:rPr>
          <w:color w:val="1A1A1A"/>
          <w:sz w:val="24"/>
        </w:rPr>
        <w:t>using data cables.</w:t>
      </w:r>
    </w:p>
    <w:p>
      <w:pPr>
        <w:pStyle w:val="21"/>
        <w:numPr>
          <w:ilvl w:val="0"/>
          <w:numId w:val="12"/>
        </w:numPr>
        <w:tabs>
          <w:tab w:val="left" w:pos="1041"/>
        </w:tabs>
        <w:spacing w:before="0" w:after="0" w:line="360" w:lineRule="auto"/>
        <w:ind w:left="1040" w:right="725" w:hanging="360"/>
        <w:jc w:val="both"/>
        <w:rPr>
          <w:sz w:val="24"/>
        </w:rPr>
      </w:pPr>
      <w:r>
        <w:rPr>
          <w:b/>
          <w:color w:val="1A1A1A"/>
          <w:sz w:val="24"/>
        </w:rPr>
        <w:t xml:space="preserve">Other Changes: </w:t>
      </w:r>
      <w:r>
        <w:rPr>
          <w:color w:val="1A1A1A"/>
          <w:sz w:val="24"/>
        </w:rPr>
        <w:t xml:space="preserve">The B+ version comes with little improvement in the features and poses slightly different layout in terms of location of the components. The SD memory slot is replaced by a </w:t>
      </w:r>
      <w:r>
        <w:rPr>
          <w:color w:val="1A1A1A"/>
          <w:spacing w:val="2"/>
          <w:sz w:val="24"/>
        </w:rPr>
        <w:t xml:space="preserve">micro-SD </w:t>
      </w:r>
      <w:r>
        <w:rPr>
          <w:color w:val="1A1A1A"/>
          <w:sz w:val="24"/>
        </w:rPr>
        <w:t>memory card slot (works similar to the previous version). The status LEDs now only contain red and green color and relocated to the opposite end of the</w:t>
      </w:r>
      <w:r>
        <w:rPr>
          <w:color w:val="1A1A1A"/>
          <w:spacing w:val="22"/>
          <w:sz w:val="24"/>
        </w:rPr>
        <w:t xml:space="preserve"> </w:t>
      </w:r>
      <w:r>
        <w:rPr>
          <w:color w:val="1A1A1A"/>
          <w:sz w:val="24"/>
        </w:rPr>
        <w:t>PCB.</w:t>
      </w:r>
    </w:p>
    <w:p>
      <w:pPr>
        <w:pStyle w:val="6"/>
        <w:numPr>
          <w:ilvl w:val="3"/>
          <w:numId w:val="11"/>
        </w:numPr>
        <w:tabs>
          <w:tab w:val="left" w:pos="1101"/>
        </w:tabs>
        <w:spacing w:before="0" w:after="0" w:line="240" w:lineRule="auto"/>
        <w:ind w:left="1100" w:right="0" w:hanging="781"/>
        <w:jc w:val="both"/>
      </w:pPr>
      <w:r>
        <w:t>Raspberry Pi 3 B+ Technical</w:t>
      </w:r>
      <w:r>
        <w:rPr>
          <w:spacing w:val="-1"/>
        </w:rPr>
        <w:t xml:space="preserve"> </w:t>
      </w:r>
      <w:r>
        <w:t>Specifications</w:t>
      </w:r>
    </w:p>
    <w:p>
      <w:pPr>
        <w:spacing w:after="0" w:line="240" w:lineRule="auto"/>
        <w:jc w:val="both"/>
        <w:sectPr>
          <w:headerReference r:id="rId10" w:type="default"/>
          <w:footerReference r:id="rId11" w:type="default"/>
          <w:pgSz w:w="11910" w:h="16840"/>
          <w:pgMar w:top="1520" w:right="720" w:bottom="1380" w:left="1480" w:header="729" w:footer="1191" w:gutter="0"/>
          <w:pgNumType w:start="29"/>
          <w:cols w:space="720" w:num="1"/>
        </w:sectPr>
      </w:pPr>
    </w:p>
    <w:p>
      <w:pPr>
        <w:pStyle w:val="21"/>
        <w:numPr>
          <w:ilvl w:val="4"/>
          <w:numId w:val="11"/>
        </w:numPr>
        <w:tabs>
          <w:tab w:val="left" w:pos="1133"/>
          <w:tab w:val="left" w:pos="1134"/>
        </w:tabs>
        <w:spacing w:before="90" w:after="0" w:line="240" w:lineRule="auto"/>
        <w:ind w:left="1134" w:right="0" w:hanging="360"/>
        <w:jc w:val="left"/>
        <w:rPr>
          <w:rFonts w:ascii="Symbol" w:hAnsi="Symbol"/>
          <w:color w:val="1A1A1A"/>
          <w:sz w:val="24"/>
        </w:rPr>
      </w:pPr>
      <w:r>
        <w:rPr>
          <w:color w:val="1A1A1A"/>
          <w:sz w:val="24"/>
        </w:rPr>
        <w:t>CPU is 64 bits with 1GB RAM (random access</w:t>
      </w:r>
      <w:r>
        <w:rPr>
          <w:color w:val="1A1A1A"/>
          <w:spacing w:val="18"/>
          <w:sz w:val="24"/>
        </w:rPr>
        <w:t xml:space="preserve"> </w:t>
      </w:r>
      <w:r>
        <w:rPr>
          <w:color w:val="1A1A1A"/>
          <w:sz w:val="24"/>
        </w:rPr>
        <w:t>memory)</w:t>
      </w:r>
    </w:p>
    <w:p>
      <w:pPr>
        <w:pStyle w:val="21"/>
        <w:numPr>
          <w:ilvl w:val="4"/>
          <w:numId w:val="11"/>
        </w:numPr>
        <w:tabs>
          <w:tab w:val="left" w:pos="1133"/>
          <w:tab w:val="left" w:pos="1134"/>
        </w:tabs>
        <w:spacing w:before="138" w:after="0" w:line="240" w:lineRule="auto"/>
        <w:ind w:left="1134" w:right="0" w:hanging="360"/>
        <w:jc w:val="left"/>
        <w:rPr>
          <w:rFonts w:ascii="Symbol" w:hAnsi="Symbol"/>
          <w:color w:val="1A1A1A"/>
          <w:sz w:val="24"/>
        </w:rPr>
      </w:pPr>
      <w:r>
        <w:rPr>
          <w:color w:val="1A1A1A"/>
          <w:sz w:val="24"/>
        </w:rPr>
        <w:t>Contains Broadcom BCM2837B0</w:t>
      </w:r>
      <w:r>
        <w:rPr>
          <w:color w:val="1A1A1A"/>
          <w:spacing w:val="7"/>
          <w:sz w:val="24"/>
        </w:rPr>
        <w:t xml:space="preserve"> </w:t>
      </w:r>
      <w:r>
        <w:rPr>
          <w:color w:val="1A1A1A"/>
          <w:sz w:val="24"/>
        </w:rPr>
        <w:t>chipset</w:t>
      </w:r>
    </w:p>
    <w:p>
      <w:pPr>
        <w:pStyle w:val="21"/>
        <w:numPr>
          <w:ilvl w:val="4"/>
          <w:numId w:val="11"/>
        </w:numPr>
        <w:tabs>
          <w:tab w:val="left" w:pos="1133"/>
          <w:tab w:val="left" w:pos="1134"/>
        </w:tabs>
        <w:spacing w:before="135" w:after="0" w:line="240" w:lineRule="auto"/>
        <w:ind w:left="1134" w:right="0" w:hanging="360"/>
        <w:jc w:val="left"/>
        <w:rPr>
          <w:rFonts w:ascii="Symbol" w:hAnsi="Symbol"/>
          <w:color w:val="1A1A1A"/>
          <w:sz w:val="24"/>
        </w:rPr>
      </w:pPr>
      <w:r>
        <w:rPr>
          <w:color w:val="1A1A1A"/>
          <w:sz w:val="24"/>
        </w:rPr>
        <w:t>Comes with 1.4GHz Quad-Core ARM Cortex-A53, 4</w:t>
      </w:r>
      <w:r>
        <w:rPr>
          <w:color w:val="1A1A1A"/>
          <w:spacing w:val="13"/>
          <w:sz w:val="24"/>
        </w:rPr>
        <w:t xml:space="preserve"> </w:t>
      </w:r>
      <w:r>
        <w:rPr>
          <w:color w:val="1A1A1A"/>
          <w:sz w:val="24"/>
        </w:rPr>
        <w:t>cores</w:t>
      </w:r>
    </w:p>
    <w:p>
      <w:pPr>
        <w:pStyle w:val="21"/>
        <w:numPr>
          <w:ilvl w:val="4"/>
          <w:numId w:val="11"/>
        </w:numPr>
        <w:tabs>
          <w:tab w:val="left" w:pos="1133"/>
          <w:tab w:val="left" w:pos="1134"/>
        </w:tabs>
        <w:spacing w:before="138" w:after="0" w:line="240" w:lineRule="auto"/>
        <w:ind w:left="1134" w:right="0" w:hanging="360"/>
        <w:jc w:val="left"/>
        <w:rPr>
          <w:rFonts w:ascii="Symbol" w:hAnsi="Symbol"/>
          <w:color w:val="1A1A1A"/>
          <w:sz w:val="24"/>
        </w:rPr>
      </w:pPr>
      <w:r>
        <w:rPr>
          <w:color w:val="1A1A1A"/>
          <w:sz w:val="24"/>
        </w:rPr>
        <w:t>Consists of 40 pin headers (26</w:t>
      </w:r>
      <w:r>
        <w:rPr>
          <w:color w:val="1A1A1A"/>
          <w:spacing w:val="10"/>
          <w:sz w:val="24"/>
        </w:rPr>
        <w:t xml:space="preserve"> </w:t>
      </w:r>
      <w:r>
        <w:rPr>
          <w:color w:val="1A1A1A"/>
          <w:sz w:val="24"/>
        </w:rPr>
        <w:t>GPIOs)</w:t>
      </w:r>
    </w:p>
    <w:p>
      <w:pPr>
        <w:pStyle w:val="21"/>
        <w:numPr>
          <w:ilvl w:val="4"/>
          <w:numId w:val="11"/>
        </w:numPr>
        <w:tabs>
          <w:tab w:val="left" w:pos="1133"/>
          <w:tab w:val="left" w:pos="1134"/>
        </w:tabs>
        <w:spacing w:before="138" w:after="0" w:line="240" w:lineRule="auto"/>
        <w:ind w:left="1134" w:right="0" w:hanging="360"/>
        <w:jc w:val="left"/>
        <w:rPr>
          <w:rFonts w:ascii="Symbol" w:hAnsi="Symbol"/>
          <w:color w:val="1A1A1A"/>
          <w:sz w:val="24"/>
        </w:rPr>
      </w:pPr>
      <w:r>
        <w:rPr>
          <w:color w:val="1A1A1A"/>
          <w:sz w:val="24"/>
        </w:rPr>
        <w:t>Stereo audio and composite video are supported by 3.5mm jack</w:t>
      </w:r>
      <w:r>
        <w:rPr>
          <w:color w:val="1A1A1A"/>
          <w:spacing w:val="23"/>
          <w:sz w:val="24"/>
        </w:rPr>
        <w:t xml:space="preserve"> </w:t>
      </w:r>
      <w:r>
        <w:rPr>
          <w:color w:val="1A1A1A"/>
          <w:sz w:val="24"/>
        </w:rPr>
        <w:t>connector</w:t>
      </w:r>
    </w:p>
    <w:p>
      <w:pPr>
        <w:pStyle w:val="21"/>
        <w:numPr>
          <w:ilvl w:val="4"/>
          <w:numId w:val="11"/>
        </w:numPr>
        <w:tabs>
          <w:tab w:val="left" w:pos="1133"/>
          <w:tab w:val="left" w:pos="1134"/>
        </w:tabs>
        <w:spacing w:before="136" w:after="0" w:line="240" w:lineRule="auto"/>
        <w:ind w:left="1134" w:right="0" w:hanging="360"/>
        <w:jc w:val="left"/>
        <w:rPr>
          <w:rFonts w:ascii="Symbol" w:hAnsi="Symbol"/>
          <w:color w:val="1A1A1A"/>
          <w:sz w:val="24"/>
        </w:rPr>
      </w:pPr>
      <w:r>
        <w:rPr>
          <w:color w:val="1A1A1A"/>
          <w:sz w:val="24"/>
        </w:rPr>
        <w:t>4 USB 2.0</w:t>
      </w:r>
      <w:r>
        <w:rPr>
          <w:color w:val="1A1A1A"/>
          <w:spacing w:val="2"/>
          <w:sz w:val="24"/>
        </w:rPr>
        <w:t xml:space="preserve"> </w:t>
      </w:r>
      <w:r>
        <w:rPr>
          <w:color w:val="1A1A1A"/>
          <w:sz w:val="24"/>
        </w:rPr>
        <w:t>ports</w:t>
      </w:r>
    </w:p>
    <w:p>
      <w:pPr>
        <w:pStyle w:val="21"/>
        <w:numPr>
          <w:ilvl w:val="4"/>
          <w:numId w:val="11"/>
        </w:numPr>
        <w:tabs>
          <w:tab w:val="left" w:pos="1133"/>
          <w:tab w:val="left" w:pos="1134"/>
        </w:tabs>
        <w:spacing w:before="138" w:after="0" w:line="240" w:lineRule="auto"/>
        <w:ind w:left="1134" w:right="0" w:hanging="360"/>
        <w:jc w:val="left"/>
        <w:rPr>
          <w:rFonts w:ascii="Symbol" w:hAnsi="Symbol"/>
          <w:color w:val="1A1A1A"/>
          <w:sz w:val="24"/>
        </w:rPr>
      </w:pPr>
      <w:r>
        <w:rPr>
          <w:color w:val="1A1A1A"/>
          <w:sz w:val="24"/>
        </w:rPr>
        <w:t>Gigabit</w:t>
      </w:r>
      <w:r>
        <w:rPr>
          <w:color w:val="1A1A1A"/>
          <w:spacing w:val="7"/>
          <w:sz w:val="24"/>
        </w:rPr>
        <w:t xml:space="preserve"> </w:t>
      </w:r>
      <w:r>
        <w:rPr>
          <w:color w:val="1A1A1A"/>
          <w:sz w:val="24"/>
        </w:rPr>
        <w:t>Ethernet</w:t>
      </w:r>
    </w:p>
    <w:p>
      <w:pPr>
        <w:pStyle w:val="21"/>
        <w:numPr>
          <w:ilvl w:val="4"/>
          <w:numId w:val="11"/>
        </w:numPr>
        <w:tabs>
          <w:tab w:val="left" w:pos="1133"/>
          <w:tab w:val="left" w:pos="1134"/>
        </w:tabs>
        <w:spacing w:before="138" w:after="0" w:line="348" w:lineRule="auto"/>
        <w:ind w:left="1133" w:right="723" w:hanging="360"/>
        <w:jc w:val="left"/>
        <w:rPr>
          <w:rFonts w:ascii="Symbol" w:hAnsi="Symbol"/>
          <w:color w:val="1A1A1A"/>
          <w:sz w:val="24"/>
        </w:rPr>
      </w:pPr>
      <w:r>
        <w:rPr>
          <w:color w:val="1A1A1A"/>
          <w:sz w:val="24"/>
        </w:rPr>
        <w:t>PoE</w:t>
      </w:r>
      <w:r>
        <w:rPr>
          <w:color w:val="1A1A1A"/>
          <w:spacing w:val="-6"/>
          <w:sz w:val="24"/>
        </w:rPr>
        <w:t xml:space="preserve"> </w:t>
      </w:r>
      <w:r>
        <w:rPr>
          <w:color w:val="1A1A1A"/>
          <w:sz w:val="24"/>
        </w:rPr>
        <w:t>(power</w:t>
      </w:r>
      <w:r>
        <w:rPr>
          <w:color w:val="1A1A1A"/>
          <w:spacing w:val="-6"/>
          <w:sz w:val="24"/>
        </w:rPr>
        <w:t xml:space="preserve"> </w:t>
      </w:r>
      <w:r>
        <w:rPr>
          <w:color w:val="1A1A1A"/>
          <w:sz w:val="24"/>
        </w:rPr>
        <w:t>over</w:t>
      </w:r>
      <w:r>
        <w:rPr>
          <w:color w:val="1A1A1A"/>
          <w:spacing w:val="-5"/>
          <w:sz w:val="24"/>
        </w:rPr>
        <w:t xml:space="preserve"> </w:t>
      </w:r>
      <w:r>
        <w:rPr>
          <w:color w:val="1A1A1A"/>
          <w:sz w:val="24"/>
        </w:rPr>
        <w:t>Ethernet)</w:t>
      </w:r>
      <w:r>
        <w:rPr>
          <w:color w:val="1A1A1A"/>
          <w:spacing w:val="-5"/>
          <w:sz w:val="24"/>
        </w:rPr>
        <w:t xml:space="preserve"> </w:t>
      </w:r>
      <w:r>
        <w:rPr>
          <w:color w:val="1A1A1A"/>
          <w:sz w:val="24"/>
        </w:rPr>
        <w:t>is</w:t>
      </w:r>
      <w:r>
        <w:rPr>
          <w:color w:val="1A1A1A"/>
          <w:spacing w:val="-4"/>
          <w:sz w:val="24"/>
        </w:rPr>
        <w:t xml:space="preserve"> </w:t>
      </w:r>
      <w:r>
        <w:rPr>
          <w:color w:val="1A1A1A"/>
          <w:sz w:val="24"/>
        </w:rPr>
        <w:t>a</w:t>
      </w:r>
      <w:r>
        <w:rPr>
          <w:color w:val="1A1A1A"/>
          <w:spacing w:val="-6"/>
          <w:sz w:val="24"/>
        </w:rPr>
        <w:t xml:space="preserve"> </w:t>
      </w:r>
      <w:r>
        <w:rPr>
          <w:color w:val="1A1A1A"/>
          <w:sz w:val="24"/>
        </w:rPr>
        <w:t>major</w:t>
      </w:r>
      <w:r>
        <w:rPr>
          <w:color w:val="1A1A1A"/>
          <w:spacing w:val="-5"/>
          <w:sz w:val="24"/>
        </w:rPr>
        <w:t xml:space="preserve"> </w:t>
      </w:r>
      <w:r>
        <w:rPr>
          <w:color w:val="1A1A1A"/>
          <w:sz w:val="24"/>
        </w:rPr>
        <w:t>feature</w:t>
      </w:r>
      <w:r>
        <w:rPr>
          <w:color w:val="1A1A1A"/>
          <w:spacing w:val="-3"/>
          <w:sz w:val="24"/>
        </w:rPr>
        <w:t xml:space="preserve"> </w:t>
      </w:r>
      <w:r>
        <w:rPr>
          <w:color w:val="1A1A1A"/>
          <w:sz w:val="24"/>
        </w:rPr>
        <w:t>incorporated</w:t>
      </w:r>
      <w:r>
        <w:rPr>
          <w:color w:val="1A1A1A"/>
          <w:spacing w:val="-7"/>
          <w:sz w:val="24"/>
        </w:rPr>
        <w:t xml:space="preserve"> </w:t>
      </w:r>
      <w:r>
        <w:rPr>
          <w:color w:val="1A1A1A"/>
          <w:sz w:val="24"/>
        </w:rPr>
        <w:t>in</w:t>
      </w:r>
      <w:r>
        <w:rPr>
          <w:color w:val="1A1A1A"/>
          <w:spacing w:val="-7"/>
          <w:sz w:val="24"/>
        </w:rPr>
        <w:t xml:space="preserve"> </w:t>
      </w:r>
      <w:r>
        <w:rPr>
          <w:color w:val="1A1A1A"/>
          <w:sz w:val="24"/>
        </w:rPr>
        <w:t>this</w:t>
      </w:r>
      <w:r>
        <w:rPr>
          <w:color w:val="1A1A1A"/>
          <w:spacing w:val="-4"/>
          <w:sz w:val="24"/>
        </w:rPr>
        <w:t xml:space="preserve"> </w:t>
      </w:r>
      <w:r>
        <w:rPr>
          <w:color w:val="1A1A1A"/>
          <w:sz w:val="24"/>
        </w:rPr>
        <w:t>device</w:t>
      </w:r>
      <w:r>
        <w:rPr>
          <w:color w:val="1A1A1A"/>
          <w:spacing w:val="-6"/>
          <w:sz w:val="24"/>
        </w:rPr>
        <w:t xml:space="preserve"> </w:t>
      </w:r>
      <w:r>
        <w:rPr>
          <w:color w:val="1A1A1A"/>
          <w:sz w:val="24"/>
        </w:rPr>
        <w:t>that</w:t>
      </w:r>
      <w:r>
        <w:rPr>
          <w:color w:val="1A1A1A"/>
          <w:spacing w:val="-7"/>
          <w:sz w:val="24"/>
        </w:rPr>
        <w:t xml:space="preserve"> </w:t>
      </w:r>
      <w:r>
        <w:rPr>
          <w:color w:val="1A1A1A"/>
          <w:sz w:val="24"/>
        </w:rPr>
        <w:t>lacks in B</w:t>
      </w:r>
      <w:r>
        <w:rPr>
          <w:color w:val="1A1A1A"/>
          <w:spacing w:val="3"/>
          <w:sz w:val="24"/>
        </w:rPr>
        <w:t xml:space="preserve"> </w:t>
      </w:r>
      <w:r>
        <w:rPr>
          <w:color w:val="1A1A1A"/>
          <w:sz w:val="24"/>
        </w:rPr>
        <w:t>model</w:t>
      </w:r>
    </w:p>
    <w:p>
      <w:pPr>
        <w:pStyle w:val="21"/>
        <w:numPr>
          <w:ilvl w:val="4"/>
          <w:numId w:val="11"/>
        </w:numPr>
        <w:tabs>
          <w:tab w:val="left" w:pos="1133"/>
          <w:tab w:val="left" w:pos="1134"/>
        </w:tabs>
        <w:spacing w:before="19" w:after="0" w:line="240" w:lineRule="auto"/>
        <w:ind w:left="1134" w:right="0" w:hanging="360"/>
        <w:jc w:val="left"/>
        <w:rPr>
          <w:rFonts w:ascii="Symbol" w:hAnsi="Symbol"/>
          <w:color w:val="1A1A1A"/>
          <w:sz w:val="24"/>
        </w:rPr>
      </w:pPr>
      <w:r>
        <w:rPr>
          <w:color w:val="1A1A1A"/>
          <w:sz w:val="24"/>
        </w:rPr>
        <w:t>2-pin reset</w:t>
      </w:r>
      <w:r>
        <w:rPr>
          <w:color w:val="1A1A1A"/>
          <w:spacing w:val="4"/>
          <w:sz w:val="24"/>
        </w:rPr>
        <w:t xml:space="preserve"> </w:t>
      </w:r>
      <w:r>
        <w:rPr>
          <w:color w:val="1A1A1A"/>
          <w:sz w:val="24"/>
        </w:rPr>
        <w:t>header</w:t>
      </w:r>
    </w:p>
    <w:p>
      <w:pPr>
        <w:pStyle w:val="21"/>
        <w:numPr>
          <w:ilvl w:val="4"/>
          <w:numId w:val="11"/>
        </w:numPr>
        <w:tabs>
          <w:tab w:val="left" w:pos="1133"/>
          <w:tab w:val="left" w:pos="1134"/>
        </w:tabs>
        <w:spacing w:before="135" w:after="0" w:line="240" w:lineRule="auto"/>
        <w:ind w:left="1134" w:right="0" w:hanging="360"/>
        <w:jc w:val="left"/>
        <w:rPr>
          <w:rFonts w:ascii="Symbol" w:hAnsi="Symbol"/>
          <w:color w:val="1A1A1A"/>
          <w:sz w:val="24"/>
        </w:rPr>
      </w:pPr>
      <w:r>
        <w:rPr>
          <w:color w:val="1A1A1A"/>
          <w:sz w:val="24"/>
        </w:rPr>
        <w:t>Micro SD socket, used to enhance the memory capacity of the</w:t>
      </w:r>
      <w:r>
        <w:rPr>
          <w:color w:val="1A1A1A"/>
          <w:spacing w:val="21"/>
          <w:sz w:val="24"/>
        </w:rPr>
        <w:t xml:space="preserve"> </w:t>
      </w:r>
      <w:r>
        <w:rPr>
          <w:color w:val="1A1A1A"/>
          <w:sz w:val="24"/>
        </w:rPr>
        <w:t>board</w:t>
      </w:r>
    </w:p>
    <w:p>
      <w:pPr>
        <w:pStyle w:val="21"/>
        <w:numPr>
          <w:ilvl w:val="4"/>
          <w:numId w:val="11"/>
        </w:numPr>
        <w:tabs>
          <w:tab w:val="left" w:pos="1133"/>
          <w:tab w:val="left" w:pos="1134"/>
        </w:tabs>
        <w:spacing w:before="138" w:after="0" w:line="240" w:lineRule="auto"/>
        <w:ind w:left="1134" w:right="0" w:hanging="360"/>
        <w:jc w:val="left"/>
        <w:rPr>
          <w:rFonts w:ascii="Symbol" w:hAnsi="Symbol"/>
          <w:color w:val="1A1A1A"/>
          <w:sz w:val="24"/>
        </w:rPr>
      </w:pPr>
      <w:r>
        <w:rPr>
          <w:color w:val="1A1A1A"/>
          <w:sz w:val="24"/>
        </w:rPr>
        <w:t>Micro USB power connector, used for transferring power to the device</w:t>
      </w:r>
      <w:r>
        <w:rPr>
          <w:color w:val="1A1A1A"/>
          <w:spacing w:val="27"/>
          <w:sz w:val="24"/>
        </w:rPr>
        <w:t xml:space="preserve"> </w:t>
      </w:r>
      <w:r>
        <w:rPr>
          <w:color w:val="1A1A1A"/>
          <w:sz w:val="24"/>
        </w:rPr>
        <w:t>HDMI</w:t>
      </w:r>
    </w:p>
    <w:p>
      <w:pPr>
        <w:pStyle w:val="21"/>
        <w:numPr>
          <w:ilvl w:val="4"/>
          <w:numId w:val="11"/>
        </w:numPr>
        <w:tabs>
          <w:tab w:val="left" w:pos="1133"/>
          <w:tab w:val="left" w:pos="1134"/>
        </w:tabs>
        <w:spacing w:before="138" w:after="0" w:line="240" w:lineRule="auto"/>
        <w:ind w:left="1134" w:right="0" w:hanging="360"/>
        <w:jc w:val="left"/>
        <w:rPr>
          <w:rFonts w:ascii="Symbol" w:hAnsi="Symbol"/>
          <w:color w:val="1A1A1A"/>
          <w:sz w:val="24"/>
        </w:rPr>
      </w:pPr>
      <w:r>
        <w:rPr>
          <w:color w:val="1A1A1A"/>
          <w:sz w:val="24"/>
        </w:rPr>
        <w:t>CSI camera</w:t>
      </w:r>
      <w:r>
        <w:rPr>
          <w:color w:val="1A1A1A"/>
          <w:spacing w:val="-1"/>
          <w:sz w:val="24"/>
        </w:rPr>
        <w:t xml:space="preserve"> </w:t>
      </w:r>
      <w:r>
        <w:rPr>
          <w:color w:val="1A1A1A"/>
          <w:sz w:val="24"/>
        </w:rPr>
        <w:t>interface</w:t>
      </w:r>
    </w:p>
    <w:p>
      <w:pPr>
        <w:pStyle w:val="21"/>
        <w:numPr>
          <w:ilvl w:val="4"/>
          <w:numId w:val="11"/>
        </w:numPr>
        <w:tabs>
          <w:tab w:val="left" w:pos="1133"/>
          <w:tab w:val="left" w:pos="1134"/>
        </w:tabs>
        <w:spacing w:before="136" w:after="0" w:line="350" w:lineRule="auto"/>
        <w:ind w:left="1133" w:right="726" w:hanging="360"/>
        <w:jc w:val="left"/>
        <w:rPr>
          <w:rFonts w:ascii="Symbol" w:hAnsi="Symbol"/>
          <w:color w:val="1A1A1A"/>
          <w:sz w:val="24"/>
        </w:rPr>
      </w:pPr>
      <w:r>
        <w:rPr>
          <w:color w:val="1A1A1A"/>
          <w:sz w:val="24"/>
        </w:rPr>
        <w:t>Comes with Wi-Fi and Bluetooth facility that were not present in previous Raspberry Pi 1 and 2</w:t>
      </w:r>
      <w:r>
        <w:rPr>
          <w:color w:val="1A1A1A"/>
          <w:spacing w:val="8"/>
          <w:sz w:val="24"/>
        </w:rPr>
        <w:t xml:space="preserve"> </w:t>
      </w:r>
      <w:r>
        <w:rPr>
          <w:color w:val="1A1A1A"/>
          <w:sz w:val="24"/>
        </w:rPr>
        <w:t>versions</w:t>
      </w:r>
    </w:p>
    <w:p>
      <w:pPr>
        <w:pStyle w:val="21"/>
        <w:numPr>
          <w:ilvl w:val="4"/>
          <w:numId w:val="11"/>
        </w:numPr>
        <w:tabs>
          <w:tab w:val="left" w:pos="1133"/>
          <w:tab w:val="left" w:pos="1134"/>
        </w:tabs>
        <w:spacing w:before="15" w:after="0" w:line="240" w:lineRule="auto"/>
        <w:ind w:left="1134" w:right="0" w:hanging="360"/>
        <w:jc w:val="left"/>
        <w:rPr>
          <w:rFonts w:ascii="Symbol" w:hAnsi="Symbol"/>
          <w:color w:val="1A1A1A"/>
          <w:sz w:val="24"/>
        </w:rPr>
      </w:pPr>
      <w:r>
        <w:rPr>
          <w:color w:val="1A1A1A"/>
          <w:sz w:val="24"/>
        </w:rPr>
        <w:t>DSI connector for official</w:t>
      </w:r>
      <w:r>
        <w:rPr>
          <w:color w:val="1A1A1A"/>
          <w:spacing w:val="3"/>
          <w:sz w:val="24"/>
        </w:rPr>
        <w:t xml:space="preserve"> </w:t>
      </w:r>
      <w:r>
        <w:rPr>
          <w:color w:val="1A1A1A"/>
          <w:sz w:val="24"/>
        </w:rPr>
        <w:t>screen</w:t>
      </w:r>
    </w:p>
    <w:p>
      <w:pPr>
        <w:pStyle w:val="6"/>
        <w:numPr>
          <w:ilvl w:val="3"/>
          <w:numId w:val="11"/>
        </w:numPr>
        <w:tabs>
          <w:tab w:val="left" w:pos="1110"/>
        </w:tabs>
        <w:spacing w:before="134" w:after="0" w:line="240" w:lineRule="auto"/>
        <w:ind w:left="1109" w:right="0" w:hanging="790"/>
        <w:jc w:val="left"/>
        <w:rPr>
          <w:color w:val="1A1A1A"/>
        </w:rPr>
      </w:pPr>
      <w:r>
        <w:rPr>
          <w:color w:val="1A1A1A"/>
        </w:rPr>
        <w:t>Mechanical</w:t>
      </w:r>
      <w:r>
        <w:rPr>
          <w:color w:val="1A1A1A"/>
          <w:spacing w:val="2"/>
        </w:rPr>
        <w:t xml:space="preserve"> </w:t>
      </w:r>
      <w:r>
        <w:rPr>
          <w:color w:val="1A1A1A"/>
        </w:rPr>
        <w:t>Dimensions</w:t>
      </w:r>
    </w:p>
    <w:p>
      <w:pPr>
        <w:pStyle w:val="21"/>
        <w:numPr>
          <w:ilvl w:val="4"/>
          <w:numId w:val="11"/>
        </w:numPr>
        <w:tabs>
          <w:tab w:val="left" w:pos="1085"/>
          <w:tab w:val="left" w:pos="1086"/>
        </w:tabs>
        <w:spacing w:before="141" w:after="0" w:line="348" w:lineRule="auto"/>
        <w:ind w:left="1086" w:right="728" w:hanging="360"/>
        <w:jc w:val="left"/>
        <w:rPr>
          <w:rFonts w:ascii="Symbol" w:hAnsi="Symbol"/>
          <w:color w:val="1A1A1A"/>
          <w:sz w:val="24"/>
        </w:rPr>
      </w:pPr>
      <w:r>
        <w:drawing>
          <wp:anchor distT="0" distB="0" distL="0" distR="0" simplePos="0" relativeHeight="251659264" behindDoc="0" locked="0" layoutInCell="1" allowOverlap="1">
            <wp:simplePos x="0" y="0"/>
            <wp:positionH relativeFrom="page">
              <wp:posOffset>2624455</wp:posOffset>
            </wp:positionH>
            <wp:positionV relativeFrom="paragraph">
              <wp:posOffset>662940</wp:posOffset>
            </wp:positionV>
            <wp:extent cx="3213100" cy="1350010"/>
            <wp:effectExtent l="0" t="0" r="0" b="0"/>
            <wp:wrapTopAndBottom/>
            <wp:docPr id="3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5.png"/>
                    <pic:cNvPicPr>
                      <a:picLocks noChangeAspect="1"/>
                    </pic:cNvPicPr>
                  </pic:nvPicPr>
                  <pic:blipFill>
                    <a:blip r:embed="rId57" cstate="print"/>
                    <a:stretch>
                      <a:fillRect/>
                    </a:stretch>
                  </pic:blipFill>
                  <pic:spPr>
                    <a:xfrm>
                      <a:off x="0" y="0"/>
                      <a:ext cx="3213015" cy="1350168"/>
                    </a:xfrm>
                    <a:prstGeom prst="rect">
                      <a:avLst/>
                    </a:prstGeom>
                  </pic:spPr>
                </pic:pic>
              </a:graphicData>
            </a:graphic>
          </wp:anchor>
        </w:drawing>
      </w:r>
      <w:r>
        <w:rPr>
          <w:color w:val="1A1A1A"/>
          <w:sz w:val="24"/>
        </w:rPr>
        <w:t>The mechanical dimensions of this B+ are same as B version i.e., 85mm x 56mm. (Width x</w:t>
      </w:r>
      <w:r>
        <w:rPr>
          <w:color w:val="1A1A1A"/>
          <w:spacing w:val="4"/>
          <w:sz w:val="24"/>
        </w:rPr>
        <w:t xml:space="preserve"> </w:t>
      </w:r>
      <w:r>
        <w:rPr>
          <w:color w:val="1A1A1A"/>
          <w:sz w:val="24"/>
        </w:rPr>
        <w:t>Height)</w:t>
      </w:r>
    </w:p>
    <w:p>
      <w:pPr>
        <w:pStyle w:val="9"/>
        <w:spacing w:before="168"/>
        <w:ind w:right="401"/>
        <w:jc w:val="center"/>
      </w:pPr>
      <w:r>
        <w:rPr>
          <w:color w:val="1A1A1A"/>
        </w:rPr>
        <w:t>Fig. 3.3. Dimension of Raspberry Pi 3</w:t>
      </w:r>
      <w:r>
        <w:rPr>
          <w:color w:val="1A1A1A"/>
          <w:spacing w:val="26"/>
        </w:rPr>
        <w:t xml:space="preserve"> </w:t>
      </w:r>
      <w:r>
        <w:rPr>
          <w:color w:val="1A1A1A"/>
        </w:rPr>
        <w:t>B+</w:t>
      </w:r>
    </w:p>
    <w:p>
      <w:pPr>
        <w:pStyle w:val="9"/>
        <w:rPr>
          <w:sz w:val="26"/>
        </w:rPr>
      </w:pPr>
    </w:p>
    <w:p>
      <w:pPr>
        <w:pStyle w:val="9"/>
        <w:spacing w:before="2"/>
        <w:rPr>
          <w:sz w:val="30"/>
        </w:rPr>
      </w:pPr>
    </w:p>
    <w:p>
      <w:pPr>
        <w:pStyle w:val="5"/>
        <w:numPr>
          <w:ilvl w:val="2"/>
          <w:numId w:val="10"/>
        </w:numPr>
        <w:tabs>
          <w:tab w:val="left" w:pos="1022"/>
        </w:tabs>
        <w:spacing w:before="0" w:after="0" w:line="240" w:lineRule="auto"/>
        <w:ind w:left="1021" w:right="0" w:hanging="702"/>
        <w:jc w:val="both"/>
      </w:pPr>
      <w:r>
        <w:t>Wi-Fi Adaptor inbuilt in Raspberry</w:t>
      </w:r>
      <w:r>
        <w:rPr>
          <w:spacing w:val="-13"/>
        </w:rPr>
        <w:t xml:space="preserve"> </w:t>
      </w:r>
      <w:r>
        <w:t>Pi</w:t>
      </w:r>
    </w:p>
    <w:p>
      <w:pPr>
        <w:pStyle w:val="21"/>
        <w:numPr>
          <w:ilvl w:val="3"/>
          <w:numId w:val="10"/>
        </w:numPr>
        <w:tabs>
          <w:tab w:val="left" w:pos="1086"/>
        </w:tabs>
        <w:spacing w:before="188" w:after="0" w:line="357" w:lineRule="auto"/>
        <w:ind w:left="1086" w:right="718" w:hanging="360"/>
        <w:jc w:val="both"/>
        <w:rPr>
          <w:rFonts w:ascii="Symbol" w:hAnsi="Symbol"/>
          <w:sz w:val="24"/>
        </w:rPr>
      </w:pPr>
      <w:r>
        <w:rPr>
          <w:sz w:val="24"/>
        </w:rPr>
        <w:t>An inbuilt Wi-Fi adaptor of raspberry Pi lets you connect wirelessly to networks, even if your device doesn’t have a wireless network card. Once you’ve purchased a Raspberry Pi, you'll have to see whether it connects automatically to a wireless network.</w:t>
      </w:r>
    </w:p>
    <w:p>
      <w:pPr>
        <w:spacing w:after="0" w:line="357" w:lineRule="auto"/>
        <w:jc w:val="both"/>
        <w:rPr>
          <w:rFonts w:ascii="Symbol" w:hAnsi="Symbol"/>
          <w:sz w:val="24"/>
        </w:rPr>
        <w:sectPr>
          <w:pgSz w:w="11910" w:h="16840"/>
          <w:pgMar w:top="1520" w:right="720" w:bottom="1380" w:left="1480" w:header="729" w:footer="1191" w:gutter="0"/>
          <w:cols w:space="720" w:num="1"/>
        </w:sectPr>
      </w:pPr>
    </w:p>
    <w:p>
      <w:pPr>
        <w:pStyle w:val="21"/>
        <w:numPr>
          <w:ilvl w:val="3"/>
          <w:numId w:val="10"/>
        </w:numPr>
        <w:tabs>
          <w:tab w:val="left" w:pos="1086"/>
        </w:tabs>
        <w:spacing w:before="90" w:after="0" w:line="357" w:lineRule="auto"/>
        <w:ind w:left="1086" w:right="714" w:hanging="360"/>
        <w:jc w:val="both"/>
        <w:rPr>
          <w:rFonts w:ascii="Symbol" w:hAnsi="Symbol"/>
          <w:sz w:val="24"/>
        </w:rPr>
      </w:pPr>
      <w:r>
        <w:rPr>
          <w:sz w:val="24"/>
        </w:rPr>
        <w:t>Inbuilt</w:t>
      </w:r>
      <w:r>
        <w:rPr>
          <w:spacing w:val="-6"/>
          <w:sz w:val="24"/>
        </w:rPr>
        <w:t xml:space="preserve"> </w:t>
      </w:r>
      <w:r>
        <w:rPr>
          <w:sz w:val="24"/>
        </w:rPr>
        <w:t>Wi-Fi</w:t>
      </w:r>
      <w:r>
        <w:rPr>
          <w:spacing w:val="-5"/>
          <w:sz w:val="24"/>
        </w:rPr>
        <w:t xml:space="preserve"> </w:t>
      </w:r>
      <w:r>
        <w:rPr>
          <w:sz w:val="24"/>
        </w:rPr>
        <w:t>has</w:t>
      </w:r>
      <w:r>
        <w:rPr>
          <w:spacing w:val="-5"/>
          <w:sz w:val="24"/>
        </w:rPr>
        <w:t xml:space="preserve"> </w:t>
      </w:r>
      <w:r>
        <w:rPr>
          <w:sz w:val="24"/>
        </w:rPr>
        <w:t>become</w:t>
      </w:r>
      <w:r>
        <w:rPr>
          <w:spacing w:val="-4"/>
          <w:sz w:val="24"/>
        </w:rPr>
        <w:t xml:space="preserve"> </w:t>
      </w:r>
      <w:r>
        <w:rPr>
          <w:sz w:val="24"/>
        </w:rPr>
        <w:t>very</w:t>
      </w:r>
      <w:r>
        <w:rPr>
          <w:spacing w:val="-6"/>
          <w:sz w:val="24"/>
        </w:rPr>
        <w:t xml:space="preserve"> </w:t>
      </w:r>
      <w:r>
        <w:rPr>
          <w:sz w:val="24"/>
        </w:rPr>
        <w:t>popular</w:t>
      </w:r>
      <w:r>
        <w:rPr>
          <w:spacing w:val="-6"/>
          <w:sz w:val="24"/>
        </w:rPr>
        <w:t xml:space="preserve"> </w:t>
      </w:r>
      <w:r>
        <w:rPr>
          <w:sz w:val="24"/>
        </w:rPr>
        <w:t>in</w:t>
      </w:r>
      <w:r>
        <w:rPr>
          <w:spacing w:val="-5"/>
          <w:sz w:val="24"/>
        </w:rPr>
        <w:t xml:space="preserve"> </w:t>
      </w:r>
      <w:r>
        <w:rPr>
          <w:sz w:val="24"/>
        </w:rPr>
        <w:t>the</w:t>
      </w:r>
      <w:r>
        <w:rPr>
          <w:spacing w:val="-5"/>
          <w:sz w:val="24"/>
        </w:rPr>
        <w:t xml:space="preserve"> </w:t>
      </w:r>
      <w:r>
        <w:rPr>
          <w:sz w:val="24"/>
        </w:rPr>
        <w:t>present</w:t>
      </w:r>
      <w:r>
        <w:rPr>
          <w:spacing w:val="-5"/>
          <w:sz w:val="24"/>
        </w:rPr>
        <w:t xml:space="preserve"> </w:t>
      </w:r>
      <w:r>
        <w:rPr>
          <w:sz w:val="24"/>
        </w:rPr>
        <w:t>time</w:t>
      </w:r>
      <w:r>
        <w:rPr>
          <w:spacing w:val="-6"/>
          <w:sz w:val="24"/>
        </w:rPr>
        <w:t xml:space="preserve"> </w:t>
      </w:r>
      <w:r>
        <w:rPr>
          <w:sz w:val="24"/>
        </w:rPr>
        <w:t>and</w:t>
      </w:r>
      <w:r>
        <w:rPr>
          <w:spacing w:val="-5"/>
          <w:sz w:val="24"/>
        </w:rPr>
        <w:t xml:space="preserve"> </w:t>
      </w:r>
      <w:r>
        <w:rPr>
          <w:sz w:val="24"/>
        </w:rPr>
        <w:t>it</w:t>
      </w:r>
      <w:r>
        <w:rPr>
          <w:spacing w:val="-5"/>
          <w:sz w:val="24"/>
        </w:rPr>
        <w:t xml:space="preserve"> </w:t>
      </w:r>
      <w:r>
        <w:rPr>
          <w:sz w:val="24"/>
        </w:rPr>
        <w:t>is</w:t>
      </w:r>
      <w:r>
        <w:rPr>
          <w:spacing w:val="-5"/>
          <w:sz w:val="24"/>
        </w:rPr>
        <w:t xml:space="preserve"> </w:t>
      </w:r>
      <w:r>
        <w:rPr>
          <w:sz w:val="24"/>
        </w:rPr>
        <w:t>now</w:t>
      </w:r>
      <w:r>
        <w:rPr>
          <w:spacing w:val="-7"/>
          <w:sz w:val="24"/>
        </w:rPr>
        <w:t xml:space="preserve"> </w:t>
      </w:r>
      <w:r>
        <w:rPr>
          <w:sz w:val="24"/>
        </w:rPr>
        <w:t>possible</w:t>
      </w:r>
      <w:r>
        <w:rPr>
          <w:spacing w:val="-6"/>
          <w:sz w:val="24"/>
        </w:rPr>
        <w:t xml:space="preserve"> </w:t>
      </w:r>
      <w:r>
        <w:rPr>
          <w:sz w:val="24"/>
        </w:rPr>
        <w:t>to get</w:t>
      </w:r>
      <w:r>
        <w:rPr>
          <w:spacing w:val="-3"/>
          <w:sz w:val="24"/>
        </w:rPr>
        <w:t xml:space="preserve"> </w:t>
      </w:r>
      <w:r>
        <w:rPr>
          <w:sz w:val="24"/>
        </w:rPr>
        <w:t>just</w:t>
      </w:r>
      <w:r>
        <w:rPr>
          <w:spacing w:val="-2"/>
          <w:sz w:val="24"/>
        </w:rPr>
        <w:t xml:space="preserve"> </w:t>
      </w:r>
      <w:r>
        <w:rPr>
          <w:sz w:val="24"/>
        </w:rPr>
        <w:t>about</w:t>
      </w:r>
      <w:r>
        <w:rPr>
          <w:spacing w:val="-2"/>
          <w:sz w:val="24"/>
        </w:rPr>
        <w:t xml:space="preserve"> </w:t>
      </w:r>
      <w:r>
        <w:rPr>
          <w:sz w:val="24"/>
        </w:rPr>
        <w:t>any</w:t>
      </w:r>
      <w:r>
        <w:rPr>
          <w:spacing w:val="-3"/>
          <w:sz w:val="24"/>
        </w:rPr>
        <w:t xml:space="preserve"> </w:t>
      </w:r>
      <w:r>
        <w:rPr>
          <w:sz w:val="24"/>
        </w:rPr>
        <w:t>add</w:t>
      </w:r>
      <w:r>
        <w:rPr>
          <w:spacing w:val="-4"/>
          <w:sz w:val="24"/>
        </w:rPr>
        <w:t xml:space="preserve"> </w:t>
      </w:r>
      <w:r>
        <w:rPr>
          <w:sz w:val="24"/>
        </w:rPr>
        <w:t>on</w:t>
      </w:r>
      <w:r>
        <w:rPr>
          <w:spacing w:val="2"/>
          <w:sz w:val="24"/>
        </w:rPr>
        <w:t xml:space="preserve"> </w:t>
      </w:r>
      <w:r>
        <w:rPr>
          <w:sz w:val="24"/>
        </w:rPr>
        <w:t>to</w:t>
      </w:r>
      <w:r>
        <w:rPr>
          <w:spacing w:val="-2"/>
          <w:sz w:val="24"/>
        </w:rPr>
        <w:t xml:space="preserve"> </w:t>
      </w:r>
      <w:r>
        <w:rPr>
          <w:sz w:val="24"/>
        </w:rPr>
        <w:t>your</w:t>
      </w:r>
      <w:r>
        <w:rPr>
          <w:spacing w:val="-4"/>
          <w:sz w:val="24"/>
        </w:rPr>
        <w:t xml:space="preserve"> </w:t>
      </w:r>
      <w:r>
        <w:rPr>
          <w:sz w:val="24"/>
        </w:rPr>
        <w:t>computer.</w:t>
      </w:r>
      <w:r>
        <w:rPr>
          <w:spacing w:val="-5"/>
          <w:sz w:val="24"/>
        </w:rPr>
        <w:t xml:space="preserve"> </w:t>
      </w:r>
      <w:r>
        <w:rPr>
          <w:sz w:val="24"/>
        </w:rPr>
        <w:t>So,</w:t>
      </w:r>
      <w:r>
        <w:rPr>
          <w:spacing w:val="-3"/>
          <w:sz w:val="24"/>
        </w:rPr>
        <w:t xml:space="preserve"> </w:t>
      </w:r>
      <w:r>
        <w:rPr>
          <w:sz w:val="24"/>
        </w:rPr>
        <w:t>it</w:t>
      </w:r>
      <w:r>
        <w:rPr>
          <w:spacing w:val="-2"/>
          <w:sz w:val="24"/>
        </w:rPr>
        <w:t xml:space="preserve"> </w:t>
      </w:r>
      <w:r>
        <w:rPr>
          <w:sz w:val="24"/>
        </w:rPr>
        <w:t>should be</w:t>
      </w:r>
      <w:r>
        <w:rPr>
          <w:spacing w:val="-5"/>
          <w:sz w:val="24"/>
        </w:rPr>
        <w:t xml:space="preserve"> </w:t>
      </w:r>
      <w:r>
        <w:rPr>
          <w:sz w:val="24"/>
        </w:rPr>
        <w:t>no</w:t>
      </w:r>
      <w:r>
        <w:rPr>
          <w:spacing w:val="-3"/>
          <w:sz w:val="24"/>
        </w:rPr>
        <w:t xml:space="preserve"> </w:t>
      </w:r>
      <w:r>
        <w:rPr>
          <w:sz w:val="24"/>
        </w:rPr>
        <w:t>surprise</w:t>
      </w:r>
      <w:r>
        <w:rPr>
          <w:spacing w:val="-3"/>
          <w:sz w:val="24"/>
        </w:rPr>
        <w:t xml:space="preserve"> </w:t>
      </w:r>
      <w:r>
        <w:rPr>
          <w:sz w:val="24"/>
        </w:rPr>
        <w:t>to</w:t>
      </w:r>
      <w:r>
        <w:rPr>
          <w:spacing w:val="-2"/>
          <w:sz w:val="24"/>
        </w:rPr>
        <w:t xml:space="preserve"> </w:t>
      </w:r>
      <w:r>
        <w:rPr>
          <w:sz w:val="24"/>
        </w:rPr>
        <w:t>you</w:t>
      </w:r>
      <w:r>
        <w:rPr>
          <w:spacing w:val="-4"/>
          <w:sz w:val="24"/>
        </w:rPr>
        <w:t xml:space="preserve"> </w:t>
      </w:r>
      <w:r>
        <w:rPr>
          <w:sz w:val="24"/>
        </w:rPr>
        <w:t>that you can get an inbuilt Wi-Fi adapter that will enable you to connect to the Internet via a wireless</w:t>
      </w:r>
      <w:r>
        <w:rPr>
          <w:spacing w:val="-1"/>
          <w:sz w:val="24"/>
        </w:rPr>
        <w:t xml:space="preserve"> </w:t>
      </w:r>
      <w:r>
        <w:rPr>
          <w:sz w:val="24"/>
        </w:rPr>
        <w:t>router.</w:t>
      </w:r>
    </w:p>
    <w:p>
      <w:pPr>
        <w:pStyle w:val="9"/>
        <w:ind w:left="2102"/>
        <w:rPr>
          <w:sz w:val="20"/>
        </w:rPr>
      </w:pPr>
      <w:r>
        <w:rPr>
          <w:sz w:val="20"/>
        </w:rPr>
        <w:drawing>
          <wp:inline distT="0" distB="0" distL="0" distR="0">
            <wp:extent cx="2526665" cy="1885950"/>
            <wp:effectExtent l="0" t="0" r="0" b="0"/>
            <wp:docPr id="3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6.jpeg"/>
                    <pic:cNvPicPr>
                      <a:picLocks noChangeAspect="1"/>
                    </pic:cNvPicPr>
                  </pic:nvPicPr>
                  <pic:blipFill>
                    <a:blip r:embed="rId58" cstate="print"/>
                    <a:stretch>
                      <a:fillRect/>
                    </a:stretch>
                  </pic:blipFill>
                  <pic:spPr>
                    <a:xfrm>
                      <a:off x="0" y="0"/>
                      <a:ext cx="2527119" cy="1885950"/>
                    </a:xfrm>
                    <a:prstGeom prst="rect">
                      <a:avLst/>
                    </a:prstGeom>
                  </pic:spPr>
                </pic:pic>
              </a:graphicData>
            </a:graphic>
          </wp:inline>
        </w:drawing>
      </w:r>
    </w:p>
    <w:p>
      <w:pPr>
        <w:pStyle w:val="9"/>
        <w:spacing w:before="125"/>
        <w:ind w:left="3165"/>
        <w:jc w:val="both"/>
      </w:pPr>
      <w:r>
        <w:t>Fig. 3.4. Inbuilt Wi-Fi Adaptor</w:t>
      </w:r>
    </w:p>
    <w:p>
      <w:pPr>
        <w:pStyle w:val="21"/>
        <w:numPr>
          <w:ilvl w:val="3"/>
          <w:numId w:val="10"/>
        </w:numPr>
        <w:tabs>
          <w:tab w:val="left" w:pos="1041"/>
        </w:tabs>
        <w:spacing w:before="142" w:after="0" w:line="357" w:lineRule="auto"/>
        <w:ind w:left="1040" w:right="716" w:hanging="360"/>
        <w:jc w:val="both"/>
        <w:rPr>
          <w:rFonts w:ascii="Symbol" w:hAnsi="Symbol"/>
          <w:sz w:val="24"/>
        </w:rPr>
      </w:pPr>
      <w:r>
        <w:rPr>
          <w:sz w:val="24"/>
        </w:rPr>
        <w:t>You</w:t>
      </w:r>
      <w:r>
        <w:rPr>
          <w:spacing w:val="-12"/>
          <w:sz w:val="24"/>
        </w:rPr>
        <w:t xml:space="preserve"> </w:t>
      </w:r>
      <w:r>
        <w:rPr>
          <w:sz w:val="24"/>
        </w:rPr>
        <w:t>should</w:t>
      </w:r>
      <w:r>
        <w:rPr>
          <w:spacing w:val="-10"/>
          <w:sz w:val="24"/>
        </w:rPr>
        <w:t xml:space="preserve"> </w:t>
      </w:r>
      <w:r>
        <w:rPr>
          <w:sz w:val="24"/>
        </w:rPr>
        <w:t>have</w:t>
      </w:r>
      <w:r>
        <w:rPr>
          <w:spacing w:val="-9"/>
          <w:sz w:val="24"/>
        </w:rPr>
        <w:t xml:space="preserve"> </w:t>
      </w:r>
      <w:r>
        <w:rPr>
          <w:sz w:val="24"/>
        </w:rPr>
        <w:t>a</w:t>
      </w:r>
      <w:r>
        <w:rPr>
          <w:spacing w:val="-11"/>
          <w:sz w:val="24"/>
        </w:rPr>
        <w:t xml:space="preserve"> </w:t>
      </w:r>
      <w:r>
        <w:rPr>
          <w:sz w:val="24"/>
        </w:rPr>
        <w:t>number</w:t>
      </w:r>
      <w:r>
        <w:rPr>
          <w:spacing w:val="-12"/>
          <w:sz w:val="24"/>
        </w:rPr>
        <w:t xml:space="preserve"> </w:t>
      </w:r>
      <w:r>
        <w:rPr>
          <w:sz w:val="24"/>
        </w:rPr>
        <w:t>of</w:t>
      </w:r>
      <w:r>
        <w:rPr>
          <w:spacing w:val="-8"/>
          <w:sz w:val="24"/>
        </w:rPr>
        <w:t xml:space="preserve"> </w:t>
      </w:r>
      <w:r>
        <w:rPr>
          <w:sz w:val="24"/>
        </w:rPr>
        <w:t>USB</w:t>
      </w:r>
      <w:r>
        <w:rPr>
          <w:spacing w:val="-9"/>
          <w:sz w:val="24"/>
        </w:rPr>
        <w:t xml:space="preserve"> </w:t>
      </w:r>
      <w:r>
        <w:rPr>
          <w:sz w:val="24"/>
        </w:rPr>
        <w:t>ports</w:t>
      </w:r>
      <w:r>
        <w:rPr>
          <w:spacing w:val="-10"/>
          <w:sz w:val="24"/>
        </w:rPr>
        <w:t xml:space="preserve"> </w:t>
      </w:r>
      <w:r>
        <w:rPr>
          <w:sz w:val="24"/>
        </w:rPr>
        <w:t>with</w:t>
      </w:r>
      <w:r>
        <w:rPr>
          <w:spacing w:val="-10"/>
          <w:sz w:val="24"/>
        </w:rPr>
        <w:t xml:space="preserve"> </w:t>
      </w:r>
      <w:r>
        <w:rPr>
          <w:sz w:val="24"/>
        </w:rPr>
        <w:t>your</w:t>
      </w:r>
      <w:r>
        <w:rPr>
          <w:spacing w:val="-7"/>
          <w:sz w:val="24"/>
        </w:rPr>
        <w:t xml:space="preserve"> </w:t>
      </w:r>
      <w:r>
        <w:rPr>
          <w:sz w:val="24"/>
        </w:rPr>
        <w:t>computer</w:t>
      </w:r>
      <w:r>
        <w:rPr>
          <w:spacing w:val="-11"/>
          <w:sz w:val="24"/>
        </w:rPr>
        <w:t xml:space="preserve"> </w:t>
      </w:r>
      <w:r>
        <w:rPr>
          <w:sz w:val="24"/>
        </w:rPr>
        <w:t>whether</w:t>
      </w:r>
      <w:r>
        <w:rPr>
          <w:spacing w:val="-11"/>
          <w:sz w:val="24"/>
        </w:rPr>
        <w:t xml:space="preserve"> </w:t>
      </w:r>
      <w:r>
        <w:rPr>
          <w:sz w:val="24"/>
        </w:rPr>
        <w:t>it</w:t>
      </w:r>
      <w:r>
        <w:rPr>
          <w:spacing w:val="-9"/>
          <w:sz w:val="24"/>
        </w:rPr>
        <w:t xml:space="preserve"> </w:t>
      </w:r>
      <w:r>
        <w:rPr>
          <w:sz w:val="24"/>
        </w:rPr>
        <w:t>is</w:t>
      </w:r>
      <w:r>
        <w:rPr>
          <w:spacing w:val="-9"/>
          <w:sz w:val="24"/>
        </w:rPr>
        <w:t xml:space="preserve"> </w:t>
      </w:r>
      <w:r>
        <w:rPr>
          <w:sz w:val="24"/>
        </w:rPr>
        <w:t>a</w:t>
      </w:r>
      <w:r>
        <w:rPr>
          <w:spacing w:val="-7"/>
          <w:sz w:val="24"/>
        </w:rPr>
        <w:t xml:space="preserve"> </w:t>
      </w:r>
      <w:r>
        <w:rPr>
          <w:sz w:val="24"/>
        </w:rPr>
        <w:t>desktop or a laptop. As long as you have one of these free you can plug in a Raspberry Pi 3 B+ and then this will communicate with a Wi-Fi router that will provide you with access to the Internet.</w:t>
      </w:r>
    </w:p>
    <w:p>
      <w:pPr>
        <w:pStyle w:val="9"/>
        <w:spacing w:before="9"/>
        <w:rPr>
          <w:sz w:val="20"/>
        </w:rPr>
      </w:pPr>
    </w:p>
    <w:p>
      <w:pPr>
        <w:pStyle w:val="6"/>
        <w:numPr>
          <w:ilvl w:val="3"/>
          <w:numId w:val="13"/>
        </w:numPr>
        <w:tabs>
          <w:tab w:val="left" w:pos="1101"/>
        </w:tabs>
        <w:spacing w:before="0" w:after="0" w:line="240" w:lineRule="auto"/>
        <w:ind w:left="1100" w:right="0" w:hanging="781"/>
        <w:jc w:val="both"/>
      </w:pPr>
      <w:r>
        <w:t>What does an inbuilt Wi-Fi Adapter</w:t>
      </w:r>
      <w:r>
        <w:rPr>
          <w:spacing w:val="-2"/>
        </w:rPr>
        <w:t xml:space="preserve"> </w:t>
      </w:r>
      <w:r>
        <w:t>do?</w:t>
      </w:r>
    </w:p>
    <w:p>
      <w:pPr>
        <w:pStyle w:val="9"/>
        <w:spacing w:before="137" w:line="360" w:lineRule="auto"/>
        <w:ind w:left="320" w:right="715"/>
        <w:jc w:val="both"/>
      </w:pPr>
      <w:r>
        <w:t xml:space="preserve">Before </w:t>
      </w:r>
      <w:r>
        <w:fldChar w:fldCharType="begin"/>
      </w:r>
      <w:r>
        <w:instrText xml:space="preserve"> HYPERLINK "https://www.technize.com/networking/best-routers-under-100/" \h </w:instrText>
      </w:r>
      <w:r>
        <w:fldChar w:fldCharType="separate"/>
      </w:r>
      <w:r>
        <w:t xml:space="preserve">wireless routers became popular, </w:t>
      </w:r>
      <w:r>
        <w:fldChar w:fldCharType="end"/>
      </w:r>
      <w:r>
        <w:t>you used to have a physical cable to connect</w:t>
      </w:r>
      <w:r>
        <w:rPr>
          <w:spacing w:val="-42"/>
        </w:rPr>
        <w:t xml:space="preserve"> </w:t>
      </w:r>
      <w:r>
        <w:t xml:space="preserve">your computer or laptop to an Internet router using the Ethernet system. Everything is going wireless now and with the Wi-Fi standards, it is really </w:t>
      </w:r>
      <w:r>
        <w:fldChar w:fldCharType="begin"/>
      </w:r>
      <w:r>
        <w:instrText xml:space="preserve"> HYPERLINK "https://www.technize.com/networking/best-wireless-access-points/" \h </w:instrText>
      </w:r>
      <w:r>
        <w:fldChar w:fldCharType="separate"/>
      </w:r>
      <w:r>
        <w:t xml:space="preserve">easy to access the </w:t>
      </w:r>
      <w:r>
        <w:fldChar w:fldCharType="end"/>
      </w:r>
      <w:r>
        <w:t>Internet via a wireless router using an inbuilt Wi-Fi adapter plugged into your desktop</w:t>
      </w:r>
      <w:r>
        <w:rPr>
          <w:spacing w:val="-5"/>
        </w:rPr>
        <w:t xml:space="preserve"> </w:t>
      </w:r>
      <w:r>
        <w:t>computer.</w:t>
      </w:r>
    </w:p>
    <w:p>
      <w:pPr>
        <w:pStyle w:val="9"/>
        <w:spacing w:before="11"/>
        <w:rPr>
          <w:sz w:val="20"/>
        </w:rPr>
      </w:pPr>
    </w:p>
    <w:p>
      <w:pPr>
        <w:pStyle w:val="6"/>
        <w:numPr>
          <w:ilvl w:val="3"/>
          <w:numId w:val="13"/>
        </w:numPr>
        <w:tabs>
          <w:tab w:val="left" w:pos="1101"/>
        </w:tabs>
        <w:spacing w:before="0" w:after="0" w:line="240" w:lineRule="auto"/>
        <w:ind w:left="1100" w:right="0" w:hanging="781"/>
        <w:jc w:val="both"/>
      </w:pPr>
      <w:r>
        <w:t>How does an inbuilt Wi-Fi Adapter</w:t>
      </w:r>
      <w:r>
        <w:rPr>
          <w:spacing w:val="-1"/>
        </w:rPr>
        <w:t xml:space="preserve"> </w:t>
      </w:r>
      <w:r>
        <w:t>work?</w:t>
      </w:r>
    </w:p>
    <w:p>
      <w:pPr>
        <w:pStyle w:val="21"/>
        <w:numPr>
          <w:ilvl w:val="4"/>
          <w:numId w:val="13"/>
        </w:numPr>
        <w:tabs>
          <w:tab w:val="left" w:pos="1041"/>
        </w:tabs>
        <w:spacing w:before="184" w:after="0" w:line="355" w:lineRule="auto"/>
        <w:ind w:left="1040" w:right="719" w:hanging="360"/>
        <w:jc w:val="both"/>
        <w:rPr>
          <w:sz w:val="24"/>
        </w:rPr>
      </w:pPr>
      <w:r>
        <w:rPr>
          <w:sz w:val="24"/>
        </w:rPr>
        <w:t>If your laptop or desktop computer does not have any wireless connectivity functionality</w:t>
      </w:r>
      <w:r>
        <w:rPr>
          <w:spacing w:val="-8"/>
          <w:sz w:val="24"/>
        </w:rPr>
        <w:t xml:space="preserve"> </w:t>
      </w:r>
      <w:r>
        <w:rPr>
          <w:sz w:val="24"/>
        </w:rPr>
        <w:t>built-in</w:t>
      </w:r>
      <w:r>
        <w:rPr>
          <w:spacing w:val="-8"/>
          <w:sz w:val="24"/>
        </w:rPr>
        <w:t xml:space="preserve"> </w:t>
      </w:r>
      <w:r>
        <w:rPr>
          <w:sz w:val="24"/>
        </w:rPr>
        <w:t>then</w:t>
      </w:r>
      <w:r>
        <w:rPr>
          <w:spacing w:val="-9"/>
          <w:sz w:val="24"/>
        </w:rPr>
        <w:t xml:space="preserve"> </w:t>
      </w:r>
      <w:r>
        <w:rPr>
          <w:sz w:val="24"/>
        </w:rPr>
        <w:t>you</w:t>
      </w:r>
      <w:r>
        <w:rPr>
          <w:spacing w:val="-8"/>
          <w:sz w:val="24"/>
        </w:rPr>
        <w:t xml:space="preserve"> </w:t>
      </w:r>
      <w:r>
        <w:rPr>
          <w:sz w:val="24"/>
        </w:rPr>
        <w:t>will</w:t>
      </w:r>
      <w:r>
        <w:rPr>
          <w:spacing w:val="-8"/>
          <w:sz w:val="24"/>
        </w:rPr>
        <w:t xml:space="preserve"> </w:t>
      </w:r>
      <w:r>
        <w:rPr>
          <w:sz w:val="24"/>
        </w:rPr>
        <w:t>need</w:t>
      </w:r>
      <w:r>
        <w:rPr>
          <w:spacing w:val="-7"/>
          <w:sz w:val="24"/>
        </w:rPr>
        <w:t xml:space="preserve"> </w:t>
      </w:r>
      <w:r>
        <w:rPr>
          <w:sz w:val="24"/>
        </w:rPr>
        <w:t>to</w:t>
      </w:r>
      <w:r>
        <w:rPr>
          <w:spacing w:val="-7"/>
          <w:sz w:val="24"/>
        </w:rPr>
        <w:t xml:space="preserve"> </w:t>
      </w:r>
      <w:r>
        <w:rPr>
          <w:sz w:val="24"/>
        </w:rPr>
        <w:t>provide</w:t>
      </w:r>
      <w:r>
        <w:rPr>
          <w:spacing w:val="-5"/>
          <w:sz w:val="24"/>
        </w:rPr>
        <w:t xml:space="preserve"> </w:t>
      </w:r>
      <w:r>
        <w:rPr>
          <w:sz w:val="24"/>
        </w:rPr>
        <w:t>this</w:t>
      </w:r>
      <w:r>
        <w:rPr>
          <w:spacing w:val="-8"/>
          <w:sz w:val="24"/>
        </w:rPr>
        <w:t xml:space="preserve"> </w:t>
      </w:r>
      <w:r>
        <w:rPr>
          <w:sz w:val="24"/>
        </w:rPr>
        <w:t>if</w:t>
      </w:r>
      <w:r>
        <w:rPr>
          <w:spacing w:val="-8"/>
          <w:sz w:val="24"/>
        </w:rPr>
        <w:t xml:space="preserve"> </w:t>
      </w:r>
      <w:r>
        <w:rPr>
          <w:sz w:val="24"/>
        </w:rPr>
        <w:t>you</w:t>
      </w:r>
      <w:r>
        <w:rPr>
          <w:spacing w:val="-9"/>
          <w:sz w:val="24"/>
        </w:rPr>
        <w:t xml:space="preserve"> </w:t>
      </w:r>
      <w:r>
        <w:rPr>
          <w:sz w:val="24"/>
        </w:rPr>
        <w:t>want</w:t>
      </w:r>
      <w:r>
        <w:rPr>
          <w:spacing w:val="-8"/>
          <w:sz w:val="24"/>
        </w:rPr>
        <w:t xml:space="preserve"> </w:t>
      </w:r>
      <w:r>
        <w:rPr>
          <w:sz w:val="24"/>
        </w:rPr>
        <w:t>to</w:t>
      </w:r>
      <w:r>
        <w:rPr>
          <w:spacing w:val="-5"/>
          <w:sz w:val="24"/>
        </w:rPr>
        <w:t xml:space="preserve"> </w:t>
      </w:r>
      <w:r>
        <w:rPr>
          <w:sz w:val="24"/>
        </w:rPr>
        <w:t>communicate with a wireless router to access the</w:t>
      </w:r>
      <w:r>
        <w:rPr>
          <w:spacing w:val="-1"/>
          <w:sz w:val="24"/>
        </w:rPr>
        <w:t xml:space="preserve"> </w:t>
      </w:r>
      <w:r>
        <w:rPr>
          <w:sz w:val="24"/>
        </w:rPr>
        <w:t>Internet.</w:t>
      </w:r>
    </w:p>
    <w:p>
      <w:pPr>
        <w:pStyle w:val="21"/>
        <w:numPr>
          <w:ilvl w:val="4"/>
          <w:numId w:val="13"/>
        </w:numPr>
        <w:tabs>
          <w:tab w:val="left" w:pos="1041"/>
        </w:tabs>
        <w:spacing w:before="8" w:after="0" w:line="357" w:lineRule="auto"/>
        <w:ind w:left="1040" w:right="717" w:hanging="360"/>
        <w:jc w:val="both"/>
        <w:rPr>
          <w:sz w:val="24"/>
        </w:rPr>
      </w:pPr>
      <w:r>
        <w:rPr>
          <w:sz w:val="24"/>
        </w:rPr>
        <w:t>There are cards available that include all of the necessary electronics that you need to work with Wi-Fi standards and create a connection with a wireless router. In the case of a inbuilt Wi-Fi adapter, all of the required electronics are provided on a smaller scale inside a Raspberry Pi stick that you simply plug into a free USB</w:t>
      </w:r>
      <w:r>
        <w:rPr>
          <w:spacing w:val="-41"/>
          <w:sz w:val="24"/>
        </w:rPr>
        <w:t xml:space="preserve"> </w:t>
      </w:r>
      <w:r>
        <w:rPr>
          <w:sz w:val="24"/>
        </w:rPr>
        <w:t>port.</w:t>
      </w:r>
    </w:p>
    <w:p>
      <w:pPr>
        <w:spacing w:after="0" w:line="357" w:lineRule="auto"/>
        <w:jc w:val="both"/>
        <w:rPr>
          <w:sz w:val="24"/>
        </w:rPr>
        <w:sectPr>
          <w:pgSz w:w="11910" w:h="16840"/>
          <w:pgMar w:top="1520" w:right="720" w:bottom="1380" w:left="1480" w:header="729" w:footer="1191" w:gutter="0"/>
          <w:cols w:space="720" w:num="1"/>
        </w:sectPr>
      </w:pPr>
    </w:p>
    <w:p>
      <w:pPr>
        <w:pStyle w:val="9"/>
        <w:spacing w:before="8"/>
        <w:rPr>
          <w:sz w:val="7"/>
        </w:rPr>
      </w:pPr>
    </w:p>
    <w:p>
      <w:pPr>
        <w:pStyle w:val="9"/>
        <w:ind w:left="444"/>
        <w:rPr>
          <w:sz w:val="20"/>
        </w:rPr>
      </w:pPr>
      <w:r>
        <w:rPr>
          <w:sz w:val="20"/>
        </w:rPr>
        <w:drawing>
          <wp:inline distT="0" distB="0" distL="0" distR="0">
            <wp:extent cx="5776595" cy="3023870"/>
            <wp:effectExtent l="0" t="0" r="0" b="0"/>
            <wp:docPr id="4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7.jpeg"/>
                    <pic:cNvPicPr>
                      <a:picLocks noChangeAspect="1"/>
                    </pic:cNvPicPr>
                  </pic:nvPicPr>
                  <pic:blipFill>
                    <a:blip r:embed="rId59" cstate="print"/>
                    <a:stretch>
                      <a:fillRect/>
                    </a:stretch>
                  </pic:blipFill>
                  <pic:spPr>
                    <a:xfrm>
                      <a:off x="0" y="0"/>
                      <a:ext cx="5776844" cy="3024378"/>
                    </a:xfrm>
                    <a:prstGeom prst="rect">
                      <a:avLst/>
                    </a:prstGeom>
                  </pic:spPr>
                </pic:pic>
              </a:graphicData>
            </a:graphic>
          </wp:inline>
        </w:drawing>
      </w:r>
    </w:p>
    <w:p>
      <w:pPr>
        <w:pStyle w:val="9"/>
        <w:rPr>
          <w:sz w:val="11"/>
        </w:rPr>
      </w:pPr>
    </w:p>
    <w:p>
      <w:pPr>
        <w:pStyle w:val="9"/>
        <w:spacing w:before="90"/>
        <w:ind w:right="38"/>
        <w:jc w:val="center"/>
      </w:pPr>
      <w:r>
        <w:t>Fig. 3.5</w:t>
      </w:r>
      <w:r>
        <w:rPr>
          <w:rFonts w:ascii="Carlito"/>
          <w:b/>
          <w:sz w:val="22"/>
        </w:rPr>
        <w:t xml:space="preserve">. </w:t>
      </w:r>
      <w:r>
        <w:t>Inbuilt Wi-Fi adapter working</w:t>
      </w:r>
    </w:p>
    <w:p>
      <w:pPr>
        <w:pStyle w:val="9"/>
        <w:rPr>
          <w:sz w:val="26"/>
        </w:rPr>
      </w:pPr>
    </w:p>
    <w:p>
      <w:pPr>
        <w:pStyle w:val="9"/>
        <w:spacing w:before="11"/>
        <w:rPr>
          <w:sz w:val="29"/>
        </w:rPr>
      </w:pPr>
    </w:p>
    <w:p>
      <w:pPr>
        <w:pStyle w:val="21"/>
        <w:numPr>
          <w:ilvl w:val="4"/>
          <w:numId w:val="13"/>
        </w:numPr>
        <w:tabs>
          <w:tab w:val="left" w:pos="1041"/>
        </w:tabs>
        <w:spacing w:before="0" w:after="0" w:line="355" w:lineRule="auto"/>
        <w:ind w:left="1040" w:right="718" w:hanging="360"/>
        <w:jc w:val="both"/>
        <w:rPr>
          <w:sz w:val="24"/>
        </w:rPr>
      </w:pPr>
      <w:r>
        <w:rPr>
          <w:sz w:val="24"/>
        </w:rPr>
        <w:t>With</w:t>
      </w:r>
      <w:r>
        <w:rPr>
          <w:spacing w:val="-6"/>
          <w:sz w:val="24"/>
        </w:rPr>
        <w:t xml:space="preserve"> </w:t>
      </w:r>
      <w:r>
        <w:rPr>
          <w:sz w:val="24"/>
        </w:rPr>
        <w:t>inbuilt</w:t>
      </w:r>
      <w:r>
        <w:rPr>
          <w:spacing w:val="-5"/>
          <w:sz w:val="24"/>
        </w:rPr>
        <w:t xml:space="preserve"> </w:t>
      </w:r>
      <w:r>
        <w:rPr>
          <w:sz w:val="24"/>
        </w:rPr>
        <w:t>Wi-Fi</w:t>
      </w:r>
      <w:r>
        <w:rPr>
          <w:spacing w:val="-5"/>
          <w:sz w:val="24"/>
        </w:rPr>
        <w:t xml:space="preserve"> </w:t>
      </w:r>
      <w:r>
        <w:rPr>
          <w:sz w:val="24"/>
        </w:rPr>
        <w:t>adapters</w:t>
      </w:r>
      <w:r>
        <w:rPr>
          <w:spacing w:val="-6"/>
          <w:sz w:val="24"/>
        </w:rPr>
        <w:t xml:space="preserve"> </w:t>
      </w:r>
      <w:r>
        <w:rPr>
          <w:sz w:val="24"/>
        </w:rPr>
        <w:t>you</w:t>
      </w:r>
      <w:r>
        <w:rPr>
          <w:spacing w:val="-4"/>
          <w:sz w:val="24"/>
        </w:rPr>
        <w:t xml:space="preserve"> </w:t>
      </w:r>
      <w:r>
        <w:rPr>
          <w:sz w:val="24"/>
        </w:rPr>
        <w:t>will</w:t>
      </w:r>
      <w:r>
        <w:rPr>
          <w:spacing w:val="-5"/>
          <w:sz w:val="24"/>
        </w:rPr>
        <w:t xml:space="preserve"> </w:t>
      </w:r>
      <w:r>
        <w:rPr>
          <w:sz w:val="24"/>
        </w:rPr>
        <w:t>have</w:t>
      </w:r>
      <w:r>
        <w:rPr>
          <w:spacing w:val="-4"/>
          <w:sz w:val="24"/>
        </w:rPr>
        <w:t xml:space="preserve"> </w:t>
      </w:r>
      <w:r>
        <w:rPr>
          <w:sz w:val="24"/>
        </w:rPr>
        <w:t>an</w:t>
      </w:r>
      <w:r>
        <w:rPr>
          <w:spacing w:val="-5"/>
          <w:sz w:val="24"/>
        </w:rPr>
        <w:t xml:space="preserve"> </w:t>
      </w:r>
      <w:r>
        <w:rPr>
          <w:sz w:val="24"/>
        </w:rPr>
        <w:t>antenna</w:t>
      </w:r>
      <w:r>
        <w:rPr>
          <w:spacing w:val="-6"/>
          <w:sz w:val="24"/>
        </w:rPr>
        <w:t xml:space="preserve"> </w:t>
      </w:r>
      <w:r>
        <w:rPr>
          <w:sz w:val="24"/>
        </w:rPr>
        <w:t>built</w:t>
      </w:r>
      <w:r>
        <w:rPr>
          <w:spacing w:val="-6"/>
          <w:sz w:val="24"/>
        </w:rPr>
        <w:t xml:space="preserve"> </w:t>
      </w:r>
      <w:r>
        <w:rPr>
          <w:sz w:val="24"/>
        </w:rPr>
        <w:t>into</w:t>
      </w:r>
      <w:r>
        <w:rPr>
          <w:spacing w:val="-5"/>
          <w:sz w:val="24"/>
        </w:rPr>
        <w:t xml:space="preserve"> </w:t>
      </w:r>
      <w:r>
        <w:rPr>
          <w:sz w:val="24"/>
        </w:rPr>
        <w:t>the</w:t>
      </w:r>
      <w:r>
        <w:rPr>
          <w:spacing w:val="-6"/>
          <w:sz w:val="24"/>
        </w:rPr>
        <w:t xml:space="preserve"> </w:t>
      </w:r>
      <w:r>
        <w:rPr>
          <w:sz w:val="24"/>
        </w:rPr>
        <w:t>stick</w:t>
      </w:r>
      <w:r>
        <w:rPr>
          <w:spacing w:val="-5"/>
          <w:sz w:val="24"/>
        </w:rPr>
        <w:t xml:space="preserve"> </w:t>
      </w:r>
      <w:r>
        <w:rPr>
          <w:sz w:val="24"/>
        </w:rPr>
        <w:t>itself.</w:t>
      </w:r>
      <w:r>
        <w:rPr>
          <w:spacing w:val="-6"/>
          <w:sz w:val="24"/>
        </w:rPr>
        <w:t xml:space="preserve"> </w:t>
      </w:r>
      <w:r>
        <w:rPr>
          <w:sz w:val="24"/>
        </w:rPr>
        <w:t>This is used to pick up the signals from your wireless router. These tend to work reasonably well if your computer is fairly close to the wireless</w:t>
      </w:r>
      <w:r>
        <w:rPr>
          <w:spacing w:val="-2"/>
          <w:sz w:val="24"/>
        </w:rPr>
        <w:t xml:space="preserve"> </w:t>
      </w:r>
      <w:r>
        <w:rPr>
          <w:sz w:val="24"/>
        </w:rPr>
        <w:t>router.</w:t>
      </w:r>
    </w:p>
    <w:p>
      <w:pPr>
        <w:pStyle w:val="21"/>
        <w:numPr>
          <w:ilvl w:val="4"/>
          <w:numId w:val="13"/>
        </w:numPr>
        <w:tabs>
          <w:tab w:val="left" w:pos="1041"/>
        </w:tabs>
        <w:spacing w:before="6" w:after="0" w:line="357" w:lineRule="auto"/>
        <w:ind w:left="1040" w:right="718" w:hanging="360"/>
        <w:jc w:val="both"/>
        <w:rPr>
          <w:sz w:val="24"/>
        </w:rPr>
      </w:pPr>
      <w:r>
        <w:rPr>
          <w:sz w:val="24"/>
        </w:rPr>
        <w:t>You</w:t>
      </w:r>
      <w:r>
        <w:rPr>
          <w:spacing w:val="-14"/>
          <w:sz w:val="24"/>
        </w:rPr>
        <w:t xml:space="preserve"> </w:t>
      </w:r>
      <w:r>
        <w:rPr>
          <w:sz w:val="24"/>
        </w:rPr>
        <w:t>can</w:t>
      </w:r>
      <w:r>
        <w:rPr>
          <w:spacing w:val="-13"/>
          <w:sz w:val="24"/>
        </w:rPr>
        <w:t xml:space="preserve"> </w:t>
      </w:r>
      <w:r>
        <w:rPr>
          <w:sz w:val="24"/>
        </w:rPr>
        <w:t>also</w:t>
      </w:r>
      <w:r>
        <w:rPr>
          <w:spacing w:val="-13"/>
          <w:sz w:val="24"/>
        </w:rPr>
        <w:t xml:space="preserve"> </w:t>
      </w:r>
      <w:r>
        <w:rPr>
          <w:sz w:val="24"/>
        </w:rPr>
        <w:t>purchase</w:t>
      </w:r>
      <w:r>
        <w:rPr>
          <w:spacing w:val="-14"/>
          <w:sz w:val="24"/>
        </w:rPr>
        <w:t xml:space="preserve"> </w:t>
      </w:r>
      <w:r>
        <w:rPr>
          <w:sz w:val="24"/>
        </w:rPr>
        <w:t>a</w:t>
      </w:r>
      <w:r>
        <w:rPr>
          <w:spacing w:val="-12"/>
          <w:sz w:val="24"/>
        </w:rPr>
        <w:t xml:space="preserve"> </w:t>
      </w:r>
      <w:r>
        <w:rPr>
          <w:sz w:val="24"/>
        </w:rPr>
        <w:t>USB</w:t>
      </w:r>
      <w:r>
        <w:rPr>
          <w:spacing w:val="-13"/>
          <w:sz w:val="24"/>
        </w:rPr>
        <w:t xml:space="preserve"> </w:t>
      </w:r>
      <w:r>
        <w:rPr>
          <w:sz w:val="24"/>
        </w:rPr>
        <w:t>Wi-Fi</w:t>
      </w:r>
      <w:r>
        <w:rPr>
          <w:spacing w:val="-13"/>
          <w:sz w:val="24"/>
        </w:rPr>
        <w:t xml:space="preserve"> </w:t>
      </w:r>
      <w:r>
        <w:rPr>
          <w:sz w:val="24"/>
        </w:rPr>
        <w:t>adapter</w:t>
      </w:r>
      <w:r>
        <w:rPr>
          <w:spacing w:val="-15"/>
          <w:sz w:val="24"/>
        </w:rPr>
        <w:t xml:space="preserve"> </w:t>
      </w:r>
      <w:r>
        <w:rPr>
          <w:sz w:val="24"/>
        </w:rPr>
        <w:t>that</w:t>
      </w:r>
      <w:r>
        <w:rPr>
          <w:spacing w:val="-13"/>
          <w:sz w:val="24"/>
        </w:rPr>
        <w:t xml:space="preserve"> </w:t>
      </w:r>
      <w:r>
        <w:rPr>
          <w:sz w:val="24"/>
        </w:rPr>
        <w:t>includes</w:t>
      </w:r>
      <w:r>
        <w:rPr>
          <w:spacing w:val="-14"/>
          <w:sz w:val="24"/>
        </w:rPr>
        <w:t xml:space="preserve"> </w:t>
      </w:r>
      <w:r>
        <w:rPr>
          <w:sz w:val="24"/>
        </w:rPr>
        <w:t>an</w:t>
      </w:r>
      <w:r>
        <w:rPr>
          <w:spacing w:val="-13"/>
          <w:sz w:val="24"/>
        </w:rPr>
        <w:t xml:space="preserve"> </w:t>
      </w:r>
      <w:r>
        <w:rPr>
          <w:sz w:val="24"/>
        </w:rPr>
        <w:t>external</w:t>
      </w:r>
      <w:r>
        <w:rPr>
          <w:spacing w:val="-12"/>
          <w:sz w:val="24"/>
        </w:rPr>
        <w:t xml:space="preserve"> </w:t>
      </w:r>
      <w:r>
        <w:rPr>
          <w:sz w:val="24"/>
        </w:rPr>
        <w:t>antenna</w:t>
      </w:r>
      <w:r>
        <w:rPr>
          <w:spacing w:val="-14"/>
          <w:sz w:val="24"/>
        </w:rPr>
        <w:t xml:space="preserve"> </w:t>
      </w:r>
      <w:r>
        <w:rPr>
          <w:sz w:val="24"/>
        </w:rPr>
        <w:t>which helps to pick up Wi-Fi signals from your router if your computer is some distance away.</w:t>
      </w:r>
      <w:r>
        <w:rPr>
          <w:spacing w:val="-11"/>
          <w:sz w:val="24"/>
        </w:rPr>
        <w:t xml:space="preserve"> </w:t>
      </w:r>
      <w:r>
        <w:rPr>
          <w:sz w:val="24"/>
        </w:rPr>
        <w:t>These</w:t>
      </w:r>
      <w:r>
        <w:rPr>
          <w:spacing w:val="-8"/>
          <w:sz w:val="24"/>
        </w:rPr>
        <w:t xml:space="preserve"> </w:t>
      </w:r>
      <w:r>
        <w:rPr>
          <w:sz w:val="24"/>
        </w:rPr>
        <w:t>are</w:t>
      </w:r>
      <w:r>
        <w:rPr>
          <w:spacing w:val="-11"/>
          <w:sz w:val="24"/>
        </w:rPr>
        <w:t xml:space="preserve"> </w:t>
      </w:r>
      <w:r>
        <w:rPr>
          <w:sz w:val="24"/>
        </w:rPr>
        <w:t>more</w:t>
      </w:r>
      <w:r>
        <w:rPr>
          <w:spacing w:val="-9"/>
          <w:sz w:val="24"/>
        </w:rPr>
        <w:t xml:space="preserve"> </w:t>
      </w:r>
      <w:r>
        <w:rPr>
          <w:sz w:val="24"/>
        </w:rPr>
        <w:t>expensive</w:t>
      </w:r>
      <w:r>
        <w:rPr>
          <w:spacing w:val="-10"/>
          <w:sz w:val="24"/>
        </w:rPr>
        <w:t xml:space="preserve"> </w:t>
      </w:r>
      <w:r>
        <w:rPr>
          <w:sz w:val="24"/>
        </w:rPr>
        <w:t>than</w:t>
      </w:r>
      <w:r>
        <w:rPr>
          <w:spacing w:val="-11"/>
          <w:sz w:val="24"/>
        </w:rPr>
        <w:t xml:space="preserve"> </w:t>
      </w:r>
      <w:r>
        <w:rPr>
          <w:sz w:val="24"/>
        </w:rPr>
        <w:t>the</w:t>
      </w:r>
      <w:r>
        <w:rPr>
          <w:spacing w:val="-11"/>
          <w:sz w:val="24"/>
        </w:rPr>
        <w:t xml:space="preserve"> </w:t>
      </w:r>
      <w:r>
        <w:rPr>
          <w:sz w:val="24"/>
        </w:rPr>
        <w:t>USB</w:t>
      </w:r>
      <w:r>
        <w:rPr>
          <w:spacing w:val="-9"/>
          <w:sz w:val="24"/>
        </w:rPr>
        <w:t xml:space="preserve"> </w:t>
      </w:r>
      <w:r>
        <w:rPr>
          <w:sz w:val="24"/>
        </w:rPr>
        <w:t>Wi-Fi</w:t>
      </w:r>
      <w:r>
        <w:rPr>
          <w:spacing w:val="-10"/>
          <w:sz w:val="24"/>
        </w:rPr>
        <w:t xml:space="preserve"> </w:t>
      </w:r>
      <w:r>
        <w:rPr>
          <w:sz w:val="24"/>
        </w:rPr>
        <w:t>adapters</w:t>
      </w:r>
      <w:r>
        <w:rPr>
          <w:spacing w:val="-8"/>
          <w:sz w:val="24"/>
        </w:rPr>
        <w:t xml:space="preserve"> </w:t>
      </w:r>
      <w:r>
        <w:rPr>
          <w:sz w:val="24"/>
        </w:rPr>
        <w:t>that</w:t>
      </w:r>
      <w:r>
        <w:rPr>
          <w:spacing w:val="-11"/>
          <w:sz w:val="24"/>
        </w:rPr>
        <w:t xml:space="preserve"> </w:t>
      </w:r>
      <w:r>
        <w:rPr>
          <w:sz w:val="24"/>
        </w:rPr>
        <w:t>have</w:t>
      </w:r>
      <w:r>
        <w:rPr>
          <w:spacing w:val="-11"/>
          <w:sz w:val="24"/>
        </w:rPr>
        <w:t xml:space="preserve"> </w:t>
      </w:r>
      <w:r>
        <w:rPr>
          <w:sz w:val="24"/>
        </w:rPr>
        <w:t>the</w:t>
      </w:r>
      <w:r>
        <w:rPr>
          <w:spacing w:val="-8"/>
          <w:sz w:val="24"/>
        </w:rPr>
        <w:t xml:space="preserve"> </w:t>
      </w:r>
      <w:r>
        <w:rPr>
          <w:sz w:val="24"/>
        </w:rPr>
        <w:t>antenna built-in but they can be very useful if you tend to move around a</w:t>
      </w:r>
      <w:r>
        <w:rPr>
          <w:spacing w:val="-5"/>
          <w:sz w:val="24"/>
        </w:rPr>
        <w:t xml:space="preserve"> </w:t>
      </w:r>
      <w:r>
        <w:rPr>
          <w:sz w:val="24"/>
        </w:rPr>
        <w:t>lot.</w:t>
      </w:r>
    </w:p>
    <w:p>
      <w:pPr>
        <w:pStyle w:val="21"/>
        <w:numPr>
          <w:ilvl w:val="4"/>
          <w:numId w:val="13"/>
        </w:numPr>
        <w:tabs>
          <w:tab w:val="left" w:pos="1041"/>
        </w:tabs>
        <w:spacing w:before="1" w:after="0" w:line="357" w:lineRule="auto"/>
        <w:ind w:left="1040" w:right="717" w:hanging="360"/>
        <w:jc w:val="both"/>
        <w:rPr>
          <w:sz w:val="24"/>
        </w:rPr>
      </w:pPr>
      <w:r>
        <w:rPr>
          <w:sz w:val="24"/>
        </w:rPr>
        <w:t xml:space="preserve">When you plug your Raspberry Pi 3 B+ adapter into a USB port on your computer it will be able to directly communicate with your processor and other important parts of your system. It is a lot easier to install an inbuilt Wi-Fi adapter than it is to install a </w:t>
      </w:r>
      <w:r>
        <w:fldChar w:fldCharType="begin"/>
      </w:r>
      <w:r>
        <w:instrText xml:space="preserve"> HYPERLINK "https://www.technize.com/networking/best-pcie-wifi-cards/" \h </w:instrText>
      </w:r>
      <w:r>
        <w:fldChar w:fldCharType="separate"/>
      </w:r>
      <w:r>
        <w:rPr>
          <w:sz w:val="24"/>
        </w:rPr>
        <w:t xml:space="preserve">PCI-E Wi-Fi adapter </w:t>
      </w:r>
      <w:r>
        <w:rPr>
          <w:sz w:val="24"/>
        </w:rPr>
        <w:fldChar w:fldCharType="end"/>
      </w:r>
      <w:r>
        <w:rPr>
          <w:sz w:val="24"/>
        </w:rPr>
        <w:t>in your</w:t>
      </w:r>
      <w:r>
        <w:rPr>
          <w:spacing w:val="-4"/>
          <w:sz w:val="24"/>
        </w:rPr>
        <w:t xml:space="preserve"> </w:t>
      </w:r>
      <w:r>
        <w:rPr>
          <w:sz w:val="24"/>
        </w:rPr>
        <w:t>computer.</w:t>
      </w:r>
    </w:p>
    <w:p>
      <w:pPr>
        <w:pStyle w:val="9"/>
        <w:spacing w:before="10"/>
        <w:rPr>
          <w:sz w:val="20"/>
        </w:rPr>
      </w:pPr>
    </w:p>
    <w:p>
      <w:pPr>
        <w:pStyle w:val="5"/>
        <w:numPr>
          <w:ilvl w:val="2"/>
          <w:numId w:val="10"/>
        </w:numPr>
        <w:tabs>
          <w:tab w:val="left" w:pos="1022"/>
        </w:tabs>
        <w:spacing w:before="1" w:after="0" w:line="240" w:lineRule="auto"/>
        <w:ind w:left="1021" w:right="0" w:hanging="702"/>
        <w:jc w:val="both"/>
      </w:pPr>
      <w:r>
        <w:t>USB Fingerprint</w:t>
      </w:r>
      <w:r>
        <w:rPr>
          <w:spacing w:val="-4"/>
        </w:rPr>
        <w:t xml:space="preserve"> </w:t>
      </w:r>
      <w:r>
        <w:t>Scanner</w:t>
      </w:r>
    </w:p>
    <w:p>
      <w:pPr>
        <w:pStyle w:val="21"/>
        <w:numPr>
          <w:ilvl w:val="3"/>
          <w:numId w:val="10"/>
        </w:numPr>
        <w:tabs>
          <w:tab w:val="left" w:pos="1041"/>
        </w:tabs>
        <w:spacing w:before="187" w:after="0" w:line="355" w:lineRule="auto"/>
        <w:ind w:left="1040" w:right="723" w:hanging="360"/>
        <w:jc w:val="both"/>
        <w:rPr>
          <w:rFonts w:ascii="Symbol" w:hAnsi="Symbol"/>
          <w:sz w:val="24"/>
        </w:rPr>
      </w:pPr>
      <w:r>
        <w:rPr>
          <w:sz w:val="24"/>
        </w:rPr>
        <w:t>A fingerprint scanner is a type of technology that identifies and authenticates the fingerprints of an individual in order to grant or deny access to a computer system or a physical</w:t>
      </w:r>
      <w:r>
        <w:rPr>
          <w:spacing w:val="-3"/>
          <w:sz w:val="24"/>
        </w:rPr>
        <w:t xml:space="preserve"> </w:t>
      </w:r>
      <w:r>
        <w:rPr>
          <w:sz w:val="24"/>
        </w:rPr>
        <w:t>facility.</w:t>
      </w:r>
    </w:p>
    <w:p>
      <w:pPr>
        <w:pStyle w:val="21"/>
        <w:numPr>
          <w:ilvl w:val="3"/>
          <w:numId w:val="10"/>
        </w:numPr>
        <w:tabs>
          <w:tab w:val="left" w:pos="1041"/>
        </w:tabs>
        <w:spacing w:before="6" w:after="0" w:line="350" w:lineRule="auto"/>
        <w:ind w:left="1040" w:right="718" w:hanging="360"/>
        <w:jc w:val="both"/>
        <w:rPr>
          <w:rFonts w:ascii="Symbol" w:hAnsi="Symbol"/>
          <w:sz w:val="24"/>
        </w:rPr>
      </w:pPr>
      <w:r>
        <w:rPr>
          <w:sz w:val="24"/>
        </w:rPr>
        <w:t>It is a type of biometric security technology that utilizes the combination of hardware</w:t>
      </w:r>
      <w:r>
        <w:rPr>
          <w:spacing w:val="-7"/>
          <w:sz w:val="24"/>
        </w:rPr>
        <w:t xml:space="preserve"> </w:t>
      </w:r>
      <w:r>
        <w:rPr>
          <w:sz w:val="24"/>
        </w:rPr>
        <w:t>and</w:t>
      </w:r>
      <w:r>
        <w:rPr>
          <w:spacing w:val="-4"/>
          <w:sz w:val="24"/>
        </w:rPr>
        <w:t xml:space="preserve"> </w:t>
      </w:r>
      <w:r>
        <w:rPr>
          <w:sz w:val="24"/>
        </w:rPr>
        <w:t>software</w:t>
      </w:r>
      <w:r>
        <w:rPr>
          <w:spacing w:val="-6"/>
          <w:sz w:val="24"/>
        </w:rPr>
        <w:t xml:space="preserve"> </w:t>
      </w:r>
      <w:r>
        <w:rPr>
          <w:sz w:val="24"/>
        </w:rPr>
        <w:t>techniques</w:t>
      </w:r>
      <w:r>
        <w:rPr>
          <w:spacing w:val="-4"/>
          <w:sz w:val="24"/>
        </w:rPr>
        <w:t xml:space="preserve"> </w:t>
      </w:r>
      <w:r>
        <w:rPr>
          <w:sz w:val="24"/>
        </w:rPr>
        <w:t>to</w:t>
      </w:r>
      <w:r>
        <w:rPr>
          <w:spacing w:val="-3"/>
          <w:sz w:val="24"/>
        </w:rPr>
        <w:t xml:space="preserve"> </w:t>
      </w:r>
      <w:r>
        <w:rPr>
          <w:sz w:val="24"/>
        </w:rPr>
        <w:t>identify</w:t>
      </w:r>
      <w:r>
        <w:rPr>
          <w:spacing w:val="-4"/>
          <w:sz w:val="24"/>
        </w:rPr>
        <w:t xml:space="preserve"> </w:t>
      </w:r>
      <w:r>
        <w:rPr>
          <w:sz w:val="24"/>
        </w:rPr>
        <w:t>the</w:t>
      </w:r>
      <w:r>
        <w:rPr>
          <w:spacing w:val="-4"/>
          <w:sz w:val="24"/>
        </w:rPr>
        <w:t xml:space="preserve"> </w:t>
      </w:r>
      <w:r>
        <w:rPr>
          <w:sz w:val="24"/>
        </w:rPr>
        <w:t>fingerprint</w:t>
      </w:r>
      <w:r>
        <w:rPr>
          <w:spacing w:val="-3"/>
          <w:sz w:val="24"/>
        </w:rPr>
        <w:t xml:space="preserve"> </w:t>
      </w:r>
      <w:r>
        <w:rPr>
          <w:sz w:val="24"/>
        </w:rPr>
        <w:t>scans</w:t>
      </w:r>
      <w:r>
        <w:rPr>
          <w:spacing w:val="-4"/>
          <w:sz w:val="24"/>
        </w:rPr>
        <w:t xml:space="preserve"> </w:t>
      </w:r>
      <w:r>
        <w:rPr>
          <w:sz w:val="24"/>
        </w:rPr>
        <w:t>of</w:t>
      </w:r>
      <w:r>
        <w:rPr>
          <w:spacing w:val="-5"/>
          <w:sz w:val="24"/>
        </w:rPr>
        <w:t xml:space="preserve"> </w:t>
      </w:r>
      <w:r>
        <w:rPr>
          <w:sz w:val="24"/>
        </w:rPr>
        <w:t>an</w:t>
      </w:r>
      <w:r>
        <w:rPr>
          <w:spacing w:val="-4"/>
          <w:sz w:val="24"/>
        </w:rPr>
        <w:t xml:space="preserve"> </w:t>
      </w:r>
      <w:r>
        <w:rPr>
          <w:sz w:val="24"/>
        </w:rPr>
        <w:t>individual.</w:t>
      </w:r>
    </w:p>
    <w:p>
      <w:pPr>
        <w:spacing w:after="0" w:line="350" w:lineRule="auto"/>
        <w:jc w:val="both"/>
        <w:rPr>
          <w:rFonts w:ascii="Symbol" w:hAnsi="Symbol"/>
          <w:sz w:val="24"/>
        </w:rPr>
        <w:sectPr>
          <w:pgSz w:w="11910" w:h="16840"/>
          <w:pgMar w:top="1520" w:right="720" w:bottom="1380" w:left="1480" w:header="729" w:footer="1191" w:gutter="0"/>
          <w:cols w:space="720" w:num="1"/>
        </w:sectPr>
      </w:pPr>
    </w:p>
    <w:p>
      <w:pPr>
        <w:pStyle w:val="9"/>
        <w:spacing w:before="2"/>
        <w:rPr>
          <w:sz w:val="15"/>
        </w:rPr>
      </w:pPr>
    </w:p>
    <w:p>
      <w:pPr>
        <w:pStyle w:val="9"/>
        <w:ind w:left="3058"/>
        <w:rPr>
          <w:sz w:val="20"/>
        </w:rPr>
      </w:pPr>
      <w:r>
        <w:rPr>
          <w:sz w:val="20"/>
        </w:rPr>
        <w:drawing>
          <wp:inline distT="0" distB="0" distL="0" distR="0">
            <wp:extent cx="1975485" cy="2359025"/>
            <wp:effectExtent l="0" t="0" r="0" b="0"/>
            <wp:docPr id="4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8.jpeg"/>
                    <pic:cNvPicPr>
                      <a:picLocks noChangeAspect="1"/>
                    </pic:cNvPicPr>
                  </pic:nvPicPr>
                  <pic:blipFill>
                    <a:blip r:embed="rId60" cstate="print"/>
                    <a:stretch>
                      <a:fillRect/>
                    </a:stretch>
                  </pic:blipFill>
                  <pic:spPr>
                    <a:xfrm>
                      <a:off x="0" y="0"/>
                      <a:ext cx="1975773" cy="2359152"/>
                    </a:xfrm>
                    <a:prstGeom prst="rect">
                      <a:avLst/>
                    </a:prstGeom>
                  </pic:spPr>
                </pic:pic>
              </a:graphicData>
            </a:graphic>
          </wp:inline>
        </w:drawing>
      </w:r>
    </w:p>
    <w:p>
      <w:pPr>
        <w:pStyle w:val="9"/>
        <w:rPr>
          <w:sz w:val="20"/>
        </w:rPr>
      </w:pPr>
    </w:p>
    <w:p>
      <w:pPr>
        <w:pStyle w:val="9"/>
        <w:rPr>
          <w:sz w:val="20"/>
        </w:rPr>
      </w:pPr>
    </w:p>
    <w:p>
      <w:pPr>
        <w:pStyle w:val="9"/>
        <w:spacing w:before="213"/>
        <w:ind w:left="3369"/>
        <w:jc w:val="both"/>
      </w:pPr>
      <w:r>
        <w:t>Fig. 3.6 R307 Fingerprint Scanner</w:t>
      </w:r>
    </w:p>
    <w:p>
      <w:pPr>
        <w:pStyle w:val="21"/>
        <w:numPr>
          <w:ilvl w:val="3"/>
          <w:numId w:val="10"/>
        </w:numPr>
        <w:tabs>
          <w:tab w:val="left" w:pos="1041"/>
        </w:tabs>
        <w:spacing w:before="142" w:after="0" w:line="357" w:lineRule="auto"/>
        <w:ind w:left="1040" w:right="721" w:hanging="360"/>
        <w:jc w:val="both"/>
        <w:rPr>
          <w:rFonts w:ascii="Symbol" w:hAnsi="Symbol"/>
          <w:sz w:val="24"/>
        </w:rPr>
      </w:pPr>
      <w:r>
        <w:rPr>
          <w:sz w:val="24"/>
        </w:rPr>
        <w:t>A fingerprint scanner typically works by first recording fingerprint scans of all authorized individuals for a particular system or facility. These scans are saved within</w:t>
      </w:r>
      <w:r>
        <w:rPr>
          <w:spacing w:val="-13"/>
          <w:sz w:val="24"/>
        </w:rPr>
        <w:t xml:space="preserve"> </w:t>
      </w:r>
      <w:r>
        <w:rPr>
          <w:sz w:val="24"/>
        </w:rPr>
        <w:t>a</w:t>
      </w:r>
      <w:r>
        <w:rPr>
          <w:spacing w:val="-13"/>
          <w:sz w:val="24"/>
        </w:rPr>
        <w:t xml:space="preserve"> </w:t>
      </w:r>
      <w:r>
        <w:rPr>
          <w:sz w:val="24"/>
        </w:rPr>
        <w:t>database.</w:t>
      </w:r>
      <w:r>
        <w:rPr>
          <w:spacing w:val="-13"/>
          <w:sz w:val="24"/>
        </w:rPr>
        <w:t xml:space="preserve"> </w:t>
      </w:r>
      <w:r>
        <w:rPr>
          <w:sz w:val="24"/>
        </w:rPr>
        <w:t>The</w:t>
      </w:r>
      <w:r>
        <w:rPr>
          <w:spacing w:val="-13"/>
          <w:sz w:val="24"/>
        </w:rPr>
        <w:t xml:space="preserve"> </w:t>
      </w:r>
      <w:r>
        <w:rPr>
          <w:sz w:val="24"/>
        </w:rPr>
        <w:t>user</w:t>
      </w:r>
      <w:r>
        <w:rPr>
          <w:spacing w:val="-13"/>
          <w:sz w:val="24"/>
        </w:rPr>
        <w:t xml:space="preserve"> </w:t>
      </w:r>
      <w:r>
        <w:rPr>
          <w:sz w:val="24"/>
        </w:rPr>
        <w:t>requiring</w:t>
      </w:r>
      <w:r>
        <w:rPr>
          <w:spacing w:val="-13"/>
          <w:sz w:val="24"/>
        </w:rPr>
        <w:t xml:space="preserve"> </w:t>
      </w:r>
      <w:r>
        <w:rPr>
          <w:sz w:val="24"/>
        </w:rPr>
        <w:t>access</w:t>
      </w:r>
      <w:r>
        <w:rPr>
          <w:spacing w:val="-12"/>
          <w:sz w:val="24"/>
        </w:rPr>
        <w:t xml:space="preserve"> </w:t>
      </w:r>
      <w:r>
        <w:rPr>
          <w:sz w:val="24"/>
        </w:rPr>
        <w:t>puts</w:t>
      </w:r>
      <w:r>
        <w:rPr>
          <w:spacing w:val="-13"/>
          <w:sz w:val="24"/>
        </w:rPr>
        <w:t xml:space="preserve"> </w:t>
      </w:r>
      <w:r>
        <w:rPr>
          <w:sz w:val="24"/>
        </w:rPr>
        <w:t>their</w:t>
      </w:r>
      <w:r>
        <w:rPr>
          <w:spacing w:val="-13"/>
          <w:sz w:val="24"/>
        </w:rPr>
        <w:t xml:space="preserve"> </w:t>
      </w:r>
      <w:r>
        <w:rPr>
          <w:sz w:val="24"/>
        </w:rPr>
        <w:t>finger</w:t>
      </w:r>
      <w:r>
        <w:rPr>
          <w:spacing w:val="-13"/>
          <w:sz w:val="24"/>
        </w:rPr>
        <w:t xml:space="preserve"> </w:t>
      </w:r>
      <w:r>
        <w:rPr>
          <w:sz w:val="24"/>
        </w:rPr>
        <w:t>on</w:t>
      </w:r>
      <w:r>
        <w:rPr>
          <w:spacing w:val="-13"/>
          <w:sz w:val="24"/>
        </w:rPr>
        <w:t xml:space="preserve"> </w:t>
      </w:r>
      <w:r>
        <w:rPr>
          <w:sz w:val="24"/>
        </w:rPr>
        <w:t>a</w:t>
      </w:r>
      <w:r>
        <w:rPr>
          <w:spacing w:val="-11"/>
          <w:sz w:val="24"/>
        </w:rPr>
        <w:t xml:space="preserve"> </w:t>
      </w:r>
      <w:r>
        <w:rPr>
          <w:sz w:val="24"/>
        </w:rPr>
        <w:t>hardware</w:t>
      </w:r>
      <w:r>
        <w:rPr>
          <w:spacing w:val="-12"/>
          <w:sz w:val="24"/>
        </w:rPr>
        <w:t xml:space="preserve"> </w:t>
      </w:r>
      <w:r>
        <w:rPr>
          <w:sz w:val="24"/>
        </w:rPr>
        <w:t>scanner, which scans and copies the input from the individual and looks for any similarity within</w:t>
      </w:r>
      <w:r>
        <w:rPr>
          <w:spacing w:val="-13"/>
          <w:sz w:val="24"/>
        </w:rPr>
        <w:t xml:space="preserve"> </w:t>
      </w:r>
      <w:r>
        <w:rPr>
          <w:sz w:val="24"/>
        </w:rPr>
        <w:t>the</w:t>
      </w:r>
      <w:r>
        <w:rPr>
          <w:spacing w:val="-14"/>
          <w:sz w:val="24"/>
        </w:rPr>
        <w:t xml:space="preserve"> </w:t>
      </w:r>
      <w:r>
        <w:rPr>
          <w:sz w:val="24"/>
        </w:rPr>
        <w:t>already-stored</w:t>
      </w:r>
      <w:r>
        <w:rPr>
          <w:spacing w:val="-11"/>
          <w:sz w:val="24"/>
        </w:rPr>
        <w:t xml:space="preserve"> </w:t>
      </w:r>
      <w:r>
        <w:rPr>
          <w:sz w:val="24"/>
        </w:rPr>
        <w:t>scans.</w:t>
      </w:r>
      <w:r>
        <w:rPr>
          <w:spacing w:val="-11"/>
          <w:sz w:val="24"/>
        </w:rPr>
        <w:t xml:space="preserve"> </w:t>
      </w:r>
      <w:r>
        <w:rPr>
          <w:sz w:val="24"/>
        </w:rPr>
        <w:t>If</w:t>
      </w:r>
      <w:r>
        <w:rPr>
          <w:spacing w:val="-12"/>
          <w:sz w:val="24"/>
        </w:rPr>
        <w:t xml:space="preserve"> </w:t>
      </w:r>
      <w:r>
        <w:rPr>
          <w:sz w:val="24"/>
        </w:rPr>
        <w:t>there</w:t>
      </w:r>
      <w:r>
        <w:rPr>
          <w:spacing w:val="-14"/>
          <w:sz w:val="24"/>
        </w:rPr>
        <w:t xml:space="preserve"> </w:t>
      </w:r>
      <w:r>
        <w:rPr>
          <w:sz w:val="24"/>
        </w:rPr>
        <w:t>is</w:t>
      </w:r>
      <w:r>
        <w:rPr>
          <w:spacing w:val="-12"/>
          <w:sz w:val="24"/>
        </w:rPr>
        <w:t xml:space="preserve"> </w:t>
      </w:r>
      <w:r>
        <w:rPr>
          <w:sz w:val="24"/>
        </w:rPr>
        <w:t>a</w:t>
      </w:r>
      <w:r>
        <w:rPr>
          <w:spacing w:val="-14"/>
          <w:sz w:val="24"/>
        </w:rPr>
        <w:t xml:space="preserve"> </w:t>
      </w:r>
      <w:r>
        <w:rPr>
          <w:sz w:val="24"/>
        </w:rPr>
        <w:t>positive</w:t>
      </w:r>
      <w:r>
        <w:rPr>
          <w:spacing w:val="-14"/>
          <w:sz w:val="24"/>
        </w:rPr>
        <w:t xml:space="preserve"> </w:t>
      </w:r>
      <w:r>
        <w:rPr>
          <w:sz w:val="24"/>
        </w:rPr>
        <w:t>match,</w:t>
      </w:r>
      <w:r>
        <w:rPr>
          <w:spacing w:val="-13"/>
          <w:sz w:val="24"/>
        </w:rPr>
        <w:t xml:space="preserve"> </w:t>
      </w:r>
      <w:r>
        <w:rPr>
          <w:sz w:val="24"/>
        </w:rPr>
        <w:t>the</w:t>
      </w:r>
      <w:r>
        <w:rPr>
          <w:spacing w:val="-12"/>
          <w:sz w:val="24"/>
        </w:rPr>
        <w:t xml:space="preserve"> </w:t>
      </w:r>
      <w:r>
        <w:rPr>
          <w:sz w:val="24"/>
        </w:rPr>
        <w:t>individual</w:t>
      </w:r>
      <w:r>
        <w:rPr>
          <w:spacing w:val="-13"/>
          <w:sz w:val="24"/>
        </w:rPr>
        <w:t xml:space="preserve"> </w:t>
      </w:r>
      <w:r>
        <w:rPr>
          <w:sz w:val="24"/>
        </w:rPr>
        <w:t>is</w:t>
      </w:r>
      <w:r>
        <w:rPr>
          <w:spacing w:val="-12"/>
          <w:sz w:val="24"/>
        </w:rPr>
        <w:t xml:space="preserve"> </w:t>
      </w:r>
      <w:r>
        <w:rPr>
          <w:sz w:val="24"/>
        </w:rPr>
        <w:t>granted access</w:t>
      </w:r>
    </w:p>
    <w:p>
      <w:pPr>
        <w:pStyle w:val="21"/>
        <w:numPr>
          <w:ilvl w:val="3"/>
          <w:numId w:val="10"/>
        </w:numPr>
        <w:tabs>
          <w:tab w:val="left" w:pos="1041"/>
        </w:tabs>
        <w:spacing w:before="7" w:after="0" w:line="348" w:lineRule="auto"/>
        <w:ind w:left="1040" w:right="719" w:hanging="360"/>
        <w:jc w:val="both"/>
        <w:rPr>
          <w:rFonts w:ascii="Symbol" w:hAnsi="Symbol"/>
          <w:sz w:val="24"/>
        </w:rPr>
      </w:pPr>
      <w:r>
        <w:rPr>
          <w:sz w:val="24"/>
        </w:rPr>
        <w:t>Fingerprint scanners most commonly use an individual's thumbprint as identification.</w:t>
      </w:r>
    </w:p>
    <w:p>
      <w:pPr>
        <w:pStyle w:val="21"/>
        <w:numPr>
          <w:ilvl w:val="3"/>
          <w:numId w:val="10"/>
        </w:numPr>
        <w:tabs>
          <w:tab w:val="left" w:pos="1041"/>
        </w:tabs>
        <w:spacing w:before="18" w:after="0" w:line="350" w:lineRule="auto"/>
        <w:ind w:left="1040" w:right="715" w:hanging="360"/>
        <w:jc w:val="both"/>
        <w:rPr>
          <w:rFonts w:ascii="Symbol" w:hAnsi="Symbol"/>
          <w:sz w:val="24"/>
        </w:rPr>
      </w:pPr>
      <w:r>
        <w:rPr>
          <w:sz w:val="24"/>
        </w:rPr>
        <w:t>Fingerprint scanners are security systems of biometrics. They are used in police stations, security industries, smartphones, and other mobile</w:t>
      </w:r>
      <w:r>
        <w:rPr>
          <w:spacing w:val="-4"/>
          <w:sz w:val="24"/>
        </w:rPr>
        <w:t xml:space="preserve"> </w:t>
      </w:r>
      <w:r>
        <w:rPr>
          <w:sz w:val="24"/>
        </w:rPr>
        <w:t>devices.</w:t>
      </w:r>
    </w:p>
    <w:p>
      <w:pPr>
        <w:pStyle w:val="9"/>
        <w:spacing w:before="9"/>
        <w:rPr>
          <w:sz w:val="21"/>
        </w:rPr>
      </w:pPr>
    </w:p>
    <w:p>
      <w:pPr>
        <w:pStyle w:val="6"/>
        <w:numPr>
          <w:ilvl w:val="3"/>
          <w:numId w:val="14"/>
        </w:numPr>
        <w:tabs>
          <w:tab w:val="left" w:pos="1041"/>
        </w:tabs>
        <w:spacing w:before="1" w:after="0" w:line="240" w:lineRule="auto"/>
        <w:ind w:left="1040" w:right="0" w:hanging="721"/>
        <w:jc w:val="both"/>
      </w:pPr>
      <w:r>
        <w:t>How does a Fingerprint Optical Scanner</w:t>
      </w:r>
      <w:r>
        <w:rPr>
          <w:spacing w:val="-2"/>
        </w:rPr>
        <w:t xml:space="preserve"> </w:t>
      </w:r>
      <w:r>
        <w:t>work?</w:t>
      </w:r>
    </w:p>
    <w:p>
      <w:pPr>
        <w:pStyle w:val="21"/>
        <w:numPr>
          <w:ilvl w:val="4"/>
          <w:numId w:val="14"/>
        </w:numPr>
        <w:tabs>
          <w:tab w:val="left" w:pos="1041"/>
        </w:tabs>
        <w:spacing w:before="182" w:after="0" w:line="360" w:lineRule="auto"/>
        <w:ind w:left="1040" w:right="717" w:hanging="360"/>
        <w:jc w:val="both"/>
        <w:rPr>
          <w:rFonts w:ascii="Symbol" w:hAnsi="Symbol"/>
          <w:sz w:val="22"/>
        </w:rPr>
      </w:pPr>
      <w:r>
        <w:rPr>
          <w:sz w:val="24"/>
        </w:rPr>
        <w:t>A fingerprint scanner system has two basic jobs -- it needs to get an image of your finger, and it needs to determine whether the pattern of ridges and valleys in this image matches the pattern of ridges and valleys in pre-scanned</w:t>
      </w:r>
      <w:r>
        <w:rPr>
          <w:spacing w:val="-5"/>
          <w:sz w:val="24"/>
        </w:rPr>
        <w:t xml:space="preserve"> </w:t>
      </w:r>
      <w:r>
        <w:rPr>
          <w:sz w:val="24"/>
        </w:rPr>
        <w:t>images</w:t>
      </w:r>
      <w:r>
        <w:rPr>
          <w:rFonts w:ascii="Arial" w:hAnsi="Arial"/>
          <w:sz w:val="22"/>
        </w:rPr>
        <w:t>.</w:t>
      </w:r>
    </w:p>
    <w:p>
      <w:pPr>
        <w:pStyle w:val="21"/>
        <w:numPr>
          <w:ilvl w:val="4"/>
          <w:numId w:val="14"/>
        </w:numPr>
        <w:tabs>
          <w:tab w:val="left" w:pos="1041"/>
        </w:tabs>
        <w:spacing w:before="1" w:after="0" w:line="357" w:lineRule="auto"/>
        <w:ind w:left="1040" w:right="720" w:hanging="360"/>
        <w:jc w:val="both"/>
        <w:rPr>
          <w:rFonts w:ascii="Symbol" w:hAnsi="Symbol"/>
          <w:sz w:val="24"/>
        </w:rPr>
      </w:pPr>
      <w:r>
        <w:rPr>
          <w:sz w:val="24"/>
        </w:rPr>
        <w:t>Only</w:t>
      </w:r>
      <w:r>
        <w:rPr>
          <w:spacing w:val="-6"/>
          <w:sz w:val="24"/>
        </w:rPr>
        <w:t xml:space="preserve"> </w:t>
      </w:r>
      <w:r>
        <w:rPr>
          <w:sz w:val="24"/>
        </w:rPr>
        <w:t>specific</w:t>
      </w:r>
      <w:r>
        <w:rPr>
          <w:spacing w:val="-5"/>
          <w:sz w:val="24"/>
        </w:rPr>
        <w:t xml:space="preserve"> </w:t>
      </w:r>
      <w:r>
        <w:rPr>
          <w:sz w:val="24"/>
        </w:rPr>
        <w:t>characteristics,</w:t>
      </w:r>
      <w:r>
        <w:rPr>
          <w:spacing w:val="-6"/>
          <w:sz w:val="24"/>
        </w:rPr>
        <w:t xml:space="preserve"> </w:t>
      </w:r>
      <w:r>
        <w:rPr>
          <w:sz w:val="24"/>
        </w:rPr>
        <w:t>which</w:t>
      </w:r>
      <w:r>
        <w:rPr>
          <w:spacing w:val="-3"/>
          <w:sz w:val="24"/>
        </w:rPr>
        <w:t xml:space="preserve"> </w:t>
      </w:r>
      <w:r>
        <w:rPr>
          <w:sz w:val="24"/>
        </w:rPr>
        <w:t>are</w:t>
      </w:r>
      <w:r>
        <w:rPr>
          <w:spacing w:val="-6"/>
          <w:sz w:val="24"/>
        </w:rPr>
        <w:t xml:space="preserve"> </w:t>
      </w:r>
      <w:r>
        <w:rPr>
          <w:sz w:val="24"/>
        </w:rPr>
        <w:t>unique</w:t>
      </w:r>
      <w:r>
        <w:rPr>
          <w:spacing w:val="-5"/>
          <w:sz w:val="24"/>
        </w:rPr>
        <w:t xml:space="preserve"> </w:t>
      </w:r>
      <w:r>
        <w:rPr>
          <w:sz w:val="24"/>
        </w:rPr>
        <w:t>to</w:t>
      </w:r>
      <w:r>
        <w:rPr>
          <w:spacing w:val="-6"/>
          <w:sz w:val="24"/>
        </w:rPr>
        <w:t xml:space="preserve"> </w:t>
      </w:r>
      <w:r>
        <w:rPr>
          <w:sz w:val="24"/>
        </w:rPr>
        <w:t>every</w:t>
      </w:r>
      <w:r>
        <w:rPr>
          <w:spacing w:val="-6"/>
          <w:sz w:val="24"/>
        </w:rPr>
        <w:t xml:space="preserve"> </w:t>
      </w:r>
      <w:r>
        <w:rPr>
          <w:sz w:val="24"/>
        </w:rPr>
        <w:t>fingerprint,</w:t>
      </w:r>
      <w:r>
        <w:rPr>
          <w:spacing w:val="-4"/>
          <w:sz w:val="24"/>
        </w:rPr>
        <w:t xml:space="preserve"> </w:t>
      </w:r>
      <w:r>
        <w:rPr>
          <w:sz w:val="24"/>
        </w:rPr>
        <w:t>are</w:t>
      </w:r>
      <w:r>
        <w:rPr>
          <w:spacing w:val="-6"/>
          <w:sz w:val="24"/>
        </w:rPr>
        <w:t xml:space="preserve"> </w:t>
      </w:r>
      <w:r>
        <w:rPr>
          <w:sz w:val="24"/>
        </w:rPr>
        <w:t>filtered</w:t>
      </w:r>
      <w:r>
        <w:rPr>
          <w:spacing w:val="-5"/>
          <w:sz w:val="24"/>
        </w:rPr>
        <w:t xml:space="preserve"> </w:t>
      </w:r>
      <w:r>
        <w:rPr>
          <w:sz w:val="24"/>
        </w:rPr>
        <w:t>and saved</w:t>
      </w:r>
      <w:r>
        <w:rPr>
          <w:spacing w:val="-6"/>
          <w:sz w:val="24"/>
        </w:rPr>
        <w:t xml:space="preserve"> </w:t>
      </w:r>
      <w:r>
        <w:rPr>
          <w:sz w:val="24"/>
        </w:rPr>
        <w:t>as</w:t>
      </w:r>
      <w:r>
        <w:rPr>
          <w:spacing w:val="-4"/>
          <w:sz w:val="24"/>
        </w:rPr>
        <w:t xml:space="preserve"> </w:t>
      </w:r>
      <w:r>
        <w:rPr>
          <w:sz w:val="24"/>
        </w:rPr>
        <w:t>an</w:t>
      </w:r>
      <w:r>
        <w:rPr>
          <w:spacing w:val="-6"/>
          <w:sz w:val="24"/>
        </w:rPr>
        <w:t xml:space="preserve"> </w:t>
      </w:r>
      <w:r>
        <w:rPr>
          <w:sz w:val="24"/>
        </w:rPr>
        <w:t>encrypted</w:t>
      </w:r>
      <w:r>
        <w:rPr>
          <w:spacing w:val="-5"/>
          <w:sz w:val="24"/>
        </w:rPr>
        <w:t xml:space="preserve"> </w:t>
      </w:r>
      <w:r>
        <w:rPr>
          <w:sz w:val="24"/>
        </w:rPr>
        <w:t>biometric</w:t>
      </w:r>
      <w:r>
        <w:rPr>
          <w:spacing w:val="-7"/>
          <w:sz w:val="24"/>
        </w:rPr>
        <w:t xml:space="preserve"> </w:t>
      </w:r>
      <w:r>
        <w:rPr>
          <w:sz w:val="24"/>
        </w:rPr>
        <w:t>key</w:t>
      </w:r>
      <w:r>
        <w:rPr>
          <w:spacing w:val="-5"/>
          <w:sz w:val="24"/>
        </w:rPr>
        <w:t xml:space="preserve"> </w:t>
      </w:r>
      <w:r>
        <w:rPr>
          <w:sz w:val="24"/>
        </w:rPr>
        <w:t>or</w:t>
      </w:r>
      <w:r>
        <w:rPr>
          <w:spacing w:val="-5"/>
          <w:sz w:val="24"/>
        </w:rPr>
        <w:t xml:space="preserve"> </w:t>
      </w:r>
      <w:r>
        <w:rPr>
          <w:sz w:val="24"/>
        </w:rPr>
        <w:t>mathematical</w:t>
      </w:r>
      <w:r>
        <w:rPr>
          <w:spacing w:val="-6"/>
          <w:sz w:val="24"/>
        </w:rPr>
        <w:t xml:space="preserve"> </w:t>
      </w:r>
      <w:r>
        <w:rPr>
          <w:sz w:val="24"/>
        </w:rPr>
        <w:t>representation.</w:t>
      </w:r>
      <w:r>
        <w:rPr>
          <w:spacing w:val="-5"/>
          <w:sz w:val="24"/>
        </w:rPr>
        <w:t xml:space="preserve"> </w:t>
      </w:r>
      <w:r>
        <w:rPr>
          <w:sz w:val="24"/>
        </w:rPr>
        <w:t>No</w:t>
      </w:r>
      <w:r>
        <w:rPr>
          <w:spacing w:val="-7"/>
          <w:sz w:val="24"/>
        </w:rPr>
        <w:t xml:space="preserve"> </w:t>
      </w:r>
      <w:r>
        <w:rPr>
          <w:sz w:val="24"/>
        </w:rPr>
        <w:t>image</w:t>
      </w:r>
      <w:r>
        <w:rPr>
          <w:spacing w:val="-7"/>
          <w:sz w:val="24"/>
        </w:rPr>
        <w:t xml:space="preserve"> </w:t>
      </w:r>
      <w:r>
        <w:rPr>
          <w:sz w:val="24"/>
        </w:rPr>
        <w:t>of</w:t>
      </w:r>
      <w:r>
        <w:rPr>
          <w:spacing w:val="-6"/>
          <w:sz w:val="24"/>
        </w:rPr>
        <w:t xml:space="preserve"> </w:t>
      </w:r>
      <w:r>
        <w:rPr>
          <w:sz w:val="24"/>
        </w:rPr>
        <w:t>a fingerprint is ever saved, only a series of numbers (a binary code), which is used for verification. The algorithm cannot be reconverted to an image, so no one can duplicate your</w:t>
      </w:r>
      <w:r>
        <w:rPr>
          <w:spacing w:val="-3"/>
          <w:sz w:val="24"/>
        </w:rPr>
        <w:t xml:space="preserve"> </w:t>
      </w:r>
      <w:r>
        <w:rPr>
          <w:sz w:val="24"/>
        </w:rPr>
        <w:t>fingerprints.</w:t>
      </w:r>
    </w:p>
    <w:p>
      <w:pPr>
        <w:spacing w:after="0" w:line="357" w:lineRule="auto"/>
        <w:jc w:val="both"/>
        <w:rPr>
          <w:rFonts w:ascii="Symbol" w:hAnsi="Symbol"/>
          <w:sz w:val="24"/>
        </w:rPr>
        <w:sectPr>
          <w:pgSz w:w="11910" w:h="16840"/>
          <w:pgMar w:top="1520" w:right="720" w:bottom="1380" w:left="1480" w:header="729" w:footer="1191" w:gutter="0"/>
          <w:cols w:space="720" w:num="1"/>
        </w:sectPr>
      </w:pPr>
    </w:p>
    <w:p>
      <w:pPr>
        <w:pStyle w:val="9"/>
        <w:spacing w:before="8"/>
        <w:rPr>
          <w:sz w:val="7"/>
        </w:rPr>
      </w:pPr>
    </w:p>
    <w:p>
      <w:pPr>
        <w:pStyle w:val="9"/>
        <w:ind w:left="484"/>
        <w:rPr>
          <w:sz w:val="20"/>
        </w:rPr>
      </w:pPr>
      <w:r>
        <w:rPr>
          <w:sz w:val="20"/>
        </w:rPr>
        <w:drawing>
          <wp:inline distT="0" distB="0" distL="0" distR="0">
            <wp:extent cx="5727065" cy="1362710"/>
            <wp:effectExtent l="0" t="0" r="0" b="0"/>
            <wp:docPr id="4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9.jpeg"/>
                    <pic:cNvPicPr>
                      <a:picLocks noChangeAspect="1"/>
                    </pic:cNvPicPr>
                  </pic:nvPicPr>
                  <pic:blipFill>
                    <a:blip r:embed="rId61" cstate="print"/>
                    <a:stretch>
                      <a:fillRect/>
                    </a:stretch>
                  </pic:blipFill>
                  <pic:spPr>
                    <a:xfrm>
                      <a:off x="0" y="0"/>
                      <a:ext cx="5727306" cy="1362837"/>
                    </a:xfrm>
                    <a:prstGeom prst="rect">
                      <a:avLst/>
                    </a:prstGeom>
                  </pic:spPr>
                </pic:pic>
              </a:graphicData>
            </a:graphic>
          </wp:inline>
        </w:drawing>
      </w:r>
    </w:p>
    <w:p>
      <w:pPr>
        <w:pStyle w:val="9"/>
        <w:spacing w:before="5"/>
        <w:rPr>
          <w:sz w:val="22"/>
        </w:rPr>
      </w:pPr>
    </w:p>
    <w:p>
      <w:pPr>
        <w:pStyle w:val="9"/>
        <w:spacing w:before="90"/>
        <w:ind w:right="398"/>
        <w:jc w:val="center"/>
      </w:pPr>
      <w:r>
        <w:t>Fig. 3.7 Working of Fingerprint Scanner</w:t>
      </w:r>
    </w:p>
    <w:p>
      <w:pPr>
        <w:pStyle w:val="9"/>
        <w:rPr>
          <w:sz w:val="26"/>
        </w:rPr>
      </w:pPr>
    </w:p>
    <w:p>
      <w:pPr>
        <w:pStyle w:val="9"/>
        <w:spacing w:before="7"/>
        <w:rPr>
          <w:sz w:val="30"/>
        </w:rPr>
      </w:pPr>
    </w:p>
    <w:p>
      <w:pPr>
        <w:pStyle w:val="6"/>
        <w:numPr>
          <w:ilvl w:val="3"/>
          <w:numId w:val="15"/>
        </w:numPr>
        <w:tabs>
          <w:tab w:val="left" w:pos="1101"/>
        </w:tabs>
        <w:spacing w:before="0" w:after="0" w:line="240" w:lineRule="auto"/>
        <w:ind w:left="1100" w:right="0" w:hanging="781"/>
        <w:jc w:val="left"/>
      </w:pPr>
      <w:r>
        <w:t>Advantages of Fingerprint</w:t>
      </w:r>
      <w:r>
        <w:rPr>
          <w:spacing w:val="-1"/>
        </w:rPr>
        <w:t xml:space="preserve"> </w:t>
      </w:r>
      <w:r>
        <w:t>Authentication</w:t>
      </w:r>
    </w:p>
    <w:p>
      <w:pPr>
        <w:pStyle w:val="21"/>
        <w:numPr>
          <w:ilvl w:val="4"/>
          <w:numId w:val="15"/>
        </w:numPr>
        <w:tabs>
          <w:tab w:val="left" w:pos="1040"/>
          <w:tab w:val="left" w:pos="1041"/>
        </w:tabs>
        <w:spacing w:before="140" w:after="0" w:line="240" w:lineRule="auto"/>
        <w:ind w:left="1040" w:right="0" w:hanging="361"/>
        <w:jc w:val="left"/>
        <w:rPr>
          <w:sz w:val="24"/>
        </w:rPr>
      </w:pPr>
      <w:r>
        <w:rPr>
          <w:sz w:val="24"/>
        </w:rPr>
        <w:t>It is highly</w:t>
      </w:r>
      <w:r>
        <w:rPr>
          <w:spacing w:val="-1"/>
          <w:sz w:val="24"/>
        </w:rPr>
        <w:t xml:space="preserve"> </w:t>
      </w:r>
      <w:r>
        <w:rPr>
          <w:sz w:val="24"/>
        </w:rPr>
        <w:t>accurate.</w:t>
      </w:r>
    </w:p>
    <w:p>
      <w:pPr>
        <w:pStyle w:val="21"/>
        <w:numPr>
          <w:ilvl w:val="4"/>
          <w:numId w:val="15"/>
        </w:numPr>
        <w:tabs>
          <w:tab w:val="left" w:pos="1040"/>
          <w:tab w:val="left" w:pos="1041"/>
        </w:tabs>
        <w:spacing w:before="196" w:after="0" w:line="240" w:lineRule="auto"/>
        <w:ind w:left="1040" w:right="0" w:hanging="361"/>
        <w:jc w:val="left"/>
        <w:rPr>
          <w:sz w:val="24"/>
        </w:rPr>
      </w:pPr>
      <w:r>
        <w:rPr>
          <w:sz w:val="24"/>
        </w:rPr>
        <w:t>It is unique and can never be the same for two</w:t>
      </w:r>
      <w:r>
        <w:rPr>
          <w:spacing w:val="-3"/>
          <w:sz w:val="24"/>
        </w:rPr>
        <w:t xml:space="preserve"> </w:t>
      </w:r>
      <w:r>
        <w:rPr>
          <w:sz w:val="24"/>
        </w:rPr>
        <w:t>persons.</w:t>
      </w:r>
    </w:p>
    <w:p>
      <w:pPr>
        <w:pStyle w:val="21"/>
        <w:numPr>
          <w:ilvl w:val="4"/>
          <w:numId w:val="15"/>
        </w:numPr>
        <w:tabs>
          <w:tab w:val="left" w:pos="1040"/>
          <w:tab w:val="left" w:pos="1041"/>
        </w:tabs>
        <w:spacing w:before="200" w:after="0" w:line="240" w:lineRule="auto"/>
        <w:ind w:left="1040" w:right="0" w:hanging="361"/>
        <w:jc w:val="left"/>
        <w:rPr>
          <w:sz w:val="24"/>
        </w:rPr>
      </w:pPr>
      <w:r>
        <w:rPr>
          <w:sz w:val="24"/>
        </w:rPr>
        <w:t>It is the most economical</w:t>
      </w:r>
      <w:r>
        <w:rPr>
          <w:spacing w:val="-1"/>
          <w:sz w:val="24"/>
        </w:rPr>
        <w:t xml:space="preserve"> </w:t>
      </w:r>
      <w:r>
        <w:rPr>
          <w:sz w:val="24"/>
        </w:rPr>
        <w:t>technique.</w:t>
      </w:r>
    </w:p>
    <w:p>
      <w:pPr>
        <w:pStyle w:val="21"/>
        <w:numPr>
          <w:ilvl w:val="4"/>
          <w:numId w:val="15"/>
        </w:numPr>
        <w:tabs>
          <w:tab w:val="left" w:pos="1040"/>
          <w:tab w:val="left" w:pos="1041"/>
        </w:tabs>
        <w:spacing w:before="196" w:after="0" w:line="240" w:lineRule="auto"/>
        <w:ind w:left="1040" w:right="0" w:hanging="361"/>
        <w:jc w:val="left"/>
        <w:rPr>
          <w:sz w:val="24"/>
        </w:rPr>
      </w:pPr>
      <w:r>
        <w:rPr>
          <w:sz w:val="24"/>
        </w:rPr>
        <w:t>It is easy to</w:t>
      </w:r>
      <w:r>
        <w:rPr>
          <w:spacing w:val="-1"/>
          <w:sz w:val="24"/>
        </w:rPr>
        <w:t xml:space="preserve"> </w:t>
      </w:r>
      <w:r>
        <w:rPr>
          <w:sz w:val="24"/>
        </w:rPr>
        <w:t>use.</w:t>
      </w:r>
    </w:p>
    <w:p>
      <w:pPr>
        <w:pStyle w:val="21"/>
        <w:numPr>
          <w:ilvl w:val="4"/>
          <w:numId w:val="15"/>
        </w:numPr>
        <w:tabs>
          <w:tab w:val="left" w:pos="1040"/>
          <w:tab w:val="left" w:pos="1041"/>
        </w:tabs>
        <w:spacing w:before="200" w:after="0" w:line="240" w:lineRule="auto"/>
        <w:ind w:left="1040" w:right="0" w:hanging="361"/>
        <w:jc w:val="left"/>
        <w:rPr>
          <w:sz w:val="24"/>
        </w:rPr>
      </w:pPr>
      <w:r>
        <w:rPr>
          <w:sz w:val="24"/>
        </w:rPr>
        <w:t>Use of small storage</w:t>
      </w:r>
      <w:r>
        <w:rPr>
          <w:spacing w:val="-4"/>
          <w:sz w:val="24"/>
        </w:rPr>
        <w:t xml:space="preserve"> </w:t>
      </w:r>
      <w:r>
        <w:rPr>
          <w:sz w:val="24"/>
        </w:rPr>
        <w:t>space.</w:t>
      </w:r>
    </w:p>
    <w:p>
      <w:pPr>
        <w:pStyle w:val="9"/>
        <w:spacing w:before="10"/>
        <w:rPr>
          <w:sz w:val="32"/>
        </w:rPr>
      </w:pPr>
    </w:p>
    <w:p>
      <w:pPr>
        <w:pStyle w:val="5"/>
        <w:numPr>
          <w:ilvl w:val="2"/>
          <w:numId w:val="10"/>
        </w:numPr>
        <w:tabs>
          <w:tab w:val="left" w:pos="1021"/>
        </w:tabs>
        <w:spacing w:before="0" w:after="0" w:line="240" w:lineRule="auto"/>
        <w:ind w:left="1020" w:right="0" w:hanging="701"/>
        <w:jc w:val="left"/>
        <w:rPr>
          <w:color w:val="1F2023"/>
        </w:rPr>
      </w:pPr>
      <w:r>
        <w:rPr>
          <w:color w:val="1F2023"/>
        </w:rPr>
        <w:t>Jumper</w:t>
      </w:r>
      <w:r>
        <w:rPr>
          <w:color w:val="1F2023"/>
          <w:spacing w:val="-2"/>
        </w:rPr>
        <w:t xml:space="preserve"> </w:t>
      </w:r>
      <w:r>
        <w:rPr>
          <w:color w:val="1F2023"/>
        </w:rPr>
        <w:t>Wire</w:t>
      </w:r>
    </w:p>
    <w:p>
      <w:pPr>
        <w:pStyle w:val="9"/>
        <w:spacing w:before="219" w:line="360" w:lineRule="auto"/>
        <w:ind w:left="320" w:right="719"/>
        <w:jc w:val="both"/>
      </w:pPr>
      <w:r>
        <w:t>Jumper wires are simple wires that have connector pins at each end, allowing them to be used</w:t>
      </w:r>
      <w:r>
        <w:rPr>
          <w:spacing w:val="-9"/>
        </w:rPr>
        <w:t xml:space="preserve"> </w:t>
      </w:r>
      <w:r>
        <w:t>to</w:t>
      </w:r>
      <w:r>
        <w:rPr>
          <w:spacing w:val="-8"/>
        </w:rPr>
        <w:t xml:space="preserve"> </w:t>
      </w:r>
      <w:r>
        <w:t>connect</w:t>
      </w:r>
      <w:r>
        <w:rPr>
          <w:spacing w:val="-7"/>
        </w:rPr>
        <w:t xml:space="preserve"> </w:t>
      </w:r>
      <w:r>
        <w:t>two</w:t>
      </w:r>
      <w:r>
        <w:rPr>
          <w:spacing w:val="-9"/>
        </w:rPr>
        <w:t xml:space="preserve"> </w:t>
      </w:r>
      <w:r>
        <w:t>points</w:t>
      </w:r>
      <w:r>
        <w:rPr>
          <w:spacing w:val="-7"/>
        </w:rPr>
        <w:t xml:space="preserve"> </w:t>
      </w:r>
      <w:r>
        <w:t>to</w:t>
      </w:r>
      <w:r>
        <w:rPr>
          <w:spacing w:val="-8"/>
        </w:rPr>
        <w:t xml:space="preserve"> </w:t>
      </w:r>
      <w:r>
        <w:t>each</w:t>
      </w:r>
      <w:r>
        <w:rPr>
          <w:spacing w:val="-9"/>
        </w:rPr>
        <w:t xml:space="preserve"> </w:t>
      </w:r>
      <w:r>
        <w:t>other</w:t>
      </w:r>
      <w:r>
        <w:rPr>
          <w:spacing w:val="-8"/>
        </w:rPr>
        <w:t xml:space="preserve"> </w:t>
      </w:r>
      <w:r>
        <w:t>without</w:t>
      </w:r>
      <w:r>
        <w:rPr>
          <w:spacing w:val="-8"/>
        </w:rPr>
        <w:t xml:space="preserve"> </w:t>
      </w:r>
      <w:r>
        <w:t>soldering.</w:t>
      </w:r>
      <w:r>
        <w:rPr>
          <w:spacing w:val="-7"/>
        </w:rPr>
        <w:t xml:space="preserve"> </w:t>
      </w:r>
      <w:r>
        <w:t>Jumper</w:t>
      </w:r>
      <w:r>
        <w:rPr>
          <w:spacing w:val="-9"/>
        </w:rPr>
        <w:t xml:space="preserve"> </w:t>
      </w:r>
      <w:r>
        <w:t>wires</w:t>
      </w:r>
      <w:r>
        <w:rPr>
          <w:spacing w:val="-7"/>
        </w:rPr>
        <w:t xml:space="preserve"> </w:t>
      </w:r>
      <w:r>
        <w:t>are</w:t>
      </w:r>
      <w:r>
        <w:rPr>
          <w:spacing w:val="-7"/>
        </w:rPr>
        <w:t xml:space="preserve"> </w:t>
      </w:r>
      <w:r>
        <w:t>typically</w:t>
      </w:r>
      <w:r>
        <w:rPr>
          <w:spacing w:val="-9"/>
        </w:rPr>
        <w:t xml:space="preserve"> </w:t>
      </w:r>
      <w:r>
        <w:t xml:space="preserve">used </w:t>
      </w:r>
      <w:r>
        <w:fldChar w:fldCharType="begin"/>
      </w:r>
      <w:r>
        <w:instrText xml:space="preserve"> HYPERLINK "https://blog.sparkfuneducation.com/what-is-a-breadboard" \h </w:instrText>
      </w:r>
      <w:r>
        <w:fldChar w:fldCharType="separate"/>
      </w:r>
      <w:r>
        <w:t>with</w:t>
      </w:r>
      <w:r>
        <w:rPr>
          <w:spacing w:val="-1"/>
        </w:rPr>
        <w:t xml:space="preserve"> </w:t>
      </w:r>
      <w:r>
        <w:t xml:space="preserve">breadboards </w:t>
      </w:r>
      <w:r>
        <w:fldChar w:fldCharType="end"/>
      </w:r>
      <w:r>
        <w:t>and</w:t>
      </w:r>
      <w:r>
        <w:rPr>
          <w:spacing w:val="-5"/>
        </w:rPr>
        <w:t xml:space="preserve"> </w:t>
      </w:r>
      <w:r>
        <w:t>other</w:t>
      </w:r>
      <w:r>
        <w:rPr>
          <w:spacing w:val="-7"/>
        </w:rPr>
        <w:t xml:space="preserve"> </w:t>
      </w:r>
      <w:r>
        <w:t>prototyping</w:t>
      </w:r>
      <w:r>
        <w:rPr>
          <w:spacing w:val="-5"/>
        </w:rPr>
        <w:t xml:space="preserve"> </w:t>
      </w:r>
      <w:r>
        <w:t>tools</w:t>
      </w:r>
      <w:r>
        <w:rPr>
          <w:spacing w:val="-5"/>
        </w:rPr>
        <w:t xml:space="preserve"> </w:t>
      </w:r>
      <w:r>
        <w:t>in</w:t>
      </w:r>
      <w:r>
        <w:rPr>
          <w:spacing w:val="-5"/>
        </w:rPr>
        <w:t xml:space="preserve"> </w:t>
      </w:r>
      <w:r>
        <w:t>order</w:t>
      </w:r>
      <w:r>
        <w:rPr>
          <w:spacing w:val="-7"/>
        </w:rPr>
        <w:t xml:space="preserve"> </w:t>
      </w:r>
      <w:r>
        <w:t>to</w:t>
      </w:r>
      <w:r>
        <w:rPr>
          <w:spacing w:val="-5"/>
        </w:rPr>
        <w:t xml:space="preserve"> </w:t>
      </w:r>
      <w:r>
        <w:t>make</w:t>
      </w:r>
      <w:r>
        <w:rPr>
          <w:spacing w:val="-5"/>
        </w:rPr>
        <w:t xml:space="preserve"> </w:t>
      </w:r>
      <w:r>
        <w:t>it</w:t>
      </w:r>
      <w:r>
        <w:rPr>
          <w:spacing w:val="-5"/>
        </w:rPr>
        <w:t xml:space="preserve"> </w:t>
      </w:r>
      <w:r>
        <w:t>easy</w:t>
      </w:r>
      <w:r>
        <w:rPr>
          <w:spacing w:val="-6"/>
        </w:rPr>
        <w:t xml:space="preserve"> </w:t>
      </w:r>
      <w:r>
        <w:t>to</w:t>
      </w:r>
      <w:r>
        <w:rPr>
          <w:spacing w:val="-5"/>
        </w:rPr>
        <w:t xml:space="preserve"> </w:t>
      </w:r>
      <w:r>
        <w:t>change</w:t>
      </w:r>
      <w:r>
        <w:rPr>
          <w:spacing w:val="-6"/>
        </w:rPr>
        <w:t xml:space="preserve"> </w:t>
      </w:r>
      <w:r>
        <w:t>a</w:t>
      </w:r>
      <w:r>
        <w:rPr>
          <w:spacing w:val="-6"/>
        </w:rPr>
        <w:t xml:space="preserve"> </w:t>
      </w:r>
      <w:r>
        <w:t>circuit</w:t>
      </w:r>
      <w:r>
        <w:rPr>
          <w:spacing w:val="-6"/>
        </w:rPr>
        <w:t xml:space="preserve"> </w:t>
      </w:r>
      <w:r>
        <w:t>as needed. Fairly simple. In fact, it doesn’t get much more basic than jumper</w:t>
      </w:r>
      <w:r>
        <w:rPr>
          <w:spacing w:val="-7"/>
        </w:rPr>
        <w:t xml:space="preserve"> </w:t>
      </w:r>
      <w:r>
        <w:t>wires</w:t>
      </w:r>
    </w:p>
    <w:p>
      <w:pPr>
        <w:pStyle w:val="9"/>
        <w:spacing w:before="10"/>
        <w:rPr>
          <w:sz w:val="20"/>
        </w:rPr>
      </w:pPr>
    </w:p>
    <w:p>
      <w:pPr>
        <w:pStyle w:val="6"/>
        <w:numPr>
          <w:ilvl w:val="3"/>
          <w:numId w:val="16"/>
        </w:numPr>
        <w:tabs>
          <w:tab w:val="left" w:pos="1041"/>
        </w:tabs>
        <w:spacing w:before="0" w:after="0" w:line="240" w:lineRule="auto"/>
        <w:ind w:left="1040" w:right="0" w:hanging="721"/>
        <w:jc w:val="left"/>
      </w:pPr>
      <w:r>
        <w:rPr>
          <w:color w:val="1D2027"/>
          <w:spacing w:val="-13"/>
        </w:rPr>
        <w:t>Types</w:t>
      </w:r>
      <w:r>
        <w:rPr>
          <w:color w:val="1D2027"/>
          <w:spacing w:val="-29"/>
        </w:rPr>
        <w:t xml:space="preserve"> </w:t>
      </w:r>
      <w:r>
        <w:rPr>
          <w:color w:val="1D2027"/>
          <w:spacing w:val="-8"/>
        </w:rPr>
        <w:t>of</w:t>
      </w:r>
      <w:r>
        <w:rPr>
          <w:color w:val="1D2027"/>
          <w:spacing w:val="-32"/>
        </w:rPr>
        <w:t xml:space="preserve"> </w:t>
      </w:r>
      <w:r>
        <w:rPr>
          <w:color w:val="1D2027"/>
          <w:spacing w:val="-13"/>
        </w:rPr>
        <w:t>Jumper</w:t>
      </w:r>
      <w:r>
        <w:rPr>
          <w:color w:val="1D2027"/>
          <w:spacing w:val="-33"/>
        </w:rPr>
        <w:t xml:space="preserve"> </w:t>
      </w:r>
      <w:r>
        <w:rPr>
          <w:color w:val="1D2027"/>
          <w:spacing w:val="-13"/>
        </w:rPr>
        <w:t>Wires</w:t>
      </w:r>
    </w:p>
    <w:p>
      <w:pPr>
        <w:pStyle w:val="9"/>
        <w:spacing w:before="140"/>
        <w:ind w:left="320"/>
      </w:pPr>
      <w:r>
        <w:t>Jumper wires typically come in three versions:</w:t>
      </w:r>
    </w:p>
    <w:p>
      <w:pPr>
        <w:pStyle w:val="21"/>
        <w:numPr>
          <w:ilvl w:val="4"/>
          <w:numId w:val="16"/>
        </w:numPr>
        <w:tabs>
          <w:tab w:val="left" w:pos="1040"/>
          <w:tab w:val="left" w:pos="1041"/>
        </w:tabs>
        <w:spacing w:before="139" w:after="0" w:line="240" w:lineRule="auto"/>
        <w:ind w:left="1040" w:right="0" w:hanging="361"/>
        <w:jc w:val="left"/>
        <w:rPr>
          <w:rFonts w:ascii="Symbol" w:hAnsi="Symbol"/>
          <w:sz w:val="24"/>
        </w:rPr>
      </w:pPr>
      <w:r>
        <w:rPr>
          <w:sz w:val="24"/>
        </w:rPr>
        <w:t>male-to-male,</w:t>
      </w:r>
    </w:p>
    <w:p>
      <w:pPr>
        <w:pStyle w:val="21"/>
        <w:numPr>
          <w:ilvl w:val="4"/>
          <w:numId w:val="16"/>
        </w:numPr>
        <w:tabs>
          <w:tab w:val="left" w:pos="1040"/>
          <w:tab w:val="left" w:pos="1041"/>
        </w:tabs>
        <w:spacing w:before="138" w:after="0" w:line="240" w:lineRule="auto"/>
        <w:ind w:left="1040" w:right="0" w:hanging="361"/>
        <w:jc w:val="left"/>
        <w:rPr>
          <w:rFonts w:ascii="Symbol" w:hAnsi="Symbol"/>
          <w:sz w:val="24"/>
        </w:rPr>
      </w:pPr>
      <w:r>
        <w:rPr>
          <w:sz w:val="24"/>
        </w:rPr>
        <w:t>male-to-female</w:t>
      </w:r>
    </w:p>
    <w:p>
      <w:pPr>
        <w:pStyle w:val="21"/>
        <w:numPr>
          <w:ilvl w:val="4"/>
          <w:numId w:val="16"/>
        </w:numPr>
        <w:tabs>
          <w:tab w:val="left" w:pos="1040"/>
          <w:tab w:val="left" w:pos="1041"/>
        </w:tabs>
        <w:spacing w:before="138" w:after="0" w:line="240" w:lineRule="auto"/>
        <w:ind w:left="1040" w:right="0" w:hanging="361"/>
        <w:jc w:val="left"/>
        <w:rPr>
          <w:rFonts w:ascii="Symbol" w:hAnsi="Symbol"/>
          <w:color w:val="1D2027"/>
          <w:sz w:val="24"/>
        </w:rPr>
      </w:pPr>
      <w:r>
        <w:rPr>
          <w:sz w:val="24"/>
        </w:rPr>
        <w:t>female-to-female.</w:t>
      </w:r>
    </w:p>
    <w:p>
      <w:pPr>
        <w:spacing w:after="0" w:line="240" w:lineRule="auto"/>
        <w:jc w:val="left"/>
        <w:rPr>
          <w:rFonts w:ascii="Symbol" w:hAnsi="Symbol"/>
          <w:sz w:val="24"/>
        </w:rPr>
        <w:sectPr>
          <w:pgSz w:w="11910" w:h="16840"/>
          <w:pgMar w:top="1520" w:right="720" w:bottom="1380" w:left="1480" w:header="729" w:footer="1191" w:gutter="0"/>
          <w:cols w:space="720" w:num="1"/>
        </w:sectPr>
      </w:pPr>
    </w:p>
    <w:p>
      <w:pPr>
        <w:pStyle w:val="9"/>
        <w:spacing w:before="8"/>
        <w:rPr>
          <w:sz w:val="7"/>
        </w:rPr>
      </w:pPr>
    </w:p>
    <w:p>
      <w:pPr>
        <w:pStyle w:val="9"/>
        <w:ind w:left="509"/>
        <w:rPr>
          <w:sz w:val="20"/>
        </w:rPr>
      </w:pPr>
      <w:r>
        <w:rPr>
          <w:sz w:val="20"/>
        </w:rPr>
        <w:drawing>
          <wp:inline distT="0" distB="0" distL="0" distR="0">
            <wp:extent cx="5750560" cy="1884680"/>
            <wp:effectExtent l="0" t="0" r="0" b="0"/>
            <wp:docPr id="4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0.jpeg"/>
                    <pic:cNvPicPr>
                      <a:picLocks noChangeAspect="1"/>
                    </pic:cNvPicPr>
                  </pic:nvPicPr>
                  <pic:blipFill>
                    <a:blip r:embed="rId62" cstate="print"/>
                    <a:stretch>
                      <a:fillRect/>
                    </a:stretch>
                  </pic:blipFill>
                  <pic:spPr>
                    <a:xfrm>
                      <a:off x="0" y="0"/>
                      <a:ext cx="5750627" cy="1884902"/>
                    </a:xfrm>
                    <a:prstGeom prst="rect">
                      <a:avLst/>
                    </a:prstGeom>
                  </pic:spPr>
                </pic:pic>
              </a:graphicData>
            </a:graphic>
          </wp:inline>
        </w:drawing>
      </w:r>
    </w:p>
    <w:p>
      <w:pPr>
        <w:pStyle w:val="9"/>
        <w:rPr>
          <w:sz w:val="18"/>
        </w:rPr>
      </w:pPr>
    </w:p>
    <w:p>
      <w:pPr>
        <w:pStyle w:val="9"/>
        <w:tabs>
          <w:tab w:val="left" w:pos="5619"/>
        </w:tabs>
        <w:spacing w:before="90"/>
        <w:ind w:left="954"/>
      </w:pPr>
      <w:r>
        <w:rPr>
          <w:color w:val="1D2027"/>
          <w:spacing w:val="-12"/>
        </w:rPr>
        <w:t>Fig.</w:t>
      </w:r>
      <w:r>
        <w:rPr>
          <w:color w:val="1D2027"/>
          <w:spacing w:val="-34"/>
        </w:rPr>
        <w:t xml:space="preserve"> </w:t>
      </w:r>
      <w:r>
        <w:rPr>
          <w:color w:val="1D2027"/>
          <w:spacing w:val="-12"/>
        </w:rPr>
        <w:t>3.8.</w:t>
      </w:r>
      <w:r>
        <w:rPr>
          <w:color w:val="1D2027"/>
          <w:spacing w:val="-33"/>
        </w:rPr>
        <w:t xml:space="preserve"> </w:t>
      </w:r>
      <w:r>
        <w:rPr>
          <w:color w:val="1D2027"/>
          <w:spacing w:val="-12"/>
        </w:rPr>
        <w:t>Male</w:t>
      </w:r>
      <w:r>
        <w:rPr>
          <w:color w:val="1D2027"/>
          <w:spacing w:val="-34"/>
        </w:rPr>
        <w:t xml:space="preserve"> </w:t>
      </w:r>
      <w:r>
        <w:rPr>
          <w:color w:val="1D2027"/>
          <w:spacing w:val="-7"/>
        </w:rPr>
        <w:t>to</w:t>
      </w:r>
      <w:r>
        <w:rPr>
          <w:color w:val="1D2027"/>
          <w:spacing w:val="-33"/>
        </w:rPr>
        <w:t xml:space="preserve"> </w:t>
      </w:r>
      <w:r>
        <w:rPr>
          <w:color w:val="1D2027"/>
          <w:spacing w:val="-12"/>
        </w:rPr>
        <w:t>Male</w:t>
      </w:r>
      <w:r>
        <w:rPr>
          <w:color w:val="1D2027"/>
          <w:spacing w:val="-35"/>
        </w:rPr>
        <w:t xml:space="preserve"> </w:t>
      </w:r>
      <w:r>
        <w:rPr>
          <w:color w:val="1D2027"/>
          <w:spacing w:val="-13"/>
        </w:rPr>
        <w:t>Jumper</w:t>
      </w:r>
      <w:r>
        <w:rPr>
          <w:color w:val="1D2027"/>
          <w:spacing w:val="-34"/>
        </w:rPr>
        <w:t xml:space="preserve"> </w:t>
      </w:r>
      <w:r>
        <w:rPr>
          <w:color w:val="1D2027"/>
          <w:spacing w:val="-13"/>
        </w:rPr>
        <w:t>Wires</w:t>
      </w:r>
      <w:r>
        <w:rPr>
          <w:color w:val="1D2027"/>
          <w:spacing w:val="-13"/>
        </w:rPr>
        <w:tab/>
      </w:r>
      <w:r>
        <w:rPr>
          <w:color w:val="1D2027"/>
          <w:spacing w:val="-12"/>
        </w:rPr>
        <w:t>Fig.</w:t>
      </w:r>
      <w:r>
        <w:rPr>
          <w:color w:val="1D2027"/>
          <w:spacing w:val="-34"/>
        </w:rPr>
        <w:t xml:space="preserve"> </w:t>
      </w:r>
      <w:r>
        <w:rPr>
          <w:color w:val="1D2027"/>
          <w:spacing w:val="-12"/>
        </w:rPr>
        <w:t>3.9.</w:t>
      </w:r>
      <w:r>
        <w:rPr>
          <w:color w:val="1D2027"/>
          <w:spacing w:val="-33"/>
        </w:rPr>
        <w:t xml:space="preserve"> </w:t>
      </w:r>
      <w:r>
        <w:rPr>
          <w:color w:val="1D2027"/>
          <w:spacing w:val="-13"/>
        </w:rPr>
        <w:t>Female</w:t>
      </w:r>
      <w:r>
        <w:rPr>
          <w:color w:val="1D2027"/>
          <w:spacing w:val="-35"/>
        </w:rPr>
        <w:t xml:space="preserve"> </w:t>
      </w:r>
      <w:r>
        <w:rPr>
          <w:color w:val="1D2027"/>
          <w:spacing w:val="-9"/>
        </w:rPr>
        <w:t>to</w:t>
      </w:r>
      <w:r>
        <w:rPr>
          <w:color w:val="1D2027"/>
          <w:spacing w:val="-32"/>
        </w:rPr>
        <w:t xml:space="preserve"> </w:t>
      </w:r>
      <w:r>
        <w:rPr>
          <w:color w:val="1D2027"/>
          <w:spacing w:val="-13"/>
        </w:rPr>
        <w:t>Female</w:t>
      </w:r>
      <w:r>
        <w:rPr>
          <w:color w:val="1D2027"/>
          <w:spacing w:val="-32"/>
        </w:rPr>
        <w:t xml:space="preserve"> </w:t>
      </w:r>
      <w:r>
        <w:rPr>
          <w:color w:val="1D2027"/>
          <w:spacing w:val="-13"/>
        </w:rPr>
        <w:t>Jumper</w:t>
      </w:r>
      <w:r>
        <w:rPr>
          <w:color w:val="1D2027"/>
          <w:spacing w:val="-35"/>
        </w:rPr>
        <w:t xml:space="preserve"> </w:t>
      </w:r>
      <w:r>
        <w:rPr>
          <w:color w:val="1D2027"/>
          <w:spacing w:val="-13"/>
        </w:rPr>
        <w:t>Wires</w:t>
      </w:r>
    </w:p>
    <w:p>
      <w:pPr>
        <w:pStyle w:val="9"/>
        <w:rPr>
          <w:sz w:val="20"/>
        </w:rPr>
      </w:pPr>
    </w:p>
    <w:p>
      <w:pPr>
        <w:pStyle w:val="9"/>
        <w:spacing w:before="8"/>
        <w:rPr>
          <w:sz w:val="21"/>
        </w:rPr>
      </w:pPr>
      <w:r>
        <w:drawing>
          <wp:anchor distT="0" distB="0" distL="0" distR="0" simplePos="0" relativeHeight="251659264" behindDoc="0" locked="0" layoutInCell="1" allowOverlap="1">
            <wp:simplePos x="0" y="0"/>
            <wp:positionH relativeFrom="page">
              <wp:posOffset>2914015</wp:posOffset>
            </wp:positionH>
            <wp:positionV relativeFrom="paragraph">
              <wp:posOffset>182880</wp:posOffset>
            </wp:positionV>
            <wp:extent cx="1939925" cy="1343660"/>
            <wp:effectExtent l="0" t="0" r="0" b="0"/>
            <wp:wrapTopAndBottom/>
            <wp:docPr id="4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1.jpeg"/>
                    <pic:cNvPicPr>
                      <a:picLocks noChangeAspect="1"/>
                    </pic:cNvPicPr>
                  </pic:nvPicPr>
                  <pic:blipFill>
                    <a:blip r:embed="rId63" cstate="print"/>
                    <a:stretch>
                      <a:fillRect/>
                    </a:stretch>
                  </pic:blipFill>
                  <pic:spPr>
                    <a:xfrm>
                      <a:off x="0" y="0"/>
                      <a:ext cx="1939753" cy="1343405"/>
                    </a:xfrm>
                    <a:prstGeom prst="rect">
                      <a:avLst/>
                    </a:prstGeom>
                  </pic:spPr>
                </pic:pic>
              </a:graphicData>
            </a:graphic>
          </wp:anchor>
        </w:drawing>
      </w:r>
    </w:p>
    <w:p>
      <w:pPr>
        <w:pStyle w:val="9"/>
        <w:spacing w:before="143"/>
        <w:ind w:right="399"/>
        <w:jc w:val="center"/>
      </w:pPr>
      <w:r>
        <w:t>Fig. 3.10. Male to Female Jumper Wires</w:t>
      </w:r>
    </w:p>
    <w:p>
      <w:pPr>
        <w:pStyle w:val="9"/>
        <w:spacing w:before="9"/>
        <w:rPr>
          <w:sz w:val="32"/>
        </w:rPr>
      </w:pPr>
    </w:p>
    <w:p>
      <w:pPr>
        <w:pStyle w:val="9"/>
        <w:spacing w:line="360" w:lineRule="auto"/>
        <w:ind w:left="320" w:right="712"/>
        <w:jc w:val="both"/>
      </w:pPr>
      <w:r>
        <w:t>The</w:t>
      </w:r>
      <w:r>
        <w:rPr>
          <w:spacing w:val="-15"/>
        </w:rPr>
        <w:t xml:space="preserve"> </w:t>
      </w:r>
      <w:r>
        <w:t>difference</w:t>
      </w:r>
      <w:r>
        <w:rPr>
          <w:spacing w:val="-14"/>
        </w:rPr>
        <w:t xml:space="preserve"> </w:t>
      </w:r>
      <w:r>
        <w:t>between</w:t>
      </w:r>
      <w:r>
        <w:rPr>
          <w:spacing w:val="-12"/>
        </w:rPr>
        <w:t xml:space="preserve"> </w:t>
      </w:r>
      <w:r>
        <w:t>each</w:t>
      </w:r>
      <w:r>
        <w:rPr>
          <w:spacing w:val="-13"/>
        </w:rPr>
        <w:t xml:space="preserve"> </w:t>
      </w:r>
      <w:r>
        <w:t>is</w:t>
      </w:r>
      <w:r>
        <w:rPr>
          <w:spacing w:val="-12"/>
        </w:rPr>
        <w:t xml:space="preserve"> </w:t>
      </w:r>
      <w:r>
        <w:t>in</w:t>
      </w:r>
      <w:r>
        <w:rPr>
          <w:spacing w:val="-13"/>
        </w:rPr>
        <w:t xml:space="preserve"> </w:t>
      </w:r>
      <w:r>
        <w:t>the</w:t>
      </w:r>
      <w:r>
        <w:rPr>
          <w:spacing w:val="-14"/>
        </w:rPr>
        <w:t xml:space="preserve"> </w:t>
      </w:r>
      <w:r>
        <w:t>end</w:t>
      </w:r>
      <w:r>
        <w:rPr>
          <w:spacing w:val="-12"/>
        </w:rPr>
        <w:t xml:space="preserve"> </w:t>
      </w:r>
      <w:r>
        <w:t>point</w:t>
      </w:r>
      <w:r>
        <w:rPr>
          <w:spacing w:val="-13"/>
        </w:rPr>
        <w:t xml:space="preserve"> </w:t>
      </w:r>
      <w:r>
        <w:t>of</w:t>
      </w:r>
      <w:r>
        <w:rPr>
          <w:spacing w:val="-13"/>
        </w:rPr>
        <w:t xml:space="preserve"> </w:t>
      </w:r>
      <w:r>
        <w:t>the</w:t>
      </w:r>
      <w:r>
        <w:rPr>
          <w:spacing w:val="-14"/>
        </w:rPr>
        <w:t xml:space="preserve"> </w:t>
      </w:r>
      <w:r>
        <w:t>wire.</w:t>
      </w:r>
      <w:r>
        <w:rPr>
          <w:spacing w:val="-12"/>
        </w:rPr>
        <w:t xml:space="preserve"> </w:t>
      </w:r>
      <w:r>
        <w:t>Male</w:t>
      </w:r>
      <w:r>
        <w:rPr>
          <w:spacing w:val="-12"/>
        </w:rPr>
        <w:t xml:space="preserve"> </w:t>
      </w:r>
      <w:r>
        <w:t>ends</w:t>
      </w:r>
      <w:r>
        <w:rPr>
          <w:spacing w:val="-13"/>
        </w:rPr>
        <w:t xml:space="preserve"> </w:t>
      </w:r>
      <w:r>
        <w:t>have</w:t>
      </w:r>
      <w:r>
        <w:rPr>
          <w:spacing w:val="-11"/>
        </w:rPr>
        <w:t xml:space="preserve"> </w:t>
      </w:r>
      <w:r>
        <w:t>a</w:t>
      </w:r>
      <w:r>
        <w:rPr>
          <w:spacing w:val="-9"/>
        </w:rPr>
        <w:t xml:space="preserve"> </w:t>
      </w:r>
      <w:r>
        <w:t>pin</w:t>
      </w:r>
      <w:r>
        <w:rPr>
          <w:spacing w:val="-12"/>
        </w:rPr>
        <w:t xml:space="preserve"> </w:t>
      </w:r>
      <w:r>
        <w:t>protruding and can plug into things, while female ends do not and are used to plug things into. Male- to-male</w:t>
      </w:r>
      <w:r>
        <w:rPr>
          <w:spacing w:val="-7"/>
        </w:rPr>
        <w:t xml:space="preserve"> </w:t>
      </w:r>
      <w:r>
        <w:t>jumper</w:t>
      </w:r>
      <w:r>
        <w:rPr>
          <w:spacing w:val="-6"/>
        </w:rPr>
        <w:t xml:space="preserve"> </w:t>
      </w:r>
      <w:r>
        <w:t>wires</w:t>
      </w:r>
      <w:r>
        <w:rPr>
          <w:spacing w:val="-4"/>
        </w:rPr>
        <w:t xml:space="preserve"> </w:t>
      </w:r>
      <w:r>
        <w:t>are</w:t>
      </w:r>
      <w:r>
        <w:rPr>
          <w:spacing w:val="-2"/>
        </w:rPr>
        <w:t xml:space="preserve"> </w:t>
      </w:r>
      <w:r>
        <w:t>the</w:t>
      </w:r>
      <w:r>
        <w:rPr>
          <w:spacing w:val="-7"/>
        </w:rPr>
        <w:t xml:space="preserve"> </w:t>
      </w:r>
      <w:r>
        <w:t>most</w:t>
      </w:r>
      <w:r>
        <w:rPr>
          <w:spacing w:val="-4"/>
        </w:rPr>
        <w:t xml:space="preserve"> </w:t>
      </w:r>
      <w:r>
        <w:t>common</w:t>
      </w:r>
      <w:r>
        <w:rPr>
          <w:spacing w:val="-5"/>
        </w:rPr>
        <w:t xml:space="preserve"> </w:t>
      </w:r>
      <w:r>
        <w:t>and</w:t>
      </w:r>
      <w:r>
        <w:rPr>
          <w:spacing w:val="-6"/>
        </w:rPr>
        <w:t xml:space="preserve"> </w:t>
      </w:r>
      <w:r>
        <w:t>what</w:t>
      </w:r>
      <w:r>
        <w:rPr>
          <w:spacing w:val="-5"/>
        </w:rPr>
        <w:t xml:space="preserve"> </w:t>
      </w:r>
      <w:r>
        <w:t>you</w:t>
      </w:r>
      <w:r>
        <w:rPr>
          <w:spacing w:val="-6"/>
        </w:rPr>
        <w:t xml:space="preserve"> </w:t>
      </w:r>
      <w:r>
        <w:t>likely</w:t>
      </w:r>
      <w:r>
        <w:rPr>
          <w:spacing w:val="-5"/>
        </w:rPr>
        <w:t xml:space="preserve"> </w:t>
      </w:r>
      <w:r>
        <w:t>will</w:t>
      </w:r>
      <w:r>
        <w:rPr>
          <w:spacing w:val="-5"/>
        </w:rPr>
        <w:t xml:space="preserve"> </w:t>
      </w:r>
      <w:r>
        <w:t>use</w:t>
      </w:r>
      <w:r>
        <w:rPr>
          <w:spacing w:val="-7"/>
        </w:rPr>
        <w:t xml:space="preserve"> </w:t>
      </w:r>
      <w:r>
        <w:t>most</w:t>
      </w:r>
      <w:r>
        <w:rPr>
          <w:spacing w:val="-5"/>
        </w:rPr>
        <w:t xml:space="preserve"> </w:t>
      </w:r>
      <w:r>
        <w:t>often.</w:t>
      </w:r>
      <w:r>
        <w:rPr>
          <w:spacing w:val="-6"/>
        </w:rPr>
        <w:t xml:space="preserve"> </w:t>
      </w:r>
      <w:r>
        <w:t>When connecting two ports on a breadboard, a male-to-male wire is what you’ll</w:t>
      </w:r>
      <w:r>
        <w:rPr>
          <w:spacing w:val="-4"/>
        </w:rPr>
        <w:t xml:space="preserve"> </w:t>
      </w:r>
      <w:r>
        <w:t>need.</w:t>
      </w:r>
    </w:p>
    <w:p>
      <w:pPr>
        <w:pStyle w:val="9"/>
        <w:spacing w:before="5"/>
        <w:rPr>
          <w:sz w:val="21"/>
        </w:rPr>
      </w:pPr>
    </w:p>
    <w:p>
      <w:pPr>
        <w:pStyle w:val="21"/>
        <w:numPr>
          <w:ilvl w:val="1"/>
          <w:numId w:val="17"/>
        </w:numPr>
        <w:tabs>
          <w:tab w:val="left" w:pos="801"/>
        </w:tabs>
        <w:spacing w:before="0" w:after="0" w:line="240" w:lineRule="auto"/>
        <w:ind w:left="800" w:right="0" w:hanging="481"/>
        <w:jc w:val="both"/>
        <w:rPr>
          <w:b/>
          <w:sz w:val="32"/>
        </w:rPr>
      </w:pPr>
      <w:r>
        <w:rPr>
          <w:b/>
          <w:sz w:val="32"/>
        </w:rPr>
        <w:t>Software</w:t>
      </w:r>
    </w:p>
    <w:p>
      <w:pPr>
        <w:pStyle w:val="9"/>
        <w:spacing w:before="245"/>
        <w:ind w:left="320"/>
        <w:jc w:val="both"/>
      </w:pPr>
      <w:r>
        <w:t>Basic overview of the software technologies used in our project discussed below:</w:t>
      </w:r>
    </w:p>
    <w:p>
      <w:pPr>
        <w:pStyle w:val="5"/>
        <w:numPr>
          <w:ilvl w:val="2"/>
          <w:numId w:val="17"/>
        </w:numPr>
        <w:tabs>
          <w:tab w:val="left" w:pos="952"/>
        </w:tabs>
        <w:spacing w:before="232" w:after="0" w:line="240" w:lineRule="auto"/>
        <w:ind w:left="951" w:right="0" w:hanging="632"/>
        <w:jc w:val="both"/>
      </w:pPr>
      <w:r>
        <w:t>Raspbian</w:t>
      </w:r>
      <w:r>
        <w:rPr>
          <w:spacing w:val="-1"/>
        </w:rPr>
        <w:t xml:space="preserve"> </w:t>
      </w:r>
      <w:r>
        <w:t>OS</w:t>
      </w:r>
    </w:p>
    <w:p>
      <w:pPr>
        <w:pStyle w:val="9"/>
        <w:spacing w:before="183" w:line="360" w:lineRule="auto"/>
        <w:ind w:left="320" w:right="716"/>
        <w:jc w:val="both"/>
      </w:pPr>
      <w:r>
        <w:rPr>
          <w:color w:val="111111"/>
        </w:rPr>
        <w:t>Raspbian OS is one of the official Operating systems available for free to download and use. The system is based on Debian Linux and is optimized to work efficiently with the Raspberry Pi computer. As we already know an OS is a set of basic programs and utilities that</w:t>
      </w:r>
      <w:r>
        <w:rPr>
          <w:color w:val="111111"/>
          <w:spacing w:val="-6"/>
        </w:rPr>
        <w:t xml:space="preserve"> </w:t>
      </w:r>
      <w:r>
        <w:rPr>
          <w:color w:val="111111"/>
        </w:rPr>
        <w:t>runs</w:t>
      </w:r>
      <w:r>
        <w:rPr>
          <w:color w:val="111111"/>
          <w:spacing w:val="-6"/>
        </w:rPr>
        <w:t xml:space="preserve"> </w:t>
      </w:r>
      <w:r>
        <w:rPr>
          <w:color w:val="111111"/>
        </w:rPr>
        <w:t>on</w:t>
      </w:r>
      <w:r>
        <w:rPr>
          <w:color w:val="111111"/>
          <w:spacing w:val="-3"/>
        </w:rPr>
        <w:t xml:space="preserve"> </w:t>
      </w:r>
      <w:r>
        <w:rPr>
          <w:color w:val="111111"/>
        </w:rPr>
        <w:t>a</w:t>
      </w:r>
      <w:r>
        <w:rPr>
          <w:color w:val="111111"/>
          <w:spacing w:val="-7"/>
        </w:rPr>
        <w:t xml:space="preserve"> </w:t>
      </w:r>
      <w:r>
        <w:rPr>
          <w:color w:val="111111"/>
        </w:rPr>
        <w:t>specified</w:t>
      </w:r>
      <w:r>
        <w:rPr>
          <w:color w:val="111111"/>
          <w:spacing w:val="-3"/>
        </w:rPr>
        <w:t xml:space="preserve"> </w:t>
      </w:r>
      <w:r>
        <w:rPr>
          <w:color w:val="111111"/>
        </w:rPr>
        <w:t>hardware,</w:t>
      </w:r>
      <w:r>
        <w:rPr>
          <w:color w:val="111111"/>
          <w:spacing w:val="-5"/>
        </w:rPr>
        <w:t xml:space="preserve"> </w:t>
      </w:r>
      <w:r>
        <w:rPr>
          <w:color w:val="111111"/>
        </w:rPr>
        <w:t>in</w:t>
      </w:r>
      <w:r>
        <w:rPr>
          <w:color w:val="111111"/>
          <w:spacing w:val="-3"/>
        </w:rPr>
        <w:t xml:space="preserve"> </w:t>
      </w:r>
      <w:r>
        <w:rPr>
          <w:color w:val="111111"/>
        </w:rPr>
        <w:t>this</w:t>
      </w:r>
      <w:r>
        <w:rPr>
          <w:color w:val="111111"/>
          <w:spacing w:val="-6"/>
        </w:rPr>
        <w:t xml:space="preserve"> </w:t>
      </w:r>
      <w:r>
        <w:rPr>
          <w:color w:val="111111"/>
        </w:rPr>
        <w:t>case</w:t>
      </w:r>
      <w:r>
        <w:rPr>
          <w:color w:val="111111"/>
          <w:spacing w:val="-6"/>
        </w:rPr>
        <w:t xml:space="preserve"> </w:t>
      </w:r>
      <w:r>
        <w:rPr>
          <w:color w:val="111111"/>
        </w:rPr>
        <w:t>the</w:t>
      </w:r>
      <w:r>
        <w:rPr>
          <w:color w:val="111111"/>
          <w:spacing w:val="-3"/>
        </w:rPr>
        <w:t xml:space="preserve"> </w:t>
      </w:r>
      <w:r>
        <w:rPr>
          <w:color w:val="111111"/>
        </w:rPr>
        <w:t>Pi.</w:t>
      </w:r>
      <w:r>
        <w:rPr>
          <w:color w:val="111111"/>
          <w:spacing w:val="-5"/>
        </w:rPr>
        <w:t xml:space="preserve"> </w:t>
      </w:r>
      <w:r>
        <w:rPr>
          <w:color w:val="111111"/>
        </w:rPr>
        <w:t>Debian</w:t>
      </w:r>
      <w:r>
        <w:rPr>
          <w:color w:val="111111"/>
          <w:spacing w:val="-7"/>
        </w:rPr>
        <w:t xml:space="preserve"> </w:t>
      </w:r>
      <w:r>
        <w:rPr>
          <w:color w:val="111111"/>
        </w:rPr>
        <w:t>is</w:t>
      </w:r>
      <w:r>
        <w:rPr>
          <w:color w:val="111111"/>
          <w:spacing w:val="-5"/>
        </w:rPr>
        <w:t xml:space="preserve"> </w:t>
      </w:r>
      <w:r>
        <w:rPr>
          <w:color w:val="111111"/>
        </w:rPr>
        <w:t>very</w:t>
      </w:r>
      <w:r>
        <w:rPr>
          <w:color w:val="111111"/>
          <w:spacing w:val="-6"/>
        </w:rPr>
        <w:t xml:space="preserve"> </w:t>
      </w:r>
      <w:r>
        <w:rPr>
          <w:color w:val="111111"/>
        </w:rPr>
        <w:t>lightweight</w:t>
      </w:r>
      <w:r>
        <w:rPr>
          <w:color w:val="111111"/>
          <w:spacing w:val="-5"/>
        </w:rPr>
        <w:t xml:space="preserve"> </w:t>
      </w:r>
      <w:r>
        <w:rPr>
          <w:color w:val="111111"/>
        </w:rPr>
        <w:t>and</w:t>
      </w:r>
      <w:r>
        <w:rPr>
          <w:color w:val="111111"/>
          <w:spacing w:val="-6"/>
        </w:rPr>
        <w:t xml:space="preserve"> </w:t>
      </w:r>
      <w:r>
        <w:rPr>
          <w:color w:val="111111"/>
        </w:rPr>
        <w:t>makes a great choice for the Pi. The Raspbian includes tools for browsing, python programming and a GUI</w:t>
      </w:r>
      <w:r>
        <w:rPr>
          <w:color w:val="111111"/>
          <w:spacing w:val="-2"/>
        </w:rPr>
        <w:t xml:space="preserve"> </w:t>
      </w:r>
      <w:r>
        <w:rPr>
          <w:color w:val="111111"/>
        </w:rPr>
        <w:t>desktop.</w:t>
      </w:r>
    </w:p>
    <w:p>
      <w:pPr>
        <w:spacing w:after="0" w:line="360" w:lineRule="auto"/>
        <w:jc w:val="both"/>
        <w:sectPr>
          <w:pgSz w:w="11910" w:h="16840"/>
          <w:pgMar w:top="1520" w:right="720" w:bottom="1380" w:left="1480" w:header="729" w:footer="1191" w:gutter="0"/>
          <w:cols w:space="720" w:num="1"/>
        </w:sectPr>
      </w:pPr>
    </w:p>
    <w:p>
      <w:pPr>
        <w:pStyle w:val="6"/>
        <w:numPr>
          <w:ilvl w:val="3"/>
          <w:numId w:val="17"/>
        </w:numPr>
        <w:tabs>
          <w:tab w:val="left" w:pos="1041"/>
        </w:tabs>
        <w:spacing w:before="88" w:after="0" w:line="240" w:lineRule="auto"/>
        <w:ind w:left="1040" w:right="0" w:hanging="721"/>
        <w:jc w:val="left"/>
      </w:pPr>
      <w:r>
        <w:t>Setting Up Raspbian</w:t>
      </w:r>
      <w:r>
        <w:rPr>
          <w:spacing w:val="1"/>
        </w:rPr>
        <w:t xml:space="preserve"> </w:t>
      </w:r>
      <w:r>
        <w:t>OS:</w:t>
      </w:r>
    </w:p>
    <w:p>
      <w:pPr>
        <w:pStyle w:val="9"/>
        <w:spacing w:before="4"/>
        <w:rPr>
          <w:b/>
        </w:rPr>
      </w:pPr>
    </w:p>
    <w:p>
      <w:pPr>
        <w:pStyle w:val="9"/>
        <w:spacing w:before="1" w:line="360" w:lineRule="auto"/>
        <w:ind w:left="320" w:right="735"/>
      </w:pPr>
      <w:r>
        <w:rPr>
          <w:color w:val="111111"/>
        </w:rPr>
        <w:t>Let’s first connect the board with all the necessary accessories to install and run an operating system.</w:t>
      </w:r>
    </w:p>
    <w:p>
      <w:pPr>
        <w:pStyle w:val="9"/>
        <w:spacing w:line="360" w:lineRule="auto"/>
        <w:ind w:left="682" w:right="717"/>
      </w:pPr>
      <w:r>
        <w:rPr>
          <w:b/>
          <w:color w:val="111111"/>
        </w:rPr>
        <w:t xml:space="preserve">Step 1: </w:t>
      </w:r>
      <w:r>
        <w:rPr>
          <w:color w:val="111111"/>
        </w:rPr>
        <w:t xml:space="preserve">Take the Pi out of its anti-static cover and place it on the non-metal table. </w:t>
      </w:r>
      <w:r>
        <w:rPr>
          <w:b/>
          <w:color w:val="111111"/>
        </w:rPr>
        <w:t>Step</w:t>
      </w:r>
      <w:r>
        <w:rPr>
          <w:b/>
          <w:color w:val="111111"/>
          <w:spacing w:val="-6"/>
        </w:rPr>
        <w:t xml:space="preserve"> </w:t>
      </w:r>
      <w:r>
        <w:rPr>
          <w:b/>
          <w:color w:val="111111"/>
        </w:rPr>
        <w:t>2:</w:t>
      </w:r>
      <w:r>
        <w:rPr>
          <w:b/>
          <w:color w:val="111111"/>
          <w:spacing w:val="-6"/>
        </w:rPr>
        <w:t xml:space="preserve"> </w:t>
      </w:r>
      <w:r>
        <w:rPr>
          <w:color w:val="111111"/>
        </w:rPr>
        <w:t>Connect</w:t>
      </w:r>
      <w:r>
        <w:rPr>
          <w:color w:val="111111"/>
          <w:spacing w:val="-6"/>
        </w:rPr>
        <w:t xml:space="preserve"> </w:t>
      </w:r>
      <w:r>
        <w:rPr>
          <w:color w:val="111111"/>
        </w:rPr>
        <w:t>the</w:t>
      </w:r>
      <w:r>
        <w:rPr>
          <w:color w:val="111111"/>
          <w:spacing w:val="-7"/>
        </w:rPr>
        <w:t xml:space="preserve"> </w:t>
      </w:r>
      <w:r>
        <w:rPr>
          <w:color w:val="111111"/>
        </w:rPr>
        <w:t>display</w:t>
      </w:r>
      <w:r>
        <w:rPr>
          <w:color w:val="111111"/>
          <w:spacing w:val="-5"/>
        </w:rPr>
        <w:t xml:space="preserve"> </w:t>
      </w:r>
      <w:r>
        <w:rPr>
          <w:color w:val="111111"/>
        </w:rPr>
        <w:t>–</w:t>
      </w:r>
      <w:r>
        <w:rPr>
          <w:color w:val="111111"/>
          <w:spacing w:val="-6"/>
        </w:rPr>
        <w:t xml:space="preserve"> </w:t>
      </w:r>
      <w:r>
        <w:rPr>
          <w:color w:val="111111"/>
        </w:rPr>
        <w:t>Connect</w:t>
      </w:r>
      <w:r>
        <w:rPr>
          <w:color w:val="111111"/>
          <w:spacing w:val="-5"/>
        </w:rPr>
        <w:t xml:space="preserve"> </w:t>
      </w:r>
      <w:r>
        <w:rPr>
          <w:color w:val="111111"/>
        </w:rPr>
        <w:t>the</w:t>
      </w:r>
      <w:r>
        <w:rPr>
          <w:color w:val="111111"/>
          <w:spacing w:val="-7"/>
        </w:rPr>
        <w:t xml:space="preserve"> </w:t>
      </w:r>
      <w:r>
        <w:rPr>
          <w:color w:val="111111"/>
        </w:rPr>
        <w:t>HDMI</w:t>
      </w:r>
      <w:r>
        <w:rPr>
          <w:color w:val="111111"/>
          <w:spacing w:val="-9"/>
        </w:rPr>
        <w:t xml:space="preserve"> </w:t>
      </w:r>
      <w:r>
        <w:rPr>
          <w:color w:val="111111"/>
        </w:rPr>
        <w:t>cable</w:t>
      </w:r>
      <w:r>
        <w:rPr>
          <w:color w:val="111111"/>
          <w:spacing w:val="-7"/>
        </w:rPr>
        <w:t xml:space="preserve"> </w:t>
      </w:r>
      <w:r>
        <w:rPr>
          <w:color w:val="111111"/>
        </w:rPr>
        <w:t>to</w:t>
      </w:r>
      <w:r>
        <w:rPr>
          <w:color w:val="111111"/>
          <w:spacing w:val="-6"/>
        </w:rPr>
        <w:t xml:space="preserve"> </w:t>
      </w:r>
      <w:r>
        <w:rPr>
          <w:color w:val="111111"/>
        </w:rPr>
        <w:t>the</w:t>
      </w:r>
      <w:r>
        <w:rPr>
          <w:color w:val="111111"/>
          <w:spacing w:val="-7"/>
        </w:rPr>
        <w:t xml:space="preserve"> </w:t>
      </w:r>
      <w:r>
        <w:rPr>
          <w:color w:val="111111"/>
        </w:rPr>
        <w:t>HDMI</w:t>
      </w:r>
      <w:r>
        <w:rPr>
          <w:color w:val="111111"/>
          <w:spacing w:val="-8"/>
        </w:rPr>
        <w:t xml:space="preserve"> </w:t>
      </w:r>
      <w:r>
        <w:rPr>
          <w:color w:val="111111"/>
        </w:rPr>
        <w:t>port</w:t>
      </w:r>
      <w:r>
        <w:rPr>
          <w:color w:val="111111"/>
          <w:spacing w:val="-7"/>
        </w:rPr>
        <w:t xml:space="preserve"> </w:t>
      </w:r>
      <w:r>
        <w:rPr>
          <w:color w:val="111111"/>
        </w:rPr>
        <w:t>on</w:t>
      </w:r>
      <w:r>
        <w:rPr>
          <w:color w:val="111111"/>
          <w:spacing w:val="-6"/>
        </w:rPr>
        <w:t xml:space="preserve"> </w:t>
      </w:r>
      <w:r>
        <w:rPr>
          <w:color w:val="111111"/>
        </w:rPr>
        <w:t>the</w:t>
      </w:r>
      <w:r>
        <w:rPr>
          <w:color w:val="111111"/>
          <w:spacing w:val="-7"/>
        </w:rPr>
        <w:t xml:space="preserve"> </w:t>
      </w:r>
      <w:r>
        <w:rPr>
          <w:color w:val="111111"/>
        </w:rPr>
        <w:t>Pi</w:t>
      </w:r>
      <w:r>
        <w:rPr>
          <w:color w:val="111111"/>
          <w:spacing w:val="-8"/>
        </w:rPr>
        <w:t xml:space="preserve"> </w:t>
      </w:r>
      <w:r>
        <w:rPr>
          <w:color w:val="111111"/>
        </w:rPr>
        <w:t>and the other end of the HDMI cable to the HDMI port of the</w:t>
      </w:r>
      <w:r>
        <w:rPr>
          <w:color w:val="111111"/>
          <w:spacing w:val="-8"/>
        </w:rPr>
        <w:t xml:space="preserve"> </w:t>
      </w:r>
      <w:r>
        <w:rPr>
          <w:color w:val="111111"/>
        </w:rPr>
        <w:t>laptop.</w:t>
      </w:r>
    </w:p>
    <w:p>
      <w:pPr>
        <w:pStyle w:val="9"/>
        <w:spacing w:line="275" w:lineRule="exact"/>
        <w:ind w:left="682"/>
      </w:pPr>
      <w:r>
        <w:rPr>
          <w:b/>
          <w:color w:val="111111"/>
        </w:rPr>
        <w:t xml:space="preserve">Step 3: </w:t>
      </w:r>
      <w:r>
        <w:rPr>
          <w:color w:val="111111"/>
        </w:rPr>
        <w:t>Connect your Ethernet cable from the Router to the Ethernet port on the Pi.</w:t>
      </w:r>
    </w:p>
    <w:p>
      <w:pPr>
        <w:pStyle w:val="9"/>
        <w:spacing w:before="139"/>
        <w:ind w:left="682"/>
      </w:pPr>
      <w:r>
        <w:rPr>
          <w:b/>
          <w:color w:val="111111"/>
        </w:rPr>
        <w:t xml:space="preserve">Step 4: </w:t>
      </w:r>
      <w:r>
        <w:rPr>
          <w:color w:val="111111"/>
        </w:rPr>
        <w:t>Connect your USB mouse to one of the USB ports on the Pi.</w:t>
      </w:r>
    </w:p>
    <w:p>
      <w:pPr>
        <w:pStyle w:val="9"/>
        <w:spacing w:before="137"/>
        <w:ind w:left="682"/>
      </w:pPr>
      <w:r>
        <w:rPr>
          <w:b/>
          <w:color w:val="111111"/>
        </w:rPr>
        <w:t xml:space="preserve">Step 5: </w:t>
      </w:r>
      <w:r>
        <w:rPr>
          <w:color w:val="111111"/>
        </w:rPr>
        <w:t>Connect your USB Keyboard to the other USB port on the Pi.</w:t>
      </w:r>
    </w:p>
    <w:p>
      <w:pPr>
        <w:pStyle w:val="9"/>
        <w:spacing w:before="140" w:line="360" w:lineRule="auto"/>
        <w:ind w:left="682" w:right="735"/>
      </w:pPr>
      <w:r>
        <w:rPr>
          <w:b/>
          <w:color w:val="111111"/>
        </w:rPr>
        <w:t xml:space="preserve">Step 6: </w:t>
      </w:r>
      <w:r>
        <w:rPr>
          <w:color w:val="111111"/>
        </w:rPr>
        <w:t>Connect the micro-USB charger to the Pi but don’t connect it to the power supply yet.</w:t>
      </w:r>
    </w:p>
    <w:p>
      <w:pPr>
        <w:pStyle w:val="9"/>
        <w:ind w:left="682"/>
      </w:pPr>
      <w:r>
        <w:rPr>
          <w:b/>
          <w:color w:val="111111"/>
        </w:rPr>
        <w:t xml:space="preserve">Step 7: </w:t>
      </w:r>
      <w:r>
        <w:rPr>
          <w:color w:val="111111"/>
        </w:rPr>
        <w:t>Flash the SD Card with the Raspbian OS.</w:t>
      </w:r>
    </w:p>
    <w:p>
      <w:pPr>
        <w:pStyle w:val="9"/>
        <w:spacing w:before="8"/>
        <w:rPr>
          <w:sz w:val="32"/>
        </w:rPr>
      </w:pPr>
    </w:p>
    <w:p>
      <w:pPr>
        <w:pStyle w:val="9"/>
        <w:ind w:left="320"/>
        <w:jc w:val="both"/>
      </w:pPr>
      <w:r>
        <w:rPr>
          <w:color w:val="111111"/>
        </w:rPr>
        <w:t>Integrating the Raspbian OS with the Raspberry Pi using the SD card:</w:t>
      </w:r>
    </w:p>
    <w:p>
      <w:pPr>
        <w:pStyle w:val="21"/>
        <w:numPr>
          <w:ilvl w:val="4"/>
          <w:numId w:val="17"/>
        </w:numPr>
        <w:tabs>
          <w:tab w:val="left" w:pos="1043"/>
        </w:tabs>
        <w:spacing w:before="137" w:after="0" w:line="360" w:lineRule="auto"/>
        <w:ind w:left="1042" w:right="721" w:hanging="360"/>
        <w:jc w:val="both"/>
        <w:rPr>
          <w:color w:val="111111"/>
          <w:sz w:val="24"/>
        </w:rPr>
      </w:pPr>
      <w:r>
        <w:rPr>
          <w:color w:val="111111"/>
          <w:sz w:val="24"/>
        </w:rPr>
        <w:t>To prepare the card for use with the Pi we will need to put an OS on the card. We certainly cannot drag and drop the OS files on to the card but the flashing the card is not too difficult</w:t>
      </w:r>
      <w:r>
        <w:rPr>
          <w:color w:val="111111"/>
          <w:spacing w:val="-1"/>
          <w:sz w:val="24"/>
        </w:rPr>
        <w:t xml:space="preserve"> </w:t>
      </w:r>
      <w:r>
        <w:rPr>
          <w:color w:val="111111"/>
          <w:sz w:val="24"/>
        </w:rPr>
        <w:t>either.</w:t>
      </w:r>
    </w:p>
    <w:p>
      <w:pPr>
        <w:pStyle w:val="21"/>
        <w:numPr>
          <w:ilvl w:val="4"/>
          <w:numId w:val="17"/>
        </w:numPr>
        <w:tabs>
          <w:tab w:val="left" w:pos="1043"/>
        </w:tabs>
        <w:spacing w:before="2" w:after="0" w:line="360" w:lineRule="auto"/>
        <w:ind w:left="1042" w:right="722" w:hanging="360"/>
        <w:jc w:val="both"/>
        <w:rPr>
          <w:sz w:val="24"/>
        </w:rPr>
      </w:pPr>
      <w:r>
        <w:rPr>
          <w:color w:val="111111"/>
          <w:sz w:val="24"/>
        </w:rPr>
        <w:t>Since we have already decided to install Raspbian, lets download the RASPBIAN image from the following link.</w:t>
      </w:r>
      <w:r>
        <w:rPr>
          <w:spacing w:val="-3"/>
          <w:sz w:val="24"/>
        </w:rPr>
        <w:t xml:space="preserve"> </w:t>
      </w:r>
      <w:r>
        <w:fldChar w:fldCharType="begin"/>
      </w:r>
      <w:r>
        <w:instrText xml:space="preserve"> HYPERLINK "http://www.raspberrypi.org/downloads/" \h </w:instrText>
      </w:r>
      <w:r>
        <w:fldChar w:fldCharType="separate"/>
      </w:r>
      <w:r>
        <w:rPr>
          <w:sz w:val="24"/>
          <w:u w:val="single"/>
        </w:rPr>
        <w:t>http://www.raspberrypi.org/downloads/</w:t>
      </w:r>
      <w:r>
        <w:rPr>
          <w:sz w:val="24"/>
          <w:u w:val="single"/>
        </w:rPr>
        <w:fldChar w:fldCharType="end"/>
      </w:r>
      <w:r>
        <w:rPr>
          <w:sz w:val="24"/>
        </w:rPr>
        <w:t>.</w:t>
      </w:r>
    </w:p>
    <w:p>
      <w:pPr>
        <w:pStyle w:val="21"/>
        <w:numPr>
          <w:ilvl w:val="4"/>
          <w:numId w:val="17"/>
        </w:numPr>
        <w:tabs>
          <w:tab w:val="left" w:pos="1043"/>
        </w:tabs>
        <w:spacing w:before="0" w:after="0" w:line="360" w:lineRule="auto"/>
        <w:ind w:left="1042" w:right="720" w:hanging="360"/>
        <w:jc w:val="both"/>
        <w:rPr>
          <w:color w:val="111111"/>
          <w:sz w:val="24"/>
        </w:rPr>
      </w:pPr>
      <w:r>
        <w:rPr>
          <w:color w:val="111111"/>
          <w:sz w:val="24"/>
        </w:rPr>
        <w:t>Unzip</w:t>
      </w:r>
      <w:r>
        <w:rPr>
          <w:color w:val="111111"/>
          <w:spacing w:val="-11"/>
          <w:sz w:val="24"/>
        </w:rPr>
        <w:t xml:space="preserve"> </w:t>
      </w:r>
      <w:r>
        <w:rPr>
          <w:color w:val="111111"/>
          <w:sz w:val="24"/>
        </w:rPr>
        <w:t>the</w:t>
      </w:r>
      <w:r>
        <w:rPr>
          <w:color w:val="111111"/>
          <w:spacing w:val="-12"/>
          <w:sz w:val="24"/>
        </w:rPr>
        <w:t xml:space="preserve"> </w:t>
      </w:r>
      <w:r>
        <w:rPr>
          <w:color w:val="111111"/>
          <w:sz w:val="24"/>
        </w:rPr>
        <w:t>contents</w:t>
      </w:r>
      <w:r>
        <w:rPr>
          <w:color w:val="111111"/>
          <w:spacing w:val="-11"/>
          <w:sz w:val="24"/>
        </w:rPr>
        <w:t xml:space="preserve"> </w:t>
      </w:r>
      <w:r>
        <w:rPr>
          <w:color w:val="111111"/>
          <w:sz w:val="24"/>
        </w:rPr>
        <w:t>of</w:t>
      </w:r>
      <w:r>
        <w:rPr>
          <w:color w:val="111111"/>
          <w:spacing w:val="-11"/>
          <w:sz w:val="24"/>
        </w:rPr>
        <w:t xml:space="preserve"> </w:t>
      </w:r>
      <w:r>
        <w:rPr>
          <w:color w:val="111111"/>
          <w:sz w:val="24"/>
        </w:rPr>
        <w:t>the</w:t>
      </w:r>
      <w:r>
        <w:rPr>
          <w:color w:val="111111"/>
          <w:spacing w:val="-12"/>
          <w:sz w:val="24"/>
        </w:rPr>
        <w:t xml:space="preserve"> </w:t>
      </w:r>
      <w:r>
        <w:rPr>
          <w:color w:val="111111"/>
          <w:sz w:val="24"/>
        </w:rPr>
        <w:t>Zip</w:t>
      </w:r>
      <w:r>
        <w:rPr>
          <w:color w:val="111111"/>
          <w:spacing w:val="-11"/>
          <w:sz w:val="24"/>
        </w:rPr>
        <w:t xml:space="preserve"> </w:t>
      </w:r>
      <w:r>
        <w:rPr>
          <w:color w:val="111111"/>
          <w:sz w:val="24"/>
        </w:rPr>
        <w:t>file</w:t>
      </w:r>
      <w:r>
        <w:rPr>
          <w:color w:val="111111"/>
          <w:spacing w:val="-11"/>
          <w:sz w:val="24"/>
        </w:rPr>
        <w:t xml:space="preserve"> </w:t>
      </w:r>
      <w:r>
        <w:rPr>
          <w:color w:val="111111"/>
          <w:sz w:val="24"/>
        </w:rPr>
        <w:t>into</w:t>
      </w:r>
      <w:r>
        <w:rPr>
          <w:color w:val="111111"/>
          <w:spacing w:val="-11"/>
          <w:sz w:val="24"/>
        </w:rPr>
        <w:t xml:space="preserve"> </w:t>
      </w:r>
      <w:r>
        <w:rPr>
          <w:color w:val="111111"/>
          <w:sz w:val="24"/>
        </w:rPr>
        <w:t>a</w:t>
      </w:r>
      <w:r>
        <w:rPr>
          <w:color w:val="111111"/>
          <w:spacing w:val="-12"/>
          <w:sz w:val="24"/>
        </w:rPr>
        <w:t xml:space="preserve"> </w:t>
      </w:r>
      <w:r>
        <w:rPr>
          <w:color w:val="111111"/>
          <w:sz w:val="24"/>
        </w:rPr>
        <w:t>folder</w:t>
      </w:r>
      <w:r>
        <w:rPr>
          <w:color w:val="111111"/>
          <w:spacing w:val="-11"/>
          <w:sz w:val="24"/>
        </w:rPr>
        <w:t xml:space="preserve"> </w:t>
      </w:r>
      <w:r>
        <w:rPr>
          <w:color w:val="111111"/>
          <w:sz w:val="24"/>
        </w:rPr>
        <w:t>on</w:t>
      </w:r>
      <w:r>
        <w:rPr>
          <w:color w:val="111111"/>
          <w:spacing w:val="-11"/>
          <w:sz w:val="24"/>
        </w:rPr>
        <w:t xml:space="preserve"> </w:t>
      </w:r>
      <w:r>
        <w:rPr>
          <w:color w:val="111111"/>
          <w:sz w:val="24"/>
        </w:rPr>
        <w:t>your</w:t>
      </w:r>
      <w:r>
        <w:rPr>
          <w:color w:val="111111"/>
          <w:spacing w:val="-12"/>
          <w:sz w:val="24"/>
        </w:rPr>
        <w:t xml:space="preserve"> </w:t>
      </w:r>
      <w:r>
        <w:rPr>
          <w:color w:val="111111"/>
          <w:sz w:val="24"/>
        </w:rPr>
        <w:t>machine,</w:t>
      </w:r>
      <w:r>
        <w:rPr>
          <w:color w:val="111111"/>
          <w:spacing w:val="-11"/>
          <w:sz w:val="24"/>
        </w:rPr>
        <w:t xml:space="preserve"> </w:t>
      </w:r>
      <w:r>
        <w:rPr>
          <w:color w:val="111111"/>
          <w:sz w:val="24"/>
        </w:rPr>
        <w:t>one</w:t>
      </w:r>
      <w:r>
        <w:rPr>
          <w:color w:val="111111"/>
          <w:spacing w:val="-12"/>
          <w:sz w:val="24"/>
        </w:rPr>
        <w:t xml:space="preserve"> </w:t>
      </w:r>
      <w:r>
        <w:rPr>
          <w:color w:val="111111"/>
          <w:sz w:val="24"/>
        </w:rPr>
        <w:t>of</w:t>
      </w:r>
      <w:r>
        <w:rPr>
          <w:color w:val="111111"/>
          <w:spacing w:val="-12"/>
          <w:sz w:val="24"/>
        </w:rPr>
        <w:t xml:space="preserve"> </w:t>
      </w:r>
      <w:r>
        <w:rPr>
          <w:color w:val="111111"/>
          <w:sz w:val="24"/>
        </w:rPr>
        <w:t>the</w:t>
      </w:r>
      <w:r>
        <w:rPr>
          <w:color w:val="111111"/>
          <w:spacing w:val="-11"/>
          <w:sz w:val="24"/>
        </w:rPr>
        <w:t xml:space="preserve"> </w:t>
      </w:r>
      <w:r>
        <w:rPr>
          <w:color w:val="111111"/>
          <w:sz w:val="24"/>
        </w:rPr>
        <w:t>unzipped files would be a .img file which is what needs to be flashed on to the SD</w:t>
      </w:r>
      <w:r>
        <w:rPr>
          <w:color w:val="111111"/>
          <w:spacing w:val="-7"/>
          <w:sz w:val="24"/>
        </w:rPr>
        <w:t xml:space="preserve"> </w:t>
      </w:r>
      <w:r>
        <w:rPr>
          <w:color w:val="111111"/>
          <w:sz w:val="24"/>
        </w:rPr>
        <w:t>card.</w:t>
      </w:r>
    </w:p>
    <w:p>
      <w:pPr>
        <w:pStyle w:val="21"/>
        <w:numPr>
          <w:ilvl w:val="4"/>
          <w:numId w:val="17"/>
        </w:numPr>
        <w:tabs>
          <w:tab w:val="left" w:pos="1043"/>
        </w:tabs>
        <w:spacing w:before="0" w:after="0" w:line="240" w:lineRule="auto"/>
        <w:ind w:left="1042" w:right="0" w:hanging="361"/>
        <w:jc w:val="both"/>
        <w:rPr>
          <w:color w:val="111111"/>
          <w:sz w:val="24"/>
        </w:rPr>
      </w:pPr>
      <w:r>
        <w:rPr>
          <w:color w:val="111111"/>
          <w:sz w:val="24"/>
        </w:rPr>
        <w:t>Flashing from Linux</w:t>
      </w:r>
      <w:r>
        <w:rPr>
          <w:color w:val="111111"/>
          <w:spacing w:val="-1"/>
          <w:sz w:val="24"/>
        </w:rPr>
        <w:t xml:space="preserve"> </w:t>
      </w:r>
      <w:r>
        <w:rPr>
          <w:color w:val="111111"/>
          <w:sz w:val="24"/>
        </w:rPr>
        <w:t>instructions.</w:t>
      </w:r>
    </w:p>
    <w:p>
      <w:pPr>
        <w:pStyle w:val="21"/>
        <w:numPr>
          <w:ilvl w:val="5"/>
          <w:numId w:val="17"/>
        </w:numPr>
        <w:tabs>
          <w:tab w:val="left" w:pos="1408"/>
        </w:tabs>
        <w:spacing w:before="138" w:after="0" w:line="240" w:lineRule="auto"/>
        <w:ind w:left="1407" w:right="0" w:hanging="361"/>
        <w:jc w:val="both"/>
        <w:rPr>
          <w:sz w:val="24"/>
        </w:rPr>
      </w:pPr>
      <w:r>
        <w:rPr>
          <w:color w:val="111111"/>
          <w:sz w:val="24"/>
        </w:rPr>
        <w:t>Start the terminal on your Linux</w:t>
      </w:r>
      <w:r>
        <w:rPr>
          <w:color w:val="111111"/>
          <w:spacing w:val="-1"/>
          <w:sz w:val="24"/>
        </w:rPr>
        <w:t xml:space="preserve"> </w:t>
      </w:r>
      <w:r>
        <w:rPr>
          <w:color w:val="111111"/>
          <w:sz w:val="24"/>
        </w:rPr>
        <w:t>OS</w:t>
      </w:r>
    </w:p>
    <w:p>
      <w:pPr>
        <w:pStyle w:val="21"/>
        <w:numPr>
          <w:ilvl w:val="5"/>
          <w:numId w:val="17"/>
        </w:numPr>
        <w:tabs>
          <w:tab w:val="left" w:pos="1408"/>
        </w:tabs>
        <w:spacing w:before="139" w:after="0" w:line="240" w:lineRule="auto"/>
        <w:ind w:left="1407" w:right="0" w:hanging="361"/>
        <w:jc w:val="both"/>
        <w:rPr>
          <w:sz w:val="24"/>
        </w:rPr>
      </w:pPr>
      <w:r>
        <w:rPr>
          <w:color w:val="111111"/>
          <w:sz w:val="24"/>
        </w:rPr>
        <w:t>Insert the empty SD Card into the card reader of your</w:t>
      </w:r>
      <w:r>
        <w:rPr>
          <w:color w:val="111111"/>
          <w:spacing w:val="-5"/>
          <w:sz w:val="24"/>
        </w:rPr>
        <w:t xml:space="preserve"> </w:t>
      </w:r>
      <w:r>
        <w:rPr>
          <w:color w:val="111111"/>
          <w:sz w:val="24"/>
        </w:rPr>
        <w:t>machine.</w:t>
      </w:r>
    </w:p>
    <w:p>
      <w:pPr>
        <w:pStyle w:val="21"/>
        <w:numPr>
          <w:ilvl w:val="5"/>
          <w:numId w:val="17"/>
        </w:numPr>
        <w:tabs>
          <w:tab w:val="left" w:pos="1408"/>
        </w:tabs>
        <w:spacing w:before="137" w:after="0" w:line="360" w:lineRule="auto"/>
        <w:ind w:left="1407" w:right="719" w:hanging="360"/>
        <w:jc w:val="both"/>
        <w:rPr>
          <w:sz w:val="24"/>
        </w:rPr>
      </w:pPr>
      <w:r>
        <w:rPr>
          <w:color w:val="111111"/>
          <w:sz w:val="24"/>
        </w:rPr>
        <w:t>Type sudo fdisk -l to see all the disks listed. Find the SD card by its size, and note the device address (/dev/sdX, where X is a letter identifying the storage device. Some systems with integrated SD card readers may</w:t>
      </w:r>
      <w:r>
        <w:rPr>
          <w:color w:val="111111"/>
          <w:spacing w:val="3"/>
          <w:sz w:val="24"/>
        </w:rPr>
        <w:t xml:space="preserve"> </w:t>
      </w:r>
      <w:r>
        <w:rPr>
          <w:color w:val="111111"/>
          <w:sz w:val="24"/>
        </w:rPr>
        <w:t>use</w:t>
      </w:r>
    </w:p>
    <w:p>
      <w:pPr>
        <w:pStyle w:val="9"/>
        <w:spacing w:before="1" w:line="360" w:lineRule="auto"/>
        <w:ind w:left="1407" w:right="715"/>
        <w:jc w:val="both"/>
      </w:pPr>
      <w:r>
        <w:rPr>
          <w:color w:val="111111"/>
        </w:rPr>
        <w:t>/dev/mmcblkX— format, just change the target in the following instructions accordingly).</w:t>
      </w:r>
    </w:p>
    <w:p>
      <w:pPr>
        <w:pStyle w:val="21"/>
        <w:numPr>
          <w:ilvl w:val="5"/>
          <w:numId w:val="17"/>
        </w:numPr>
        <w:tabs>
          <w:tab w:val="left" w:pos="1408"/>
        </w:tabs>
        <w:spacing w:before="0" w:after="0" w:line="360" w:lineRule="auto"/>
        <w:ind w:left="1407" w:right="719" w:hanging="360"/>
        <w:jc w:val="both"/>
        <w:rPr>
          <w:sz w:val="24"/>
        </w:rPr>
      </w:pPr>
      <w:r>
        <w:rPr>
          <w:color w:val="111111"/>
          <w:sz w:val="24"/>
        </w:rPr>
        <w:t>Use cd to change to the directory with the .img file you extracted from the Zip archive.</w:t>
      </w:r>
    </w:p>
    <w:p>
      <w:pPr>
        <w:pStyle w:val="21"/>
        <w:numPr>
          <w:ilvl w:val="4"/>
          <w:numId w:val="17"/>
        </w:numPr>
        <w:tabs>
          <w:tab w:val="left" w:pos="1043"/>
        </w:tabs>
        <w:spacing w:before="0" w:after="0" w:line="360" w:lineRule="auto"/>
        <w:ind w:left="1042" w:right="718" w:hanging="360"/>
        <w:jc w:val="both"/>
        <w:rPr>
          <w:color w:val="111111"/>
          <w:sz w:val="24"/>
        </w:rPr>
      </w:pPr>
      <w:r>
        <w:rPr>
          <w:color w:val="111111"/>
          <w:sz w:val="24"/>
        </w:rPr>
        <w:t>Type sudo dd if=imagefilename.img of=/dev/sdX bs=2M to write the file imagefilename.img to the SD card connected to the device address.</w:t>
      </w:r>
      <w:r>
        <w:rPr>
          <w:color w:val="111111"/>
          <w:spacing w:val="45"/>
          <w:sz w:val="24"/>
        </w:rPr>
        <w:t xml:space="preserve"> </w:t>
      </w:r>
      <w:r>
        <w:rPr>
          <w:color w:val="111111"/>
          <w:sz w:val="24"/>
        </w:rPr>
        <w:t>Replace</w:t>
      </w:r>
    </w:p>
    <w:p>
      <w:pPr>
        <w:spacing w:after="0" w:line="360" w:lineRule="auto"/>
        <w:jc w:val="both"/>
        <w:rPr>
          <w:sz w:val="24"/>
        </w:rPr>
        <w:sectPr>
          <w:pgSz w:w="11910" w:h="16840"/>
          <w:pgMar w:top="1520" w:right="720" w:bottom="1380" w:left="1480" w:header="729" w:footer="1191" w:gutter="0"/>
          <w:cols w:space="720" w:num="1"/>
        </w:sectPr>
      </w:pPr>
    </w:p>
    <w:p>
      <w:pPr>
        <w:pStyle w:val="9"/>
        <w:spacing w:before="88" w:line="360" w:lineRule="auto"/>
        <w:ind w:left="1042" w:right="721"/>
        <w:jc w:val="both"/>
      </w:pPr>
      <w:r>
        <w:rPr>
          <w:color w:val="111111"/>
        </w:rPr>
        <w:t>imagefilename.img with the actual name of the file extracted from the Zip archive. This step takes a while, so be patient! During flashing, nothing will be shown on the screen until the process is fully complete.</w:t>
      </w:r>
    </w:p>
    <w:p>
      <w:pPr>
        <w:pStyle w:val="9"/>
        <w:rPr>
          <w:sz w:val="20"/>
        </w:rPr>
      </w:pPr>
    </w:p>
    <w:p>
      <w:pPr>
        <w:pStyle w:val="9"/>
        <w:spacing w:before="7"/>
        <w:rPr>
          <w:sz w:val="12"/>
        </w:rPr>
      </w:pPr>
      <w:r>
        <w:drawing>
          <wp:anchor distT="0" distB="0" distL="0" distR="0" simplePos="0" relativeHeight="251659264" behindDoc="0" locked="0" layoutInCell="1" allowOverlap="1">
            <wp:simplePos x="0" y="0"/>
            <wp:positionH relativeFrom="page">
              <wp:posOffset>1085850</wp:posOffset>
            </wp:positionH>
            <wp:positionV relativeFrom="paragraph">
              <wp:posOffset>116840</wp:posOffset>
            </wp:positionV>
            <wp:extent cx="5928995" cy="3344545"/>
            <wp:effectExtent l="0" t="0" r="0" b="0"/>
            <wp:wrapTopAndBottom/>
            <wp:docPr id="5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2.jpeg"/>
                    <pic:cNvPicPr>
                      <a:picLocks noChangeAspect="1"/>
                    </pic:cNvPicPr>
                  </pic:nvPicPr>
                  <pic:blipFill>
                    <a:blip r:embed="rId64" cstate="print"/>
                    <a:stretch>
                      <a:fillRect/>
                    </a:stretch>
                  </pic:blipFill>
                  <pic:spPr>
                    <a:xfrm>
                      <a:off x="0" y="0"/>
                      <a:ext cx="5928965" cy="3344417"/>
                    </a:xfrm>
                    <a:prstGeom prst="rect">
                      <a:avLst/>
                    </a:prstGeom>
                  </pic:spPr>
                </pic:pic>
              </a:graphicData>
            </a:graphic>
          </wp:anchor>
        </w:drawing>
      </w:r>
    </w:p>
    <w:p>
      <w:pPr>
        <w:pStyle w:val="9"/>
        <w:spacing w:before="112"/>
        <w:ind w:right="396"/>
        <w:jc w:val="center"/>
      </w:pPr>
      <w:r>
        <w:t>Fig. 3.10. Setting up Raspbian OS in Linux</w:t>
      </w:r>
    </w:p>
    <w:p>
      <w:pPr>
        <w:pStyle w:val="9"/>
        <w:rPr>
          <w:sz w:val="26"/>
        </w:rPr>
      </w:pPr>
    </w:p>
    <w:p>
      <w:pPr>
        <w:pStyle w:val="9"/>
        <w:spacing w:before="10"/>
        <w:rPr>
          <w:sz w:val="22"/>
        </w:rPr>
      </w:pPr>
    </w:p>
    <w:p>
      <w:pPr>
        <w:pStyle w:val="5"/>
        <w:numPr>
          <w:ilvl w:val="2"/>
          <w:numId w:val="17"/>
        </w:numPr>
        <w:tabs>
          <w:tab w:val="left" w:pos="952"/>
        </w:tabs>
        <w:spacing w:before="0" w:after="0" w:line="240" w:lineRule="auto"/>
        <w:ind w:left="951" w:right="0" w:hanging="632"/>
        <w:jc w:val="both"/>
      </w:pPr>
      <w:r>
        <w:t>Firebase Realtime</w:t>
      </w:r>
      <w:r>
        <w:rPr>
          <w:spacing w:val="-1"/>
        </w:rPr>
        <w:t xml:space="preserve"> </w:t>
      </w:r>
      <w:r>
        <w:t>Database</w:t>
      </w:r>
    </w:p>
    <w:p>
      <w:pPr>
        <w:pStyle w:val="21"/>
        <w:numPr>
          <w:ilvl w:val="0"/>
          <w:numId w:val="18"/>
        </w:numPr>
        <w:tabs>
          <w:tab w:val="left" w:pos="1041"/>
        </w:tabs>
        <w:spacing w:before="186" w:after="0" w:line="357" w:lineRule="auto"/>
        <w:ind w:left="1040" w:right="716" w:hanging="360"/>
        <w:jc w:val="both"/>
        <w:rPr>
          <w:sz w:val="24"/>
        </w:rPr>
      </w:pPr>
      <w:r>
        <w:rPr>
          <w:color w:val="1F2023"/>
          <w:sz w:val="24"/>
        </w:rPr>
        <w:t>The</w:t>
      </w:r>
      <w:r>
        <w:rPr>
          <w:color w:val="1F2023"/>
          <w:spacing w:val="-8"/>
          <w:sz w:val="24"/>
        </w:rPr>
        <w:t xml:space="preserve"> </w:t>
      </w:r>
      <w:r>
        <w:rPr>
          <w:color w:val="1F2023"/>
          <w:sz w:val="24"/>
        </w:rPr>
        <w:t>Firebase</w:t>
      </w:r>
      <w:r>
        <w:rPr>
          <w:color w:val="1F2023"/>
          <w:spacing w:val="-7"/>
          <w:sz w:val="24"/>
        </w:rPr>
        <w:t xml:space="preserve"> </w:t>
      </w:r>
      <w:r>
        <w:rPr>
          <w:color w:val="1F2023"/>
          <w:sz w:val="24"/>
        </w:rPr>
        <w:t>Realtime</w:t>
      </w:r>
      <w:r>
        <w:rPr>
          <w:color w:val="1F2023"/>
          <w:spacing w:val="-7"/>
          <w:sz w:val="24"/>
        </w:rPr>
        <w:t xml:space="preserve"> </w:t>
      </w:r>
      <w:r>
        <w:rPr>
          <w:color w:val="1F2023"/>
          <w:sz w:val="24"/>
        </w:rPr>
        <w:t>Database</w:t>
      </w:r>
      <w:r>
        <w:rPr>
          <w:color w:val="1F2023"/>
          <w:spacing w:val="-8"/>
          <w:sz w:val="24"/>
        </w:rPr>
        <w:t xml:space="preserve"> </w:t>
      </w:r>
      <w:r>
        <w:rPr>
          <w:color w:val="1F2023"/>
          <w:sz w:val="24"/>
        </w:rPr>
        <w:t>is</w:t>
      </w:r>
      <w:r>
        <w:rPr>
          <w:color w:val="1F2023"/>
          <w:spacing w:val="-6"/>
          <w:sz w:val="24"/>
        </w:rPr>
        <w:t xml:space="preserve"> </w:t>
      </w:r>
      <w:r>
        <w:rPr>
          <w:color w:val="1F2023"/>
          <w:sz w:val="24"/>
        </w:rPr>
        <w:t>a</w:t>
      </w:r>
      <w:r>
        <w:rPr>
          <w:color w:val="1F2023"/>
          <w:spacing w:val="-7"/>
          <w:sz w:val="24"/>
        </w:rPr>
        <w:t xml:space="preserve"> </w:t>
      </w:r>
      <w:r>
        <w:rPr>
          <w:color w:val="1F2023"/>
          <w:sz w:val="24"/>
        </w:rPr>
        <w:t>cloud-hosted</w:t>
      </w:r>
      <w:r>
        <w:rPr>
          <w:color w:val="1F2023"/>
          <w:spacing w:val="-7"/>
          <w:sz w:val="24"/>
        </w:rPr>
        <w:t xml:space="preserve"> </w:t>
      </w:r>
      <w:r>
        <w:rPr>
          <w:color w:val="1F2023"/>
          <w:sz w:val="24"/>
        </w:rPr>
        <w:t>database.</w:t>
      </w:r>
      <w:r>
        <w:rPr>
          <w:color w:val="1F2023"/>
          <w:spacing w:val="-6"/>
          <w:sz w:val="24"/>
        </w:rPr>
        <w:t xml:space="preserve"> </w:t>
      </w:r>
      <w:r>
        <w:rPr>
          <w:color w:val="1F2023"/>
          <w:sz w:val="24"/>
        </w:rPr>
        <w:t>Data</w:t>
      </w:r>
      <w:r>
        <w:rPr>
          <w:color w:val="1F2023"/>
          <w:spacing w:val="-8"/>
          <w:sz w:val="24"/>
        </w:rPr>
        <w:t xml:space="preserve"> </w:t>
      </w:r>
      <w:r>
        <w:rPr>
          <w:color w:val="1F2023"/>
          <w:sz w:val="24"/>
        </w:rPr>
        <w:t>is</w:t>
      </w:r>
      <w:r>
        <w:rPr>
          <w:color w:val="1F2023"/>
          <w:spacing w:val="-6"/>
          <w:sz w:val="24"/>
        </w:rPr>
        <w:t xml:space="preserve"> </w:t>
      </w:r>
      <w:r>
        <w:rPr>
          <w:color w:val="1F2023"/>
          <w:sz w:val="24"/>
        </w:rPr>
        <w:t>stored</w:t>
      </w:r>
      <w:r>
        <w:rPr>
          <w:color w:val="1F2023"/>
          <w:spacing w:val="-6"/>
          <w:sz w:val="24"/>
        </w:rPr>
        <w:t xml:space="preserve"> </w:t>
      </w:r>
      <w:r>
        <w:rPr>
          <w:color w:val="1F2023"/>
          <w:sz w:val="24"/>
        </w:rPr>
        <w:t>as</w:t>
      </w:r>
      <w:r>
        <w:rPr>
          <w:color w:val="1F2023"/>
          <w:spacing w:val="-7"/>
          <w:sz w:val="24"/>
        </w:rPr>
        <w:t xml:space="preserve"> </w:t>
      </w:r>
      <w:r>
        <w:rPr>
          <w:color w:val="1F2023"/>
          <w:sz w:val="24"/>
        </w:rPr>
        <w:t>JSON and synchronized in real time to every connected client. When you build cross- platform</w:t>
      </w:r>
      <w:r>
        <w:rPr>
          <w:color w:val="1F2023"/>
          <w:spacing w:val="-11"/>
          <w:sz w:val="24"/>
        </w:rPr>
        <w:t xml:space="preserve"> </w:t>
      </w:r>
      <w:r>
        <w:rPr>
          <w:color w:val="1F2023"/>
          <w:sz w:val="24"/>
        </w:rPr>
        <w:t>apps</w:t>
      </w:r>
      <w:r>
        <w:rPr>
          <w:color w:val="1F2023"/>
          <w:spacing w:val="-11"/>
          <w:sz w:val="24"/>
        </w:rPr>
        <w:t xml:space="preserve"> </w:t>
      </w:r>
      <w:r>
        <w:rPr>
          <w:color w:val="1F2023"/>
          <w:sz w:val="24"/>
        </w:rPr>
        <w:t>with</w:t>
      </w:r>
      <w:r>
        <w:rPr>
          <w:color w:val="1F2023"/>
          <w:spacing w:val="-11"/>
          <w:sz w:val="24"/>
        </w:rPr>
        <w:t xml:space="preserve"> </w:t>
      </w:r>
      <w:r>
        <w:rPr>
          <w:color w:val="1F2023"/>
          <w:sz w:val="24"/>
        </w:rPr>
        <w:t>our</w:t>
      </w:r>
      <w:r>
        <w:rPr>
          <w:color w:val="1F2023"/>
          <w:spacing w:val="-12"/>
          <w:sz w:val="24"/>
        </w:rPr>
        <w:t xml:space="preserve"> </w:t>
      </w:r>
      <w:r>
        <w:rPr>
          <w:color w:val="1F2023"/>
          <w:sz w:val="24"/>
        </w:rPr>
        <w:t>iOS,</w:t>
      </w:r>
      <w:r>
        <w:rPr>
          <w:color w:val="1F2023"/>
          <w:spacing w:val="-10"/>
          <w:sz w:val="24"/>
        </w:rPr>
        <w:t xml:space="preserve"> </w:t>
      </w:r>
      <w:r>
        <w:rPr>
          <w:color w:val="1F2023"/>
          <w:sz w:val="24"/>
        </w:rPr>
        <w:t>Android,</w:t>
      </w:r>
      <w:r>
        <w:rPr>
          <w:color w:val="1F2023"/>
          <w:spacing w:val="-11"/>
          <w:sz w:val="24"/>
        </w:rPr>
        <w:t xml:space="preserve"> </w:t>
      </w:r>
      <w:r>
        <w:rPr>
          <w:color w:val="1F2023"/>
          <w:sz w:val="24"/>
        </w:rPr>
        <w:t>and</w:t>
      </w:r>
      <w:r>
        <w:rPr>
          <w:color w:val="1F2023"/>
          <w:spacing w:val="-11"/>
          <w:sz w:val="24"/>
        </w:rPr>
        <w:t xml:space="preserve"> </w:t>
      </w:r>
      <w:r>
        <w:rPr>
          <w:color w:val="1F2023"/>
          <w:sz w:val="24"/>
        </w:rPr>
        <w:t>JavaScript</w:t>
      </w:r>
      <w:r>
        <w:rPr>
          <w:color w:val="1F2023"/>
          <w:spacing w:val="-11"/>
          <w:sz w:val="24"/>
        </w:rPr>
        <w:t xml:space="preserve"> </w:t>
      </w:r>
      <w:r>
        <w:rPr>
          <w:color w:val="1F2023"/>
          <w:sz w:val="24"/>
        </w:rPr>
        <w:t>SDKs,</w:t>
      </w:r>
      <w:r>
        <w:rPr>
          <w:color w:val="1F2023"/>
          <w:spacing w:val="-11"/>
          <w:sz w:val="24"/>
        </w:rPr>
        <w:t xml:space="preserve"> </w:t>
      </w:r>
      <w:r>
        <w:rPr>
          <w:color w:val="1F2023"/>
          <w:sz w:val="24"/>
        </w:rPr>
        <w:t>all</w:t>
      </w:r>
      <w:r>
        <w:rPr>
          <w:color w:val="1F2023"/>
          <w:spacing w:val="-10"/>
          <w:sz w:val="24"/>
        </w:rPr>
        <w:t xml:space="preserve"> </w:t>
      </w:r>
      <w:r>
        <w:rPr>
          <w:color w:val="1F2023"/>
          <w:sz w:val="24"/>
        </w:rPr>
        <w:t>of</w:t>
      </w:r>
      <w:r>
        <w:rPr>
          <w:color w:val="1F2023"/>
          <w:spacing w:val="-12"/>
          <w:sz w:val="24"/>
        </w:rPr>
        <w:t xml:space="preserve"> </w:t>
      </w:r>
      <w:r>
        <w:rPr>
          <w:color w:val="1F2023"/>
          <w:sz w:val="24"/>
        </w:rPr>
        <w:t>your</w:t>
      </w:r>
      <w:r>
        <w:rPr>
          <w:color w:val="1F2023"/>
          <w:spacing w:val="-12"/>
          <w:sz w:val="24"/>
        </w:rPr>
        <w:t xml:space="preserve"> </w:t>
      </w:r>
      <w:r>
        <w:rPr>
          <w:color w:val="1F2023"/>
          <w:sz w:val="24"/>
        </w:rPr>
        <w:t>clients</w:t>
      </w:r>
      <w:r>
        <w:rPr>
          <w:color w:val="1F2023"/>
          <w:spacing w:val="-10"/>
          <w:sz w:val="24"/>
        </w:rPr>
        <w:t xml:space="preserve"> </w:t>
      </w:r>
      <w:r>
        <w:rPr>
          <w:color w:val="1F2023"/>
          <w:sz w:val="24"/>
        </w:rPr>
        <w:t>share one Realtime Database instance and automatically receive updates with the newest data.</w:t>
      </w:r>
    </w:p>
    <w:p>
      <w:pPr>
        <w:pStyle w:val="21"/>
        <w:numPr>
          <w:ilvl w:val="0"/>
          <w:numId w:val="18"/>
        </w:numPr>
        <w:tabs>
          <w:tab w:val="left" w:pos="1041"/>
        </w:tabs>
        <w:spacing w:before="5" w:after="0" w:line="338" w:lineRule="auto"/>
        <w:ind w:left="1040" w:right="722" w:hanging="360"/>
        <w:jc w:val="both"/>
        <w:rPr>
          <w:sz w:val="22"/>
        </w:rPr>
      </w:pPr>
      <w:r>
        <w:rPr>
          <w:color w:val="1F2023"/>
          <w:sz w:val="22"/>
        </w:rPr>
        <w:t>Store and sync data with our NoSQL cloud database. Data is synced across all clients in real time, and remains available when your app goes</w:t>
      </w:r>
      <w:r>
        <w:rPr>
          <w:color w:val="1F2023"/>
          <w:spacing w:val="-2"/>
          <w:sz w:val="22"/>
        </w:rPr>
        <w:t xml:space="preserve"> </w:t>
      </w:r>
      <w:r>
        <w:rPr>
          <w:color w:val="1F2023"/>
          <w:sz w:val="22"/>
        </w:rPr>
        <w:t>offline.</w:t>
      </w:r>
    </w:p>
    <w:p>
      <w:pPr>
        <w:pStyle w:val="6"/>
        <w:numPr>
          <w:ilvl w:val="3"/>
          <w:numId w:val="17"/>
        </w:numPr>
        <w:tabs>
          <w:tab w:val="left" w:pos="1041"/>
        </w:tabs>
        <w:spacing w:before="22" w:after="0" w:line="240" w:lineRule="auto"/>
        <w:ind w:left="1040" w:right="0" w:hanging="721"/>
        <w:jc w:val="both"/>
      </w:pPr>
      <w:r>
        <w:t>Key</w:t>
      </w:r>
      <w:r>
        <w:rPr>
          <w:spacing w:val="-1"/>
        </w:rPr>
        <w:t xml:space="preserve"> </w:t>
      </w:r>
      <w:r>
        <w:t>Capabilities</w:t>
      </w:r>
    </w:p>
    <w:p>
      <w:pPr>
        <w:pStyle w:val="9"/>
        <w:spacing w:before="10"/>
        <w:rPr>
          <w:b/>
          <w:sz w:val="25"/>
        </w:rPr>
      </w:pPr>
    </w:p>
    <w:p>
      <w:pPr>
        <w:pStyle w:val="21"/>
        <w:numPr>
          <w:ilvl w:val="4"/>
          <w:numId w:val="17"/>
        </w:numPr>
        <w:tabs>
          <w:tab w:val="left" w:pos="1041"/>
        </w:tabs>
        <w:spacing w:before="0" w:after="0" w:line="360" w:lineRule="auto"/>
        <w:ind w:left="1040" w:right="716" w:hanging="360"/>
        <w:jc w:val="both"/>
        <w:rPr>
          <w:sz w:val="24"/>
        </w:rPr>
      </w:pPr>
      <w:r>
        <w:rPr>
          <w:b/>
          <w:color w:val="202020"/>
          <w:sz w:val="21"/>
        </w:rPr>
        <w:t xml:space="preserve">Realtime: - </w:t>
      </w:r>
      <w:r>
        <w:rPr>
          <w:sz w:val="24"/>
        </w:rPr>
        <w:t>Instead of typical HTTP requests, the Firebase Realtime Database uses data</w:t>
      </w:r>
      <w:r>
        <w:rPr>
          <w:spacing w:val="-7"/>
          <w:sz w:val="24"/>
        </w:rPr>
        <w:t xml:space="preserve"> </w:t>
      </w:r>
      <w:r>
        <w:rPr>
          <w:sz w:val="24"/>
        </w:rPr>
        <w:t>synchronization—every</w:t>
      </w:r>
      <w:r>
        <w:rPr>
          <w:spacing w:val="-7"/>
          <w:sz w:val="24"/>
        </w:rPr>
        <w:t xml:space="preserve"> </w:t>
      </w:r>
      <w:r>
        <w:rPr>
          <w:sz w:val="24"/>
        </w:rPr>
        <w:t>time</w:t>
      </w:r>
      <w:r>
        <w:rPr>
          <w:spacing w:val="-7"/>
          <w:sz w:val="24"/>
        </w:rPr>
        <w:t xml:space="preserve"> </w:t>
      </w:r>
      <w:r>
        <w:rPr>
          <w:sz w:val="24"/>
        </w:rPr>
        <w:t>data</w:t>
      </w:r>
      <w:r>
        <w:rPr>
          <w:spacing w:val="-7"/>
          <w:sz w:val="24"/>
        </w:rPr>
        <w:t xml:space="preserve"> </w:t>
      </w:r>
      <w:r>
        <w:rPr>
          <w:sz w:val="24"/>
        </w:rPr>
        <w:t>changes,</w:t>
      </w:r>
      <w:r>
        <w:rPr>
          <w:spacing w:val="-5"/>
          <w:sz w:val="24"/>
        </w:rPr>
        <w:t xml:space="preserve"> </w:t>
      </w:r>
      <w:r>
        <w:rPr>
          <w:sz w:val="24"/>
        </w:rPr>
        <w:t>any</w:t>
      </w:r>
      <w:r>
        <w:rPr>
          <w:spacing w:val="-6"/>
          <w:sz w:val="24"/>
        </w:rPr>
        <w:t xml:space="preserve"> </w:t>
      </w:r>
      <w:r>
        <w:rPr>
          <w:sz w:val="24"/>
        </w:rPr>
        <w:t>connected</w:t>
      </w:r>
      <w:r>
        <w:rPr>
          <w:spacing w:val="-7"/>
          <w:sz w:val="24"/>
        </w:rPr>
        <w:t xml:space="preserve"> </w:t>
      </w:r>
      <w:r>
        <w:rPr>
          <w:sz w:val="24"/>
        </w:rPr>
        <w:t>device</w:t>
      </w:r>
      <w:r>
        <w:rPr>
          <w:spacing w:val="-7"/>
          <w:sz w:val="24"/>
        </w:rPr>
        <w:t xml:space="preserve"> </w:t>
      </w:r>
      <w:r>
        <w:rPr>
          <w:sz w:val="24"/>
        </w:rPr>
        <w:t>receives</w:t>
      </w:r>
      <w:r>
        <w:rPr>
          <w:spacing w:val="-5"/>
          <w:sz w:val="24"/>
        </w:rPr>
        <w:t xml:space="preserve"> </w:t>
      </w:r>
      <w:r>
        <w:rPr>
          <w:sz w:val="24"/>
        </w:rPr>
        <w:t>that update within milliseconds. Provide collaborative and immersive experiences without thinking about networking</w:t>
      </w:r>
      <w:r>
        <w:rPr>
          <w:spacing w:val="-1"/>
          <w:sz w:val="24"/>
        </w:rPr>
        <w:t xml:space="preserve"> </w:t>
      </w:r>
      <w:r>
        <w:rPr>
          <w:sz w:val="24"/>
        </w:rPr>
        <w:t>code.</w:t>
      </w:r>
    </w:p>
    <w:p>
      <w:pPr>
        <w:spacing w:after="0" w:line="360" w:lineRule="auto"/>
        <w:jc w:val="both"/>
        <w:rPr>
          <w:sz w:val="24"/>
        </w:rPr>
        <w:sectPr>
          <w:pgSz w:w="11910" w:h="16840"/>
          <w:pgMar w:top="1520" w:right="720" w:bottom="1380" w:left="1480" w:header="729" w:footer="1191" w:gutter="0"/>
          <w:cols w:space="720" w:num="1"/>
        </w:sectPr>
      </w:pPr>
    </w:p>
    <w:p>
      <w:pPr>
        <w:pStyle w:val="21"/>
        <w:numPr>
          <w:ilvl w:val="4"/>
          <w:numId w:val="17"/>
        </w:numPr>
        <w:tabs>
          <w:tab w:val="left" w:pos="1041"/>
        </w:tabs>
        <w:spacing w:before="88" w:after="0" w:line="360" w:lineRule="auto"/>
        <w:ind w:left="1040" w:right="718" w:hanging="360"/>
        <w:jc w:val="both"/>
        <w:rPr>
          <w:sz w:val="24"/>
        </w:rPr>
      </w:pPr>
      <w:r>
        <w:rPr>
          <w:b/>
          <w:color w:val="202020"/>
          <w:sz w:val="24"/>
        </w:rPr>
        <w:t xml:space="preserve">Offline: - </w:t>
      </w:r>
      <w:r>
        <w:rPr>
          <w:sz w:val="24"/>
        </w:rPr>
        <w:t>Firebase apps remain responsive even when offline because the</w:t>
      </w:r>
      <w:r>
        <w:rPr>
          <w:spacing w:val="-32"/>
          <w:sz w:val="24"/>
        </w:rPr>
        <w:t xml:space="preserve"> </w:t>
      </w:r>
      <w:r>
        <w:rPr>
          <w:sz w:val="24"/>
        </w:rPr>
        <w:t>Firebase Realtime Database SDK persists your data to disk. Once connectivity is reestablished,</w:t>
      </w:r>
      <w:r>
        <w:rPr>
          <w:spacing w:val="-17"/>
          <w:sz w:val="24"/>
        </w:rPr>
        <w:t xml:space="preserve"> </w:t>
      </w:r>
      <w:r>
        <w:rPr>
          <w:sz w:val="24"/>
        </w:rPr>
        <w:t>the</w:t>
      </w:r>
      <w:r>
        <w:rPr>
          <w:spacing w:val="-16"/>
          <w:sz w:val="24"/>
        </w:rPr>
        <w:t xml:space="preserve"> </w:t>
      </w:r>
      <w:r>
        <w:rPr>
          <w:sz w:val="24"/>
        </w:rPr>
        <w:t>client</w:t>
      </w:r>
      <w:r>
        <w:rPr>
          <w:spacing w:val="-15"/>
          <w:sz w:val="24"/>
        </w:rPr>
        <w:t xml:space="preserve"> </w:t>
      </w:r>
      <w:r>
        <w:rPr>
          <w:sz w:val="24"/>
        </w:rPr>
        <w:t>device</w:t>
      </w:r>
      <w:r>
        <w:rPr>
          <w:spacing w:val="-17"/>
          <w:sz w:val="24"/>
        </w:rPr>
        <w:t xml:space="preserve"> </w:t>
      </w:r>
      <w:r>
        <w:rPr>
          <w:sz w:val="24"/>
        </w:rPr>
        <w:t>receives</w:t>
      </w:r>
      <w:r>
        <w:rPr>
          <w:spacing w:val="-14"/>
          <w:sz w:val="24"/>
        </w:rPr>
        <w:t xml:space="preserve"> </w:t>
      </w:r>
      <w:r>
        <w:rPr>
          <w:sz w:val="24"/>
        </w:rPr>
        <w:t>any</w:t>
      </w:r>
      <w:r>
        <w:rPr>
          <w:spacing w:val="-16"/>
          <w:sz w:val="24"/>
        </w:rPr>
        <w:t xml:space="preserve"> </w:t>
      </w:r>
      <w:r>
        <w:rPr>
          <w:sz w:val="24"/>
        </w:rPr>
        <w:t>changes</w:t>
      </w:r>
      <w:r>
        <w:rPr>
          <w:spacing w:val="-16"/>
          <w:sz w:val="24"/>
        </w:rPr>
        <w:t xml:space="preserve"> </w:t>
      </w:r>
      <w:r>
        <w:rPr>
          <w:sz w:val="24"/>
        </w:rPr>
        <w:t>it</w:t>
      </w:r>
      <w:r>
        <w:rPr>
          <w:spacing w:val="-15"/>
          <w:sz w:val="24"/>
        </w:rPr>
        <w:t xml:space="preserve"> </w:t>
      </w:r>
      <w:r>
        <w:rPr>
          <w:sz w:val="24"/>
        </w:rPr>
        <w:t>missed,</w:t>
      </w:r>
      <w:r>
        <w:rPr>
          <w:spacing w:val="-16"/>
          <w:sz w:val="24"/>
        </w:rPr>
        <w:t xml:space="preserve"> </w:t>
      </w:r>
      <w:r>
        <w:rPr>
          <w:sz w:val="24"/>
        </w:rPr>
        <w:t>synchronizing</w:t>
      </w:r>
      <w:r>
        <w:rPr>
          <w:spacing w:val="-15"/>
          <w:sz w:val="24"/>
        </w:rPr>
        <w:t xml:space="preserve"> </w:t>
      </w:r>
      <w:r>
        <w:rPr>
          <w:sz w:val="24"/>
        </w:rPr>
        <w:t>it</w:t>
      </w:r>
      <w:r>
        <w:rPr>
          <w:spacing w:val="-15"/>
          <w:sz w:val="24"/>
        </w:rPr>
        <w:t xml:space="preserve"> </w:t>
      </w:r>
      <w:r>
        <w:rPr>
          <w:sz w:val="24"/>
        </w:rPr>
        <w:t>with the current server</w:t>
      </w:r>
      <w:r>
        <w:rPr>
          <w:spacing w:val="-1"/>
          <w:sz w:val="24"/>
        </w:rPr>
        <w:t xml:space="preserve"> </w:t>
      </w:r>
      <w:r>
        <w:rPr>
          <w:sz w:val="24"/>
        </w:rPr>
        <w:t>state.</w:t>
      </w:r>
    </w:p>
    <w:p>
      <w:pPr>
        <w:pStyle w:val="21"/>
        <w:numPr>
          <w:ilvl w:val="4"/>
          <w:numId w:val="17"/>
        </w:numPr>
        <w:tabs>
          <w:tab w:val="left" w:pos="1041"/>
        </w:tabs>
        <w:spacing w:before="0" w:after="0" w:line="360" w:lineRule="auto"/>
        <w:ind w:left="1040" w:right="717" w:hanging="360"/>
        <w:jc w:val="both"/>
        <w:rPr>
          <w:sz w:val="24"/>
        </w:rPr>
      </w:pPr>
      <w:r>
        <w:rPr>
          <w:b/>
          <w:color w:val="202020"/>
          <w:sz w:val="24"/>
        </w:rPr>
        <w:t>Accessible</w:t>
      </w:r>
      <w:r>
        <w:rPr>
          <w:b/>
          <w:color w:val="202020"/>
          <w:spacing w:val="-18"/>
          <w:sz w:val="24"/>
        </w:rPr>
        <w:t xml:space="preserve"> </w:t>
      </w:r>
      <w:r>
        <w:rPr>
          <w:b/>
          <w:color w:val="202020"/>
          <w:sz w:val="24"/>
        </w:rPr>
        <w:t>from</w:t>
      </w:r>
      <w:r>
        <w:rPr>
          <w:b/>
          <w:color w:val="202020"/>
          <w:spacing w:val="-15"/>
          <w:sz w:val="24"/>
        </w:rPr>
        <w:t xml:space="preserve"> </w:t>
      </w:r>
      <w:r>
        <w:rPr>
          <w:b/>
          <w:color w:val="202020"/>
          <w:sz w:val="24"/>
        </w:rPr>
        <w:t>Client</w:t>
      </w:r>
      <w:r>
        <w:rPr>
          <w:b/>
          <w:color w:val="202020"/>
          <w:spacing w:val="-15"/>
          <w:sz w:val="24"/>
        </w:rPr>
        <w:t xml:space="preserve"> </w:t>
      </w:r>
      <w:r>
        <w:rPr>
          <w:b/>
          <w:color w:val="202020"/>
          <w:sz w:val="24"/>
        </w:rPr>
        <w:t>Devices:</w:t>
      </w:r>
      <w:r>
        <w:rPr>
          <w:b/>
          <w:color w:val="202020"/>
          <w:spacing w:val="-13"/>
          <w:sz w:val="24"/>
        </w:rPr>
        <w:t xml:space="preserve"> </w:t>
      </w:r>
      <w:r>
        <w:rPr>
          <w:b/>
          <w:color w:val="202020"/>
          <w:sz w:val="24"/>
        </w:rPr>
        <w:t>-</w:t>
      </w:r>
      <w:r>
        <w:rPr>
          <w:b/>
          <w:color w:val="202020"/>
          <w:spacing w:val="-18"/>
          <w:sz w:val="24"/>
        </w:rPr>
        <w:t xml:space="preserve"> </w:t>
      </w:r>
      <w:r>
        <w:rPr>
          <w:sz w:val="24"/>
        </w:rPr>
        <w:t>The</w:t>
      </w:r>
      <w:r>
        <w:rPr>
          <w:spacing w:val="-16"/>
          <w:sz w:val="24"/>
        </w:rPr>
        <w:t xml:space="preserve"> </w:t>
      </w:r>
      <w:r>
        <w:rPr>
          <w:sz w:val="24"/>
        </w:rPr>
        <w:t>Firebase</w:t>
      </w:r>
      <w:r>
        <w:rPr>
          <w:spacing w:val="-16"/>
          <w:sz w:val="24"/>
        </w:rPr>
        <w:t xml:space="preserve"> </w:t>
      </w:r>
      <w:r>
        <w:rPr>
          <w:sz w:val="24"/>
        </w:rPr>
        <w:t>Realtime</w:t>
      </w:r>
      <w:r>
        <w:rPr>
          <w:spacing w:val="-18"/>
          <w:sz w:val="24"/>
        </w:rPr>
        <w:t xml:space="preserve"> </w:t>
      </w:r>
      <w:r>
        <w:rPr>
          <w:sz w:val="24"/>
        </w:rPr>
        <w:t>Database</w:t>
      </w:r>
      <w:r>
        <w:rPr>
          <w:spacing w:val="-15"/>
          <w:sz w:val="24"/>
        </w:rPr>
        <w:t xml:space="preserve"> </w:t>
      </w:r>
      <w:r>
        <w:rPr>
          <w:sz w:val="24"/>
        </w:rPr>
        <w:t>can</w:t>
      </w:r>
      <w:r>
        <w:rPr>
          <w:spacing w:val="-17"/>
          <w:sz w:val="24"/>
        </w:rPr>
        <w:t xml:space="preserve"> </w:t>
      </w:r>
      <w:r>
        <w:rPr>
          <w:sz w:val="24"/>
        </w:rPr>
        <w:t>be</w:t>
      </w:r>
      <w:r>
        <w:rPr>
          <w:spacing w:val="-16"/>
          <w:sz w:val="24"/>
        </w:rPr>
        <w:t xml:space="preserve"> </w:t>
      </w:r>
      <w:r>
        <w:rPr>
          <w:sz w:val="24"/>
        </w:rPr>
        <w:t>accessed directly from a mobile device or web browser; there’s no need for an application server. Security and data validation are available through the Firebase Realtime Database</w:t>
      </w:r>
      <w:r>
        <w:rPr>
          <w:spacing w:val="-13"/>
          <w:sz w:val="24"/>
        </w:rPr>
        <w:t xml:space="preserve"> </w:t>
      </w:r>
      <w:r>
        <w:rPr>
          <w:sz w:val="24"/>
        </w:rPr>
        <w:t>Security</w:t>
      </w:r>
      <w:r>
        <w:rPr>
          <w:spacing w:val="-11"/>
          <w:sz w:val="24"/>
        </w:rPr>
        <w:t xml:space="preserve"> </w:t>
      </w:r>
      <w:r>
        <w:rPr>
          <w:sz w:val="24"/>
        </w:rPr>
        <w:t>Rules,</w:t>
      </w:r>
      <w:r>
        <w:rPr>
          <w:spacing w:val="-12"/>
          <w:sz w:val="24"/>
        </w:rPr>
        <w:t xml:space="preserve"> </w:t>
      </w:r>
      <w:r>
        <w:rPr>
          <w:sz w:val="24"/>
        </w:rPr>
        <w:t>expression-based</w:t>
      </w:r>
      <w:r>
        <w:rPr>
          <w:spacing w:val="-11"/>
          <w:sz w:val="24"/>
        </w:rPr>
        <w:t xml:space="preserve"> </w:t>
      </w:r>
      <w:r>
        <w:rPr>
          <w:sz w:val="24"/>
        </w:rPr>
        <w:t>rules</w:t>
      </w:r>
      <w:r>
        <w:rPr>
          <w:spacing w:val="-12"/>
          <w:sz w:val="24"/>
        </w:rPr>
        <w:t xml:space="preserve"> </w:t>
      </w:r>
      <w:r>
        <w:rPr>
          <w:sz w:val="24"/>
        </w:rPr>
        <w:t>that</w:t>
      </w:r>
      <w:r>
        <w:rPr>
          <w:spacing w:val="-11"/>
          <w:sz w:val="24"/>
        </w:rPr>
        <w:t xml:space="preserve"> </w:t>
      </w:r>
      <w:r>
        <w:rPr>
          <w:sz w:val="24"/>
        </w:rPr>
        <w:t>are</w:t>
      </w:r>
      <w:r>
        <w:rPr>
          <w:spacing w:val="-14"/>
          <w:sz w:val="24"/>
        </w:rPr>
        <w:t xml:space="preserve"> </w:t>
      </w:r>
      <w:r>
        <w:rPr>
          <w:sz w:val="24"/>
        </w:rPr>
        <w:t>executed</w:t>
      </w:r>
      <w:r>
        <w:rPr>
          <w:spacing w:val="-12"/>
          <w:sz w:val="24"/>
        </w:rPr>
        <w:t xml:space="preserve"> </w:t>
      </w:r>
      <w:r>
        <w:rPr>
          <w:sz w:val="24"/>
        </w:rPr>
        <w:t>when</w:t>
      </w:r>
      <w:r>
        <w:rPr>
          <w:spacing w:val="-11"/>
          <w:sz w:val="24"/>
        </w:rPr>
        <w:t xml:space="preserve"> </w:t>
      </w:r>
      <w:r>
        <w:rPr>
          <w:sz w:val="24"/>
        </w:rPr>
        <w:t>data</w:t>
      </w:r>
      <w:r>
        <w:rPr>
          <w:spacing w:val="-10"/>
          <w:sz w:val="24"/>
        </w:rPr>
        <w:t xml:space="preserve"> </w:t>
      </w:r>
      <w:r>
        <w:rPr>
          <w:sz w:val="24"/>
        </w:rPr>
        <w:t>is</w:t>
      </w:r>
      <w:r>
        <w:rPr>
          <w:spacing w:val="-10"/>
          <w:sz w:val="24"/>
        </w:rPr>
        <w:t xml:space="preserve"> </w:t>
      </w:r>
      <w:r>
        <w:rPr>
          <w:sz w:val="24"/>
        </w:rPr>
        <w:t>read or</w:t>
      </w:r>
      <w:r>
        <w:rPr>
          <w:spacing w:val="-1"/>
          <w:sz w:val="24"/>
        </w:rPr>
        <w:t xml:space="preserve"> </w:t>
      </w:r>
      <w:r>
        <w:rPr>
          <w:sz w:val="24"/>
        </w:rPr>
        <w:t>written.</w:t>
      </w:r>
    </w:p>
    <w:p>
      <w:pPr>
        <w:pStyle w:val="21"/>
        <w:numPr>
          <w:ilvl w:val="4"/>
          <w:numId w:val="17"/>
        </w:numPr>
        <w:tabs>
          <w:tab w:val="left" w:pos="1041"/>
        </w:tabs>
        <w:spacing w:before="0" w:after="0" w:line="360" w:lineRule="auto"/>
        <w:ind w:left="1040" w:right="715" w:hanging="360"/>
        <w:jc w:val="both"/>
        <w:rPr>
          <w:sz w:val="24"/>
        </w:rPr>
      </w:pPr>
      <w:r>
        <w:rPr>
          <w:b/>
          <w:color w:val="202020"/>
          <w:sz w:val="24"/>
        </w:rPr>
        <w:t xml:space="preserve">Scale across multiple databases: - </w:t>
      </w:r>
      <w:r>
        <w:rPr>
          <w:sz w:val="24"/>
        </w:rPr>
        <w:t>With Firebase Realtime Database on the</w:t>
      </w:r>
      <w:r>
        <w:rPr>
          <w:spacing w:val="-34"/>
          <w:sz w:val="24"/>
        </w:rPr>
        <w:t xml:space="preserve"> </w:t>
      </w:r>
      <w:r>
        <w:rPr>
          <w:sz w:val="24"/>
        </w:rPr>
        <w:t>Blaze pricing plan, you can support your app's data needs at scale by splitting your data across multiple database instances in the same Firebase project. Streamline authentication with Firebase Authentication on your project and authenticate users across your database instances. Control access to the data in each database with custom Firebase Realtime Database Rules for each database</w:t>
      </w:r>
      <w:r>
        <w:rPr>
          <w:spacing w:val="-7"/>
          <w:sz w:val="24"/>
        </w:rPr>
        <w:t xml:space="preserve"> </w:t>
      </w:r>
      <w:r>
        <w:rPr>
          <w:sz w:val="24"/>
        </w:rPr>
        <w:t>instance.</w:t>
      </w:r>
    </w:p>
    <w:p>
      <w:pPr>
        <w:pStyle w:val="9"/>
        <w:rPr>
          <w:sz w:val="26"/>
        </w:rPr>
      </w:pPr>
    </w:p>
    <w:p>
      <w:pPr>
        <w:pStyle w:val="9"/>
        <w:rPr>
          <w:sz w:val="26"/>
        </w:rPr>
      </w:pPr>
    </w:p>
    <w:p>
      <w:pPr>
        <w:pStyle w:val="9"/>
        <w:spacing w:before="10"/>
        <w:rPr>
          <w:sz w:val="25"/>
        </w:rPr>
      </w:pPr>
    </w:p>
    <w:p>
      <w:pPr>
        <w:pStyle w:val="6"/>
        <w:numPr>
          <w:ilvl w:val="3"/>
          <w:numId w:val="17"/>
        </w:numPr>
        <w:tabs>
          <w:tab w:val="left" w:pos="1041"/>
        </w:tabs>
        <w:spacing w:before="0" w:after="0" w:line="240" w:lineRule="auto"/>
        <w:ind w:left="1040" w:right="0" w:hanging="721"/>
        <w:jc w:val="both"/>
        <w:rPr>
          <w:color w:val="202020"/>
        </w:rPr>
      </w:pPr>
      <w:r>
        <w:rPr>
          <w:color w:val="202020"/>
        </w:rPr>
        <w:t>How Does it</w:t>
      </w:r>
      <w:r>
        <w:rPr>
          <w:color w:val="202020"/>
          <w:spacing w:val="-1"/>
        </w:rPr>
        <w:t xml:space="preserve"> </w:t>
      </w:r>
      <w:r>
        <w:rPr>
          <w:color w:val="202020"/>
        </w:rPr>
        <w:t>work?</w:t>
      </w:r>
    </w:p>
    <w:p>
      <w:pPr>
        <w:pStyle w:val="21"/>
        <w:numPr>
          <w:ilvl w:val="0"/>
          <w:numId w:val="19"/>
        </w:numPr>
        <w:tabs>
          <w:tab w:val="left" w:pos="1043"/>
        </w:tabs>
        <w:spacing w:before="139" w:after="0" w:line="357" w:lineRule="auto"/>
        <w:ind w:left="1042" w:right="716" w:hanging="360"/>
        <w:jc w:val="both"/>
        <w:rPr>
          <w:sz w:val="24"/>
        </w:rPr>
      </w:pPr>
      <w:r>
        <w:rPr>
          <w:color w:val="1F2023"/>
          <w:sz w:val="24"/>
        </w:rPr>
        <w:t>The Firebase Realtime Database lets you build rich, collaborative applications by allowing secure access to the database directly from client-side code. Data is persisted locally, and even while offline, real time events continue to fire, giving the end user a responsive experience. When the device regains connection, the Realtime</w:t>
      </w:r>
      <w:r>
        <w:rPr>
          <w:color w:val="1F2023"/>
          <w:spacing w:val="-14"/>
          <w:sz w:val="24"/>
        </w:rPr>
        <w:t xml:space="preserve"> </w:t>
      </w:r>
      <w:r>
        <w:rPr>
          <w:color w:val="1F2023"/>
          <w:sz w:val="24"/>
        </w:rPr>
        <w:t>Database</w:t>
      </w:r>
      <w:r>
        <w:rPr>
          <w:color w:val="1F2023"/>
          <w:spacing w:val="-13"/>
          <w:sz w:val="24"/>
        </w:rPr>
        <w:t xml:space="preserve"> </w:t>
      </w:r>
      <w:r>
        <w:rPr>
          <w:color w:val="1F2023"/>
          <w:sz w:val="24"/>
        </w:rPr>
        <w:t>synchronizes</w:t>
      </w:r>
      <w:r>
        <w:rPr>
          <w:color w:val="1F2023"/>
          <w:spacing w:val="-13"/>
          <w:sz w:val="24"/>
        </w:rPr>
        <w:t xml:space="preserve"> </w:t>
      </w:r>
      <w:r>
        <w:rPr>
          <w:color w:val="1F2023"/>
          <w:sz w:val="24"/>
        </w:rPr>
        <w:t>the</w:t>
      </w:r>
      <w:r>
        <w:rPr>
          <w:color w:val="1F2023"/>
          <w:spacing w:val="-11"/>
          <w:sz w:val="24"/>
        </w:rPr>
        <w:t xml:space="preserve"> </w:t>
      </w:r>
      <w:r>
        <w:rPr>
          <w:color w:val="1F2023"/>
          <w:sz w:val="24"/>
        </w:rPr>
        <w:t>local</w:t>
      </w:r>
      <w:r>
        <w:rPr>
          <w:color w:val="1F2023"/>
          <w:spacing w:val="-12"/>
          <w:sz w:val="24"/>
        </w:rPr>
        <w:t xml:space="preserve"> </w:t>
      </w:r>
      <w:r>
        <w:rPr>
          <w:color w:val="1F2023"/>
          <w:sz w:val="24"/>
        </w:rPr>
        <w:t>data</w:t>
      </w:r>
      <w:r>
        <w:rPr>
          <w:color w:val="1F2023"/>
          <w:spacing w:val="-14"/>
          <w:sz w:val="24"/>
        </w:rPr>
        <w:t xml:space="preserve"> </w:t>
      </w:r>
      <w:r>
        <w:rPr>
          <w:color w:val="1F2023"/>
          <w:sz w:val="24"/>
        </w:rPr>
        <w:t>changes</w:t>
      </w:r>
      <w:r>
        <w:rPr>
          <w:color w:val="1F2023"/>
          <w:spacing w:val="-12"/>
          <w:sz w:val="24"/>
        </w:rPr>
        <w:t xml:space="preserve"> </w:t>
      </w:r>
      <w:r>
        <w:rPr>
          <w:color w:val="1F2023"/>
          <w:sz w:val="24"/>
        </w:rPr>
        <w:t>with</w:t>
      </w:r>
      <w:r>
        <w:rPr>
          <w:color w:val="1F2023"/>
          <w:spacing w:val="-12"/>
          <w:sz w:val="24"/>
        </w:rPr>
        <w:t xml:space="preserve"> </w:t>
      </w:r>
      <w:r>
        <w:rPr>
          <w:color w:val="1F2023"/>
          <w:sz w:val="24"/>
        </w:rPr>
        <w:t>the</w:t>
      </w:r>
      <w:r>
        <w:rPr>
          <w:color w:val="1F2023"/>
          <w:spacing w:val="-14"/>
          <w:sz w:val="24"/>
        </w:rPr>
        <w:t xml:space="preserve"> </w:t>
      </w:r>
      <w:r>
        <w:rPr>
          <w:color w:val="1F2023"/>
          <w:sz w:val="24"/>
        </w:rPr>
        <w:t>remote</w:t>
      </w:r>
      <w:r>
        <w:rPr>
          <w:color w:val="1F2023"/>
          <w:spacing w:val="-13"/>
          <w:sz w:val="24"/>
        </w:rPr>
        <w:t xml:space="preserve"> </w:t>
      </w:r>
      <w:r>
        <w:rPr>
          <w:color w:val="1F2023"/>
          <w:sz w:val="24"/>
        </w:rPr>
        <w:t>updates</w:t>
      </w:r>
      <w:r>
        <w:rPr>
          <w:color w:val="1F2023"/>
          <w:spacing w:val="-14"/>
          <w:sz w:val="24"/>
        </w:rPr>
        <w:t xml:space="preserve"> </w:t>
      </w:r>
      <w:r>
        <w:rPr>
          <w:color w:val="1F2023"/>
          <w:sz w:val="24"/>
        </w:rPr>
        <w:t>that occurred while the client was offline, merging any conflicts</w:t>
      </w:r>
      <w:r>
        <w:rPr>
          <w:color w:val="1F2023"/>
          <w:spacing w:val="-4"/>
          <w:sz w:val="24"/>
        </w:rPr>
        <w:t xml:space="preserve"> </w:t>
      </w:r>
      <w:r>
        <w:rPr>
          <w:color w:val="1F2023"/>
          <w:sz w:val="24"/>
        </w:rPr>
        <w:t>automatically.</w:t>
      </w:r>
    </w:p>
    <w:p>
      <w:pPr>
        <w:pStyle w:val="21"/>
        <w:numPr>
          <w:ilvl w:val="0"/>
          <w:numId w:val="19"/>
        </w:numPr>
        <w:tabs>
          <w:tab w:val="left" w:pos="1043"/>
        </w:tabs>
        <w:spacing w:before="7" w:after="0" w:line="357" w:lineRule="auto"/>
        <w:ind w:left="1042" w:right="719" w:hanging="360"/>
        <w:jc w:val="both"/>
        <w:rPr>
          <w:sz w:val="24"/>
        </w:rPr>
      </w:pPr>
      <w:r>
        <w:rPr>
          <w:color w:val="1F2023"/>
          <w:sz w:val="24"/>
        </w:rPr>
        <w:t>The</w:t>
      </w:r>
      <w:r>
        <w:rPr>
          <w:color w:val="1F2023"/>
          <w:spacing w:val="-10"/>
          <w:sz w:val="24"/>
        </w:rPr>
        <w:t xml:space="preserve"> </w:t>
      </w:r>
      <w:r>
        <w:rPr>
          <w:color w:val="1F2023"/>
          <w:sz w:val="24"/>
        </w:rPr>
        <w:t>Realtime</w:t>
      </w:r>
      <w:r>
        <w:rPr>
          <w:color w:val="1F2023"/>
          <w:spacing w:val="-10"/>
          <w:sz w:val="24"/>
        </w:rPr>
        <w:t xml:space="preserve"> </w:t>
      </w:r>
      <w:r>
        <w:rPr>
          <w:color w:val="1F2023"/>
          <w:sz w:val="24"/>
        </w:rPr>
        <w:t>Database</w:t>
      </w:r>
      <w:r>
        <w:rPr>
          <w:color w:val="1F2023"/>
          <w:spacing w:val="-10"/>
          <w:sz w:val="24"/>
        </w:rPr>
        <w:t xml:space="preserve"> </w:t>
      </w:r>
      <w:r>
        <w:rPr>
          <w:color w:val="1F2023"/>
          <w:sz w:val="24"/>
        </w:rPr>
        <w:t>provides</w:t>
      </w:r>
      <w:r>
        <w:rPr>
          <w:color w:val="1F2023"/>
          <w:spacing w:val="-8"/>
          <w:sz w:val="24"/>
        </w:rPr>
        <w:t xml:space="preserve"> </w:t>
      </w:r>
      <w:r>
        <w:rPr>
          <w:color w:val="1F2023"/>
          <w:sz w:val="24"/>
        </w:rPr>
        <w:t>a</w:t>
      </w:r>
      <w:r>
        <w:rPr>
          <w:color w:val="1F2023"/>
          <w:spacing w:val="-6"/>
          <w:sz w:val="24"/>
        </w:rPr>
        <w:t xml:space="preserve"> </w:t>
      </w:r>
      <w:r>
        <w:rPr>
          <w:color w:val="1F2023"/>
          <w:sz w:val="24"/>
        </w:rPr>
        <w:t>flexible,</w:t>
      </w:r>
      <w:r>
        <w:rPr>
          <w:color w:val="1F2023"/>
          <w:spacing w:val="-6"/>
          <w:sz w:val="24"/>
        </w:rPr>
        <w:t xml:space="preserve"> </w:t>
      </w:r>
      <w:r>
        <w:rPr>
          <w:color w:val="1F2023"/>
          <w:sz w:val="24"/>
        </w:rPr>
        <w:t>expression-based</w:t>
      </w:r>
      <w:r>
        <w:rPr>
          <w:color w:val="1F2023"/>
          <w:spacing w:val="-9"/>
          <w:sz w:val="24"/>
        </w:rPr>
        <w:t xml:space="preserve"> </w:t>
      </w:r>
      <w:r>
        <w:rPr>
          <w:color w:val="1F2023"/>
          <w:sz w:val="24"/>
        </w:rPr>
        <w:t>rules</w:t>
      </w:r>
      <w:r>
        <w:rPr>
          <w:color w:val="1F2023"/>
          <w:spacing w:val="-8"/>
          <w:sz w:val="24"/>
        </w:rPr>
        <w:t xml:space="preserve"> </w:t>
      </w:r>
      <w:r>
        <w:rPr>
          <w:color w:val="1F2023"/>
          <w:sz w:val="24"/>
        </w:rPr>
        <w:t>language,</w:t>
      </w:r>
      <w:r>
        <w:rPr>
          <w:color w:val="1F2023"/>
          <w:spacing w:val="-8"/>
          <w:sz w:val="24"/>
        </w:rPr>
        <w:t xml:space="preserve"> </w:t>
      </w:r>
      <w:r>
        <w:rPr>
          <w:color w:val="1F2023"/>
          <w:sz w:val="24"/>
        </w:rPr>
        <w:t>called Firebase Realtime Database Security Rules, to define how your data should be structured and when data can be read from or written to. When integrated with Firebase Authentication, developers can define who has access to what data, and how they can access</w:t>
      </w:r>
      <w:r>
        <w:rPr>
          <w:color w:val="1F2023"/>
          <w:spacing w:val="1"/>
          <w:sz w:val="24"/>
        </w:rPr>
        <w:t xml:space="preserve"> </w:t>
      </w:r>
      <w:r>
        <w:rPr>
          <w:color w:val="1F2023"/>
          <w:sz w:val="24"/>
        </w:rPr>
        <w:t>it.</w:t>
      </w:r>
    </w:p>
    <w:p>
      <w:pPr>
        <w:pStyle w:val="21"/>
        <w:numPr>
          <w:ilvl w:val="0"/>
          <w:numId w:val="19"/>
        </w:numPr>
        <w:tabs>
          <w:tab w:val="left" w:pos="1043"/>
        </w:tabs>
        <w:spacing w:before="5" w:after="0" w:line="355" w:lineRule="auto"/>
        <w:ind w:left="1042" w:right="719" w:hanging="360"/>
        <w:jc w:val="both"/>
        <w:rPr>
          <w:sz w:val="24"/>
        </w:rPr>
      </w:pPr>
      <w:r>
        <w:rPr>
          <w:color w:val="1F2023"/>
          <w:sz w:val="24"/>
        </w:rPr>
        <w:t>The</w:t>
      </w:r>
      <w:r>
        <w:rPr>
          <w:color w:val="1F2023"/>
          <w:spacing w:val="-17"/>
          <w:sz w:val="24"/>
        </w:rPr>
        <w:t xml:space="preserve"> </w:t>
      </w:r>
      <w:r>
        <w:rPr>
          <w:color w:val="1F2023"/>
          <w:sz w:val="24"/>
        </w:rPr>
        <w:t>Realtime</w:t>
      </w:r>
      <w:r>
        <w:rPr>
          <w:color w:val="1F2023"/>
          <w:spacing w:val="-17"/>
          <w:sz w:val="24"/>
        </w:rPr>
        <w:t xml:space="preserve"> </w:t>
      </w:r>
      <w:r>
        <w:rPr>
          <w:color w:val="1F2023"/>
          <w:sz w:val="24"/>
        </w:rPr>
        <w:t>Database</w:t>
      </w:r>
      <w:r>
        <w:rPr>
          <w:color w:val="1F2023"/>
          <w:spacing w:val="-17"/>
          <w:sz w:val="24"/>
        </w:rPr>
        <w:t xml:space="preserve"> </w:t>
      </w:r>
      <w:r>
        <w:rPr>
          <w:color w:val="1F2023"/>
          <w:sz w:val="24"/>
        </w:rPr>
        <w:t>is</w:t>
      </w:r>
      <w:r>
        <w:rPr>
          <w:color w:val="1F2023"/>
          <w:spacing w:val="-13"/>
          <w:sz w:val="24"/>
        </w:rPr>
        <w:t xml:space="preserve"> </w:t>
      </w:r>
      <w:r>
        <w:rPr>
          <w:color w:val="1F2023"/>
          <w:sz w:val="24"/>
        </w:rPr>
        <w:t>a</w:t>
      </w:r>
      <w:r>
        <w:rPr>
          <w:color w:val="1F2023"/>
          <w:spacing w:val="-17"/>
          <w:sz w:val="24"/>
        </w:rPr>
        <w:t xml:space="preserve"> </w:t>
      </w:r>
      <w:r>
        <w:rPr>
          <w:color w:val="1F2023"/>
          <w:sz w:val="24"/>
        </w:rPr>
        <w:t>NoSQL</w:t>
      </w:r>
      <w:r>
        <w:rPr>
          <w:color w:val="1F2023"/>
          <w:spacing w:val="-16"/>
          <w:sz w:val="24"/>
        </w:rPr>
        <w:t xml:space="preserve"> </w:t>
      </w:r>
      <w:r>
        <w:rPr>
          <w:color w:val="1F2023"/>
          <w:sz w:val="24"/>
        </w:rPr>
        <w:t>database</w:t>
      </w:r>
      <w:r>
        <w:rPr>
          <w:color w:val="1F2023"/>
          <w:spacing w:val="-17"/>
          <w:sz w:val="24"/>
        </w:rPr>
        <w:t xml:space="preserve"> </w:t>
      </w:r>
      <w:r>
        <w:rPr>
          <w:color w:val="1F2023"/>
          <w:sz w:val="24"/>
        </w:rPr>
        <w:t>and</w:t>
      </w:r>
      <w:r>
        <w:rPr>
          <w:color w:val="1F2023"/>
          <w:spacing w:val="-13"/>
          <w:sz w:val="24"/>
        </w:rPr>
        <w:t xml:space="preserve"> </w:t>
      </w:r>
      <w:r>
        <w:rPr>
          <w:color w:val="1F2023"/>
          <w:sz w:val="24"/>
        </w:rPr>
        <w:t>as</w:t>
      </w:r>
      <w:r>
        <w:rPr>
          <w:color w:val="1F2023"/>
          <w:spacing w:val="-13"/>
          <w:sz w:val="24"/>
        </w:rPr>
        <w:t xml:space="preserve"> </w:t>
      </w:r>
      <w:r>
        <w:rPr>
          <w:color w:val="1F2023"/>
          <w:sz w:val="24"/>
        </w:rPr>
        <w:t>such</w:t>
      </w:r>
      <w:r>
        <w:rPr>
          <w:color w:val="1F2023"/>
          <w:spacing w:val="-16"/>
          <w:sz w:val="24"/>
        </w:rPr>
        <w:t xml:space="preserve"> </w:t>
      </w:r>
      <w:r>
        <w:rPr>
          <w:color w:val="1F2023"/>
          <w:sz w:val="24"/>
        </w:rPr>
        <w:t>has</w:t>
      </w:r>
      <w:r>
        <w:rPr>
          <w:color w:val="1F2023"/>
          <w:spacing w:val="-16"/>
          <w:sz w:val="24"/>
        </w:rPr>
        <w:t xml:space="preserve"> </w:t>
      </w:r>
      <w:r>
        <w:rPr>
          <w:color w:val="1F2023"/>
          <w:sz w:val="24"/>
        </w:rPr>
        <w:t>different</w:t>
      </w:r>
      <w:r>
        <w:rPr>
          <w:color w:val="1F2023"/>
          <w:spacing w:val="-15"/>
          <w:sz w:val="24"/>
        </w:rPr>
        <w:t xml:space="preserve"> </w:t>
      </w:r>
      <w:r>
        <w:rPr>
          <w:color w:val="1F2023"/>
          <w:sz w:val="24"/>
        </w:rPr>
        <w:t>optimizations and functionality compared to a relational database. The Realtime Database API is designed</w:t>
      </w:r>
      <w:r>
        <w:rPr>
          <w:color w:val="1F2023"/>
          <w:spacing w:val="-9"/>
          <w:sz w:val="24"/>
        </w:rPr>
        <w:t xml:space="preserve"> </w:t>
      </w:r>
      <w:r>
        <w:rPr>
          <w:color w:val="1F2023"/>
          <w:sz w:val="24"/>
        </w:rPr>
        <w:t>to</w:t>
      </w:r>
      <w:r>
        <w:rPr>
          <w:color w:val="1F2023"/>
          <w:spacing w:val="-7"/>
          <w:sz w:val="24"/>
        </w:rPr>
        <w:t xml:space="preserve"> </w:t>
      </w:r>
      <w:r>
        <w:rPr>
          <w:color w:val="1F2023"/>
          <w:sz w:val="24"/>
        </w:rPr>
        <w:t>only</w:t>
      </w:r>
      <w:r>
        <w:rPr>
          <w:color w:val="1F2023"/>
          <w:spacing w:val="-6"/>
          <w:sz w:val="24"/>
        </w:rPr>
        <w:t xml:space="preserve"> </w:t>
      </w:r>
      <w:r>
        <w:rPr>
          <w:color w:val="1F2023"/>
          <w:sz w:val="24"/>
        </w:rPr>
        <w:t>allow</w:t>
      </w:r>
      <w:r>
        <w:rPr>
          <w:color w:val="1F2023"/>
          <w:spacing w:val="-8"/>
          <w:sz w:val="24"/>
        </w:rPr>
        <w:t xml:space="preserve"> </w:t>
      </w:r>
      <w:r>
        <w:rPr>
          <w:color w:val="1F2023"/>
          <w:sz w:val="24"/>
        </w:rPr>
        <w:t>operations</w:t>
      </w:r>
      <w:r>
        <w:rPr>
          <w:color w:val="1F2023"/>
          <w:spacing w:val="-8"/>
          <w:sz w:val="24"/>
        </w:rPr>
        <w:t xml:space="preserve"> </w:t>
      </w:r>
      <w:r>
        <w:rPr>
          <w:color w:val="1F2023"/>
          <w:sz w:val="24"/>
        </w:rPr>
        <w:t>that</w:t>
      </w:r>
      <w:r>
        <w:rPr>
          <w:color w:val="1F2023"/>
          <w:spacing w:val="-6"/>
          <w:sz w:val="24"/>
        </w:rPr>
        <w:t xml:space="preserve"> </w:t>
      </w:r>
      <w:r>
        <w:rPr>
          <w:color w:val="1F2023"/>
          <w:sz w:val="24"/>
        </w:rPr>
        <w:t>can</w:t>
      </w:r>
      <w:r>
        <w:rPr>
          <w:color w:val="1F2023"/>
          <w:spacing w:val="-7"/>
          <w:sz w:val="24"/>
        </w:rPr>
        <w:t xml:space="preserve"> </w:t>
      </w:r>
      <w:r>
        <w:rPr>
          <w:color w:val="1F2023"/>
          <w:sz w:val="24"/>
        </w:rPr>
        <w:t>be</w:t>
      </w:r>
      <w:r>
        <w:rPr>
          <w:color w:val="1F2023"/>
          <w:spacing w:val="-6"/>
          <w:sz w:val="24"/>
        </w:rPr>
        <w:t xml:space="preserve"> </w:t>
      </w:r>
      <w:r>
        <w:rPr>
          <w:color w:val="1F2023"/>
          <w:sz w:val="24"/>
        </w:rPr>
        <w:t>executed</w:t>
      </w:r>
      <w:r>
        <w:rPr>
          <w:color w:val="1F2023"/>
          <w:spacing w:val="-9"/>
          <w:sz w:val="24"/>
        </w:rPr>
        <w:t xml:space="preserve"> </w:t>
      </w:r>
      <w:r>
        <w:rPr>
          <w:color w:val="1F2023"/>
          <w:sz w:val="24"/>
        </w:rPr>
        <w:t>quickly.</w:t>
      </w:r>
      <w:r>
        <w:rPr>
          <w:color w:val="1F2023"/>
          <w:spacing w:val="-8"/>
          <w:sz w:val="24"/>
        </w:rPr>
        <w:t xml:space="preserve"> </w:t>
      </w:r>
      <w:r>
        <w:rPr>
          <w:color w:val="1F2023"/>
          <w:sz w:val="24"/>
        </w:rPr>
        <w:t>This</w:t>
      </w:r>
      <w:r>
        <w:rPr>
          <w:color w:val="1F2023"/>
          <w:spacing w:val="-6"/>
          <w:sz w:val="24"/>
        </w:rPr>
        <w:t xml:space="preserve"> </w:t>
      </w:r>
      <w:r>
        <w:rPr>
          <w:color w:val="1F2023"/>
          <w:sz w:val="24"/>
        </w:rPr>
        <w:t>enables</w:t>
      </w:r>
      <w:r>
        <w:rPr>
          <w:color w:val="1F2023"/>
          <w:spacing w:val="-3"/>
          <w:sz w:val="24"/>
        </w:rPr>
        <w:t xml:space="preserve"> </w:t>
      </w:r>
      <w:r>
        <w:rPr>
          <w:color w:val="1F2023"/>
          <w:sz w:val="24"/>
        </w:rPr>
        <w:t>you</w:t>
      </w:r>
      <w:r>
        <w:rPr>
          <w:color w:val="1F2023"/>
          <w:spacing w:val="-8"/>
          <w:sz w:val="24"/>
        </w:rPr>
        <w:t xml:space="preserve"> </w:t>
      </w:r>
      <w:r>
        <w:rPr>
          <w:color w:val="1F2023"/>
          <w:sz w:val="24"/>
        </w:rPr>
        <w:t>to</w:t>
      </w:r>
    </w:p>
    <w:p>
      <w:pPr>
        <w:spacing w:after="0" w:line="355" w:lineRule="auto"/>
        <w:jc w:val="both"/>
        <w:rPr>
          <w:sz w:val="24"/>
        </w:rPr>
        <w:sectPr>
          <w:pgSz w:w="11910" w:h="16840"/>
          <w:pgMar w:top="1520" w:right="720" w:bottom="1380" w:left="1480" w:header="729" w:footer="1191" w:gutter="0"/>
          <w:cols w:space="720" w:num="1"/>
        </w:sectPr>
      </w:pPr>
    </w:p>
    <w:p>
      <w:pPr>
        <w:pStyle w:val="9"/>
        <w:spacing w:before="88" w:line="360" w:lineRule="auto"/>
        <w:ind w:left="1042" w:right="718"/>
        <w:jc w:val="both"/>
      </w:pPr>
      <w:r>
        <w:rPr>
          <w:color w:val="1F2023"/>
        </w:rPr>
        <w:t>build a great real time experience that can serve millions of users without compromising</w:t>
      </w:r>
      <w:r>
        <w:rPr>
          <w:color w:val="1F2023"/>
          <w:spacing w:val="-15"/>
        </w:rPr>
        <w:t xml:space="preserve"> </w:t>
      </w:r>
      <w:r>
        <w:rPr>
          <w:color w:val="1F2023"/>
        </w:rPr>
        <w:t>on</w:t>
      </w:r>
      <w:r>
        <w:rPr>
          <w:color w:val="1F2023"/>
          <w:spacing w:val="-15"/>
        </w:rPr>
        <w:t xml:space="preserve"> </w:t>
      </w:r>
      <w:r>
        <w:rPr>
          <w:color w:val="1F2023"/>
        </w:rPr>
        <w:t>responsiveness.</w:t>
      </w:r>
      <w:r>
        <w:rPr>
          <w:color w:val="1F2023"/>
          <w:spacing w:val="-14"/>
        </w:rPr>
        <w:t xml:space="preserve"> </w:t>
      </w:r>
      <w:r>
        <w:rPr>
          <w:color w:val="1F2023"/>
        </w:rPr>
        <w:t>Because</w:t>
      </w:r>
      <w:r>
        <w:rPr>
          <w:color w:val="1F2023"/>
          <w:spacing w:val="-14"/>
        </w:rPr>
        <w:t xml:space="preserve"> </w:t>
      </w:r>
      <w:r>
        <w:rPr>
          <w:color w:val="1F2023"/>
        </w:rPr>
        <w:t>of</w:t>
      </w:r>
      <w:r>
        <w:rPr>
          <w:color w:val="1F2023"/>
          <w:spacing w:val="-16"/>
        </w:rPr>
        <w:t xml:space="preserve"> </w:t>
      </w:r>
      <w:r>
        <w:rPr>
          <w:color w:val="1F2023"/>
        </w:rPr>
        <w:t>this,</w:t>
      </w:r>
      <w:r>
        <w:rPr>
          <w:color w:val="1F2023"/>
          <w:spacing w:val="-15"/>
        </w:rPr>
        <w:t xml:space="preserve"> </w:t>
      </w:r>
      <w:r>
        <w:rPr>
          <w:color w:val="1F2023"/>
        </w:rPr>
        <w:t>it</w:t>
      </w:r>
      <w:r>
        <w:rPr>
          <w:color w:val="1F2023"/>
          <w:spacing w:val="-14"/>
        </w:rPr>
        <w:t xml:space="preserve"> </w:t>
      </w:r>
      <w:r>
        <w:rPr>
          <w:color w:val="1F2023"/>
        </w:rPr>
        <w:t>is</w:t>
      </w:r>
      <w:r>
        <w:rPr>
          <w:color w:val="1F2023"/>
          <w:spacing w:val="-15"/>
        </w:rPr>
        <w:t xml:space="preserve"> </w:t>
      </w:r>
      <w:r>
        <w:rPr>
          <w:color w:val="1F2023"/>
        </w:rPr>
        <w:t>important</w:t>
      </w:r>
      <w:r>
        <w:rPr>
          <w:color w:val="1F2023"/>
          <w:spacing w:val="-14"/>
        </w:rPr>
        <w:t xml:space="preserve"> </w:t>
      </w:r>
      <w:r>
        <w:rPr>
          <w:color w:val="1F2023"/>
        </w:rPr>
        <w:t>to</w:t>
      </w:r>
      <w:r>
        <w:rPr>
          <w:color w:val="1F2023"/>
          <w:spacing w:val="-14"/>
        </w:rPr>
        <w:t xml:space="preserve"> </w:t>
      </w:r>
      <w:r>
        <w:rPr>
          <w:color w:val="1F2023"/>
        </w:rPr>
        <w:t>think</w:t>
      </w:r>
      <w:r>
        <w:rPr>
          <w:color w:val="1F2023"/>
          <w:spacing w:val="-15"/>
        </w:rPr>
        <w:t xml:space="preserve"> </w:t>
      </w:r>
      <w:r>
        <w:rPr>
          <w:color w:val="1F2023"/>
        </w:rPr>
        <w:t>about</w:t>
      </w:r>
      <w:r>
        <w:rPr>
          <w:color w:val="1F2023"/>
          <w:spacing w:val="-15"/>
        </w:rPr>
        <w:t xml:space="preserve"> </w:t>
      </w:r>
      <w:r>
        <w:rPr>
          <w:color w:val="1F2023"/>
        </w:rPr>
        <w:t xml:space="preserve">how users need to access your data and then </w:t>
      </w:r>
      <w:r>
        <w:fldChar w:fldCharType="begin"/>
      </w:r>
      <w:r>
        <w:instrText xml:space="preserve"> HYPERLINK "https://firebase.google.com/docs/database/web/structure-data" \h </w:instrText>
      </w:r>
      <w:r>
        <w:fldChar w:fldCharType="separate"/>
      </w:r>
      <w:r>
        <w:t>structure it</w:t>
      </w:r>
      <w:r>
        <w:rPr>
          <w:spacing w:val="2"/>
        </w:rPr>
        <w:t xml:space="preserve"> </w:t>
      </w:r>
      <w:r>
        <w:t>accordingly</w:t>
      </w:r>
      <w:r>
        <w:fldChar w:fldCharType="end"/>
      </w:r>
      <w:r>
        <w:t>.</w:t>
      </w:r>
    </w:p>
    <w:p>
      <w:pPr>
        <w:pStyle w:val="5"/>
        <w:numPr>
          <w:ilvl w:val="2"/>
          <w:numId w:val="20"/>
        </w:numPr>
        <w:tabs>
          <w:tab w:val="left" w:pos="1021"/>
        </w:tabs>
        <w:spacing w:before="0" w:after="0" w:line="240" w:lineRule="auto"/>
        <w:ind w:left="1020" w:right="0" w:hanging="701"/>
        <w:jc w:val="both"/>
      </w:pPr>
      <w:r>
        <w:rPr>
          <w:color w:val="1F2023"/>
        </w:rPr>
        <w:t>Python</w:t>
      </w:r>
    </w:p>
    <w:p>
      <w:pPr>
        <w:pStyle w:val="21"/>
        <w:numPr>
          <w:ilvl w:val="3"/>
          <w:numId w:val="20"/>
        </w:numPr>
        <w:tabs>
          <w:tab w:val="left" w:pos="1043"/>
        </w:tabs>
        <w:spacing w:before="163" w:after="0" w:line="357" w:lineRule="auto"/>
        <w:ind w:left="1042" w:right="716" w:hanging="360"/>
        <w:jc w:val="both"/>
        <w:rPr>
          <w:sz w:val="24"/>
        </w:rPr>
      </w:pPr>
      <w:r>
        <w:rPr>
          <w:color w:val="1F2023"/>
          <w:sz w:val="24"/>
        </w:rPr>
        <w:t>Python, designed by Guido van Rossum and developed by the Python Software Foundation is a renowned programming language. It was developed in 1991 and it has become one of the most popular high level programming languages. It follows simple syntax that is easily understandable even by those who are not from a programming background. It supports scalable and reliable development. The commands are written as sentence structures, allowing the user to get a brief of the idea just by a glance. In comparison with other languages python has the least redundancies.</w:t>
      </w:r>
    </w:p>
    <w:p>
      <w:pPr>
        <w:pStyle w:val="21"/>
        <w:numPr>
          <w:ilvl w:val="3"/>
          <w:numId w:val="20"/>
        </w:numPr>
        <w:tabs>
          <w:tab w:val="left" w:pos="1043"/>
        </w:tabs>
        <w:spacing w:before="13" w:after="0" w:line="357" w:lineRule="auto"/>
        <w:ind w:left="1042" w:right="715" w:hanging="360"/>
        <w:jc w:val="both"/>
        <w:rPr>
          <w:sz w:val="24"/>
        </w:rPr>
      </w:pPr>
      <w:r>
        <w:rPr>
          <w:color w:val="1F2023"/>
          <w:sz w:val="24"/>
        </w:rPr>
        <w:t>It</w:t>
      </w:r>
      <w:r>
        <w:rPr>
          <w:color w:val="1F2023"/>
          <w:spacing w:val="-7"/>
          <w:sz w:val="24"/>
        </w:rPr>
        <w:t xml:space="preserve"> </w:t>
      </w:r>
      <w:r>
        <w:rPr>
          <w:color w:val="1F2023"/>
          <w:sz w:val="24"/>
        </w:rPr>
        <w:t>is</w:t>
      </w:r>
      <w:r>
        <w:rPr>
          <w:color w:val="1F2023"/>
          <w:spacing w:val="-6"/>
          <w:sz w:val="24"/>
        </w:rPr>
        <w:t xml:space="preserve"> </w:t>
      </w:r>
      <w:r>
        <w:rPr>
          <w:color w:val="1F2023"/>
          <w:sz w:val="24"/>
        </w:rPr>
        <w:t>supported</w:t>
      </w:r>
      <w:r>
        <w:rPr>
          <w:color w:val="1F2023"/>
          <w:spacing w:val="-6"/>
          <w:sz w:val="24"/>
        </w:rPr>
        <w:t xml:space="preserve"> </w:t>
      </w:r>
      <w:r>
        <w:rPr>
          <w:color w:val="1F2023"/>
          <w:sz w:val="24"/>
        </w:rPr>
        <w:t>by</w:t>
      </w:r>
      <w:r>
        <w:rPr>
          <w:color w:val="1F2023"/>
          <w:spacing w:val="-6"/>
          <w:sz w:val="24"/>
        </w:rPr>
        <w:t xml:space="preserve"> </w:t>
      </w:r>
      <w:r>
        <w:rPr>
          <w:color w:val="1F2023"/>
          <w:sz w:val="24"/>
        </w:rPr>
        <w:t>all</w:t>
      </w:r>
      <w:r>
        <w:rPr>
          <w:color w:val="1F2023"/>
          <w:spacing w:val="-6"/>
          <w:sz w:val="24"/>
        </w:rPr>
        <w:t xml:space="preserve"> </w:t>
      </w:r>
      <w:r>
        <w:rPr>
          <w:color w:val="1F2023"/>
          <w:sz w:val="24"/>
        </w:rPr>
        <w:t>the</w:t>
      </w:r>
      <w:r>
        <w:rPr>
          <w:color w:val="1F2023"/>
          <w:spacing w:val="-9"/>
          <w:sz w:val="24"/>
        </w:rPr>
        <w:t xml:space="preserve"> </w:t>
      </w:r>
      <w:r>
        <w:rPr>
          <w:color w:val="1F2023"/>
          <w:sz w:val="24"/>
        </w:rPr>
        <w:t>major</w:t>
      </w:r>
      <w:r>
        <w:rPr>
          <w:color w:val="1F2023"/>
          <w:spacing w:val="-7"/>
          <w:sz w:val="24"/>
        </w:rPr>
        <w:t xml:space="preserve"> </w:t>
      </w:r>
      <w:r>
        <w:rPr>
          <w:color w:val="1F2023"/>
          <w:sz w:val="24"/>
        </w:rPr>
        <w:t>operating</w:t>
      </w:r>
      <w:r>
        <w:rPr>
          <w:color w:val="1F2023"/>
          <w:spacing w:val="-6"/>
          <w:sz w:val="24"/>
        </w:rPr>
        <w:t xml:space="preserve"> </w:t>
      </w:r>
      <w:r>
        <w:rPr>
          <w:color w:val="1F2023"/>
          <w:sz w:val="24"/>
        </w:rPr>
        <w:t>systems</w:t>
      </w:r>
      <w:r>
        <w:rPr>
          <w:color w:val="1F2023"/>
          <w:spacing w:val="-6"/>
          <w:sz w:val="24"/>
        </w:rPr>
        <w:t xml:space="preserve"> </w:t>
      </w:r>
      <w:r>
        <w:rPr>
          <w:color w:val="1F2023"/>
          <w:sz w:val="24"/>
        </w:rPr>
        <w:t>such</w:t>
      </w:r>
      <w:r>
        <w:rPr>
          <w:color w:val="1F2023"/>
          <w:spacing w:val="-6"/>
          <w:sz w:val="24"/>
        </w:rPr>
        <w:t xml:space="preserve"> </w:t>
      </w:r>
      <w:r>
        <w:rPr>
          <w:color w:val="1F2023"/>
          <w:sz w:val="24"/>
        </w:rPr>
        <w:t>as</w:t>
      </w:r>
      <w:r>
        <w:rPr>
          <w:color w:val="1F2023"/>
          <w:spacing w:val="-6"/>
          <w:sz w:val="24"/>
        </w:rPr>
        <w:t xml:space="preserve"> </w:t>
      </w:r>
      <w:r>
        <w:rPr>
          <w:color w:val="1F2023"/>
          <w:sz w:val="24"/>
        </w:rPr>
        <w:t>Windows,</w:t>
      </w:r>
      <w:r>
        <w:rPr>
          <w:color w:val="1F2023"/>
          <w:spacing w:val="-6"/>
          <w:sz w:val="24"/>
        </w:rPr>
        <w:t xml:space="preserve"> </w:t>
      </w:r>
      <w:r>
        <w:rPr>
          <w:color w:val="1F2023"/>
          <w:sz w:val="24"/>
        </w:rPr>
        <w:t>MacOS,</w:t>
      </w:r>
      <w:r>
        <w:rPr>
          <w:color w:val="1F2023"/>
          <w:spacing w:val="-7"/>
          <w:sz w:val="24"/>
        </w:rPr>
        <w:t xml:space="preserve"> </w:t>
      </w:r>
      <w:r>
        <w:rPr>
          <w:color w:val="1F2023"/>
          <w:sz w:val="24"/>
        </w:rPr>
        <w:t>Linux and</w:t>
      </w:r>
      <w:r>
        <w:rPr>
          <w:color w:val="1F2023"/>
          <w:spacing w:val="-5"/>
          <w:sz w:val="24"/>
        </w:rPr>
        <w:t xml:space="preserve"> </w:t>
      </w:r>
      <w:r>
        <w:rPr>
          <w:color w:val="1F2023"/>
          <w:sz w:val="24"/>
        </w:rPr>
        <w:t>UNIX.</w:t>
      </w:r>
      <w:r>
        <w:rPr>
          <w:color w:val="1F2023"/>
          <w:spacing w:val="-4"/>
          <w:sz w:val="24"/>
        </w:rPr>
        <w:t xml:space="preserve"> </w:t>
      </w:r>
      <w:r>
        <w:rPr>
          <w:color w:val="1F2023"/>
          <w:sz w:val="24"/>
        </w:rPr>
        <w:t>There</w:t>
      </w:r>
      <w:r>
        <w:rPr>
          <w:color w:val="1F2023"/>
          <w:spacing w:val="-6"/>
          <w:sz w:val="24"/>
        </w:rPr>
        <w:t xml:space="preserve"> </w:t>
      </w:r>
      <w:r>
        <w:rPr>
          <w:color w:val="1F2023"/>
          <w:sz w:val="24"/>
        </w:rPr>
        <w:t>is</w:t>
      </w:r>
      <w:r>
        <w:rPr>
          <w:color w:val="1F2023"/>
          <w:spacing w:val="-3"/>
          <w:sz w:val="24"/>
        </w:rPr>
        <w:t xml:space="preserve"> </w:t>
      </w:r>
      <w:r>
        <w:rPr>
          <w:color w:val="1F2023"/>
          <w:sz w:val="24"/>
        </w:rPr>
        <w:t>no</w:t>
      </w:r>
      <w:r>
        <w:rPr>
          <w:color w:val="1F2023"/>
          <w:spacing w:val="-4"/>
          <w:sz w:val="24"/>
        </w:rPr>
        <w:t xml:space="preserve"> </w:t>
      </w:r>
      <w:r>
        <w:rPr>
          <w:color w:val="1F2023"/>
          <w:sz w:val="24"/>
        </w:rPr>
        <w:t>step</w:t>
      </w:r>
      <w:r>
        <w:rPr>
          <w:color w:val="1F2023"/>
          <w:spacing w:val="-5"/>
          <w:sz w:val="24"/>
        </w:rPr>
        <w:t xml:space="preserve"> </w:t>
      </w:r>
      <w:r>
        <w:rPr>
          <w:color w:val="1F2023"/>
          <w:sz w:val="24"/>
        </w:rPr>
        <w:t>for</w:t>
      </w:r>
      <w:r>
        <w:rPr>
          <w:color w:val="1F2023"/>
          <w:spacing w:val="-5"/>
          <w:sz w:val="24"/>
        </w:rPr>
        <w:t xml:space="preserve"> </w:t>
      </w:r>
      <w:r>
        <w:rPr>
          <w:color w:val="1F2023"/>
          <w:sz w:val="24"/>
        </w:rPr>
        <w:t>compiling,</w:t>
      </w:r>
      <w:r>
        <w:rPr>
          <w:color w:val="1F2023"/>
          <w:spacing w:val="-4"/>
          <w:sz w:val="24"/>
        </w:rPr>
        <w:t xml:space="preserve"> </w:t>
      </w:r>
      <w:r>
        <w:rPr>
          <w:color w:val="1F2023"/>
          <w:sz w:val="24"/>
        </w:rPr>
        <w:t>hence</w:t>
      </w:r>
      <w:r>
        <w:rPr>
          <w:color w:val="1F2023"/>
          <w:spacing w:val="-6"/>
          <w:sz w:val="24"/>
        </w:rPr>
        <w:t xml:space="preserve"> </w:t>
      </w:r>
      <w:r>
        <w:rPr>
          <w:color w:val="1F2023"/>
          <w:sz w:val="24"/>
        </w:rPr>
        <w:t>it</w:t>
      </w:r>
      <w:r>
        <w:rPr>
          <w:color w:val="1F2023"/>
          <w:spacing w:val="-3"/>
          <w:sz w:val="24"/>
        </w:rPr>
        <w:t xml:space="preserve"> </w:t>
      </w:r>
      <w:r>
        <w:rPr>
          <w:color w:val="1F2023"/>
          <w:sz w:val="24"/>
        </w:rPr>
        <w:t>makes</w:t>
      </w:r>
      <w:r>
        <w:rPr>
          <w:color w:val="1F2023"/>
          <w:spacing w:val="-5"/>
          <w:sz w:val="24"/>
        </w:rPr>
        <w:t xml:space="preserve"> </w:t>
      </w:r>
      <w:r>
        <w:rPr>
          <w:color w:val="1F2023"/>
          <w:sz w:val="24"/>
        </w:rPr>
        <w:t>the</w:t>
      </w:r>
      <w:r>
        <w:rPr>
          <w:color w:val="1F2023"/>
          <w:spacing w:val="-1"/>
          <w:sz w:val="24"/>
        </w:rPr>
        <w:t xml:space="preserve"> </w:t>
      </w:r>
      <w:r>
        <w:rPr>
          <w:color w:val="1F2023"/>
          <w:sz w:val="24"/>
        </w:rPr>
        <w:t>edit-test-debug</w:t>
      </w:r>
      <w:r>
        <w:rPr>
          <w:color w:val="1F2023"/>
          <w:spacing w:val="-4"/>
          <w:sz w:val="24"/>
        </w:rPr>
        <w:t xml:space="preserve"> </w:t>
      </w:r>
      <w:r>
        <w:rPr>
          <w:color w:val="1F2023"/>
          <w:sz w:val="24"/>
        </w:rPr>
        <w:t>cycle astonishingly faster than other languages. If the program doesn’t catch any exception, the interpreter prints a stack trace, making the task easy for the programmer.</w:t>
      </w:r>
    </w:p>
    <w:p>
      <w:pPr>
        <w:pStyle w:val="21"/>
        <w:numPr>
          <w:ilvl w:val="3"/>
          <w:numId w:val="20"/>
        </w:numPr>
        <w:tabs>
          <w:tab w:val="left" w:pos="1043"/>
        </w:tabs>
        <w:spacing w:before="3" w:after="0" w:line="357" w:lineRule="auto"/>
        <w:ind w:left="1042" w:right="716" w:hanging="360"/>
        <w:jc w:val="both"/>
        <w:rPr>
          <w:sz w:val="24"/>
        </w:rPr>
      </w:pPr>
      <w:r>
        <w:rPr>
          <w:color w:val="1F2023"/>
          <w:sz w:val="24"/>
        </w:rPr>
        <w:t>Python offers a variety of data structures to ease our work. It also supports various libraries that can be imported using the import command. It uses white spacing for structuring the code, making it easier to read and understand. Thus, Python is the most preferred programming language for Machine</w:t>
      </w:r>
      <w:r>
        <w:rPr>
          <w:color w:val="1F2023"/>
          <w:spacing w:val="-5"/>
          <w:sz w:val="24"/>
        </w:rPr>
        <w:t xml:space="preserve"> </w:t>
      </w:r>
      <w:r>
        <w:rPr>
          <w:color w:val="1F2023"/>
          <w:sz w:val="24"/>
        </w:rPr>
        <w:t>Learning.</w:t>
      </w:r>
    </w:p>
    <w:p>
      <w:pPr>
        <w:pStyle w:val="21"/>
        <w:numPr>
          <w:ilvl w:val="3"/>
          <w:numId w:val="20"/>
        </w:numPr>
        <w:tabs>
          <w:tab w:val="left" w:pos="1043"/>
        </w:tabs>
        <w:spacing w:before="1" w:after="0" w:line="350" w:lineRule="auto"/>
        <w:ind w:left="1042" w:right="723" w:hanging="360"/>
        <w:jc w:val="both"/>
        <w:rPr>
          <w:sz w:val="24"/>
        </w:rPr>
      </w:pPr>
      <w:r>
        <w:rPr>
          <w:color w:val="1F2023"/>
          <w:sz w:val="24"/>
        </w:rPr>
        <w:t>Python is Interpreted − The programmer does not have to compile the program before executing it. This is similar to PERL and</w:t>
      </w:r>
      <w:r>
        <w:rPr>
          <w:color w:val="1F2023"/>
          <w:spacing w:val="-2"/>
          <w:sz w:val="24"/>
        </w:rPr>
        <w:t xml:space="preserve"> </w:t>
      </w:r>
      <w:r>
        <w:rPr>
          <w:color w:val="1F2023"/>
          <w:sz w:val="24"/>
        </w:rPr>
        <w:t>PHP</w:t>
      </w:r>
    </w:p>
    <w:p>
      <w:pPr>
        <w:pStyle w:val="21"/>
        <w:numPr>
          <w:ilvl w:val="3"/>
          <w:numId w:val="20"/>
        </w:numPr>
        <w:tabs>
          <w:tab w:val="left" w:pos="1043"/>
        </w:tabs>
        <w:spacing w:before="16" w:after="0" w:line="348" w:lineRule="auto"/>
        <w:ind w:left="1042" w:right="721" w:hanging="360"/>
        <w:jc w:val="both"/>
        <w:rPr>
          <w:sz w:val="24"/>
        </w:rPr>
      </w:pPr>
      <w:r>
        <w:rPr>
          <w:color w:val="1F2023"/>
          <w:sz w:val="24"/>
        </w:rPr>
        <w:t>Python is Interactive − Python prompt is very helpful, allowing the programmer to interact and assists while typing the</w:t>
      </w:r>
      <w:r>
        <w:rPr>
          <w:color w:val="1F2023"/>
          <w:spacing w:val="-1"/>
          <w:sz w:val="24"/>
        </w:rPr>
        <w:t xml:space="preserve"> </w:t>
      </w:r>
      <w:r>
        <w:rPr>
          <w:color w:val="1F2023"/>
          <w:sz w:val="24"/>
        </w:rPr>
        <w:t>code.</w:t>
      </w:r>
    </w:p>
    <w:p>
      <w:pPr>
        <w:pStyle w:val="21"/>
        <w:numPr>
          <w:ilvl w:val="3"/>
          <w:numId w:val="20"/>
        </w:numPr>
        <w:tabs>
          <w:tab w:val="left" w:pos="1043"/>
        </w:tabs>
        <w:spacing w:before="18" w:after="0" w:line="348" w:lineRule="auto"/>
        <w:ind w:left="1042" w:right="718" w:hanging="360"/>
        <w:jc w:val="both"/>
        <w:rPr>
          <w:sz w:val="24"/>
        </w:rPr>
      </w:pPr>
      <w:r>
        <w:rPr>
          <w:color w:val="1F2023"/>
          <w:sz w:val="24"/>
        </w:rPr>
        <w:t>Python is Object-Oriented − It is an Object-oriented programming language that uses</w:t>
      </w:r>
      <w:r>
        <w:rPr>
          <w:color w:val="1F2023"/>
          <w:spacing w:val="-1"/>
          <w:sz w:val="24"/>
        </w:rPr>
        <w:t xml:space="preserve"> </w:t>
      </w:r>
      <w:r>
        <w:rPr>
          <w:color w:val="1F2023"/>
          <w:sz w:val="24"/>
        </w:rPr>
        <w:t>classes.</w:t>
      </w:r>
    </w:p>
    <w:p>
      <w:pPr>
        <w:pStyle w:val="21"/>
        <w:numPr>
          <w:ilvl w:val="3"/>
          <w:numId w:val="20"/>
        </w:numPr>
        <w:tabs>
          <w:tab w:val="left" w:pos="1043"/>
        </w:tabs>
        <w:spacing w:before="19" w:after="0" w:line="355" w:lineRule="auto"/>
        <w:ind w:left="1042" w:right="718" w:hanging="360"/>
        <w:jc w:val="both"/>
        <w:rPr>
          <w:sz w:val="24"/>
        </w:rPr>
      </w:pPr>
      <w:r>
        <w:rPr>
          <w:color w:val="1F2023"/>
          <w:sz w:val="24"/>
        </w:rPr>
        <w:t>Python</w:t>
      </w:r>
      <w:r>
        <w:rPr>
          <w:color w:val="1F2023"/>
          <w:spacing w:val="-15"/>
          <w:sz w:val="24"/>
        </w:rPr>
        <w:t xml:space="preserve"> </w:t>
      </w:r>
      <w:r>
        <w:rPr>
          <w:color w:val="1F2023"/>
          <w:sz w:val="24"/>
        </w:rPr>
        <w:t>is</w:t>
      </w:r>
      <w:r>
        <w:rPr>
          <w:color w:val="1F2023"/>
          <w:spacing w:val="-14"/>
          <w:sz w:val="24"/>
        </w:rPr>
        <w:t xml:space="preserve"> </w:t>
      </w:r>
      <w:r>
        <w:rPr>
          <w:color w:val="1F2023"/>
          <w:sz w:val="24"/>
        </w:rPr>
        <w:t>a</w:t>
      </w:r>
      <w:r>
        <w:rPr>
          <w:color w:val="1F2023"/>
          <w:spacing w:val="-17"/>
          <w:sz w:val="24"/>
        </w:rPr>
        <w:t xml:space="preserve"> </w:t>
      </w:r>
      <w:r>
        <w:rPr>
          <w:color w:val="1F2023"/>
          <w:sz w:val="24"/>
        </w:rPr>
        <w:t>Beginner's</w:t>
      </w:r>
      <w:r>
        <w:rPr>
          <w:color w:val="1F2023"/>
          <w:spacing w:val="-15"/>
          <w:sz w:val="24"/>
        </w:rPr>
        <w:t xml:space="preserve"> </w:t>
      </w:r>
      <w:r>
        <w:rPr>
          <w:color w:val="1F2023"/>
          <w:sz w:val="24"/>
        </w:rPr>
        <w:t>Language</w:t>
      </w:r>
      <w:r>
        <w:rPr>
          <w:color w:val="1F2023"/>
          <w:spacing w:val="-14"/>
          <w:sz w:val="24"/>
        </w:rPr>
        <w:t xml:space="preserve"> </w:t>
      </w:r>
      <w:r>
        <w:rPr>
          <w:color w:val="1F2023"/>
          <w:sz w:val="24"/>
        </w:rPr>
        <w:t>−</w:t>
      </w:r>
      <w:r>
        <w:rPr>
          <w:color w:val="1F2023"/>
          <w:spacing w:val="-16"/>
          <w:sz w:val="24"/>
        </w:rPr>
        <w:t xml:space="preserve"> </w:t>
      </w:r>
      <w:r>
        <w:rPr>
          <w:color w:val="1F2023"/>
          <w:sz w:val="24"/>
        </w:rPr>
        <w:t>Python</w:t>
      </w:r>
      <w:r>
        <w:rPr>
          <w:color w:val="1F2023"/>
          <w:spacing w:val="-14"/>
          <w:sz w:val="24"/>
        </w:rPr>
        <w:t xml:space="preserve"> </w:t>
      </w:r>
      <w:r>
        <w:rPr>
          <w:color w:val="1F2023"/>
          <w:sz w:val="24"/>
        </w:rPr>
        <w:t>is</w:t>
      </w:r>
      <w:r>
        <w:rPr>
          <w:color w:val="1F2023"/>
          <w:spacing w:val="-15"/>
          <w:sz w:val="24"/>
        </w:rPr>
        <w:t xml:space="preserve"> </w:t>
      </w:r>
      <w:r>
        <w:rPr>
          <w:color w:val="1F2023"/>
          <w:sz w:val="24"/>
        </w:rPr>
        <w:t>a</w:t>
      </w:r>
      <w:r>
        <w:rPr>
          <w:color w:val="1F2023"/>
          <w:spacing w:val="-13"/>
          <w:sz w:val="24"/>
        </w:rPr>
        <w:t xml:space="preserve"> </w:t>
      </w:r>
      <w:r>
        <w:rPr>
          <w:color w:val="1F2023"/>
          <w:sz w:val="24"/>
        </w:rPr>
        <w:t>considered</w:t>
      </w:r>
      <w:r>
        <w:rPr>
          <w:color w:val="1F2023"/>
          <w:spacing w:val="-16"/>
          <w:sz w:val="24"/>
        </w:rPr>
        <w:t xml:space="preserve"> </w:t>
      </w:r>
      <w:r>
        <w:rPr>
          <w:color w:val="1F2023"/>
          <w:sz w:val="24"/>
        </w:rPr>
        <w:t>the</w:t>
      </w:r>
      <w:r>
        <w:rPr>
          <w:color w:val="1F2023"/>
          <w:spacing w:val="-13"/>
          <w:sz w:val="24"/>
        </w:rPr>
        <w:t xml:space="preserve"> </w:t>
      </w:r>
      <w:r>
        <w:rPr>
          <w:color w:val="1F2023"/>
          <w:sz w:val="24"/>
        </w:rPr>
        <w:t>best</w:t>
      </w:r>
      <w:r>
        <w:rPr>
          <w:color w:val="1F2023"/>
          <w:spacing w:val="-14"/>
          <w:sz w:val="24"/>
        </w:rPr>
        <w:t xml:space="preserve"> </w:t>
      </w:r>
      <w:r>
        <w:rPr>
          <w:color w:val="1F2023"/>
          <w:sz w:val="24"/>
        </w:rPr>
        <w:t>language</w:t>
      </w:r>
      <w:r>
        <w:rPr>
          <w:color w:val="1F2023"/>
          <w:spacing w:val="-17"/>
          <w:sz w:val="24"/>
        </w:rPr>
        <w:t xml:space="preserve"> </w:t>
      </w:r>
      <w:r>
        <w:rPr>
          <w:color w:val="1F2023"/>
          <w:sz w:val="24"/>
        </w:rPr>
        <w:t>to</w:t>
      </w:r>
      <w:r>
        <w:rPr>
          <w:color w:val="1F2023"/>
          <w:spacing w:val="-15"/>
          <w:sz w:val="24"/>
        </w:rPr>
        <w:t xml:space="preserve"> </w:t>
      </w:r>
      <w:r>
        <w:rPr>
          <w:color w:val="1F2023"/>
          <w:sz w:val="24"/>
        </w:rPr>
        <w:t>begin with, in the journey of programming. Its easy-to-use features allows the beginners to understand the OOPS concepts thoroughly.</w:t>
      </w:r>
    </w:p>
    <w:p>
      <w:pPr>
        <w:pStyle w:val="9"/>
        <w:spacing w:before="5"/>
        <w:rPr>
          <w:sz w:val="36"/>
        </w:rPr>
      </w:pPr>
    </w:p>
    <w:p>
      <w:pPr>
        <w:pStyle w:val="6"/>
        <w:numPr>
          <w:ilvl w:val="3"/>
          <w:numId w:val="21"/>
        </w:numPr>
        <w:tabs>
          <w:tab w:val="left" w:pos="1041"/>
        </w:tabs>
        <w:spacing w:before="0" w:after="0" w:line="240" w:lineRule="auto"/>
        <w:ind w:left="1040" w:right="0" w:hanging="721"/>
        <w:jc w:val="both"/>
      </w:pPr>
      <w:r>
        <w:rPr>
          <w:color w:val="1F2023"/>
        </w:rPr>
        <w:t>Features:</w:t>
      </w:r>
    </w:p>
    <w:p>
      <w:pPr>
        <w:spacing w:after="0" w:line="240" w:lineRule="auto"/>
        <w:jc w:val="both"/>
        <w:sectPr>
          <w:pgSz w:w="11910" w:h="16840"/>
          <w:pgMar w:top="1520" w:right="720" w:bottom="1380" w:left="1480" w:header="729" w:footer="1191" w:gutter="0"/>
          <w:cols w:space="720" w:num="1"/>
        </w:sectPr>
      </w:pPr>
    </w:p>
    <w:p>
      <w:pPr>
        <w:pStyle w:val="21"/>
        <w:numPr>
          <w:ilvl w:val="4"/>
          <w:numId w:val="21"/>
        </w:numPr>
        <w:tabs>
          <w:tab w:val="left" w:pos="1040"/>
          <w:tab w:val="left" w:pos="1041"/>
        </w:tabs>
        <w:spacing w:before="90" w:after="0" w:line="240" w:lineRule="auto"/>
        <w:ind w:left="1040" w:right="0" w:hanging="361"/>
        <w:jc w:val="left"/>
        <w:rPr>
          <w:sz w:val="24"/>
        </w:rPr>
      </w:pPr>
      <w:r>
        <w:rPr>
          <w:b/>
          <w:color w:val="1F2023"/>
          <w:sz w:val="24"/>
        </w:rPr>
        <w:t xml:space="preserve">Easy-to-learn − </w:t>
      </w:r>
      <w:r>
        <w:rPr>
          <w:color w:val="1F2023"/>
          <w:sz w:val="24"/>
        </w:rPr>
        <w:t>Its structure and syntax are easy to</w:t>
      </w:r>
      <w:r>
        <w:rPr>
          <w:color w:val="1F2023"/>
          <w:spacing w:val="-3"/>
          <w:sz w:val="24"/>
        </w:rPr>
        <w:t xml:space="preserve"> </w:t>
      </w:r>
      <w:r>
        <w:rPr>
          <w:color w:val="1F2023"/>
          <w:sz w:val="24"/>
        </w:rPr>
        <w:t>understand.</w:t>
      </w:r>
    </w:p>
    <w:p>
      <w:pPr>
        <w:pStyle w:val="21"/>
        <w:numPr>
          <w:ilvl w:val="4"/>
          <w:numId w:val="21"/>
        </w:numPr>
        <w:tabs>
          <w:tab w:val="left" w:pos="1040"/>
          <w:tab w:val="left" w:pos="1041"/>
        </w:tabs>
        <w:spacing w:before="138" w:after="0" w:line="348" w:lineRule="auto"/>
        <w:ind w:left="1040" w:right="721" w:hanging="360"/>
        <w:jc w:val="left"/>
        <w:rPr>
          <w:sz w:val="24"/>
        </w:rPr>
      </w:pPr>
      <w:r>
        <w:rPr>
          <w:b/>
          <w:color w:val="1F2023"/>
          <w:sz w:val="24"/>
        </w:rPr>
        <w:t xml:space="preserve">Easy-to-read − </w:t>
      </w:r>
      <w:r>
        <w:rPr>
          <w:color w:val="1F2023"/>
          <w:sz w:val="24"/>
        </w:rPr>
        <w:t>As it has a special syntax, it is easy to go through the code at a glance.</w:t>
      </w:r>
    </w:p>
    <w:p>
      <w:pPr>
        <w:pStyle w:val="21"/>
        <w:numPr>
          <w:ilvl w:val="4"/>
          <w:numId w:val="21"/>
        </w:numPr>
        <w:tabs>
          <w:tab w:val="left" w:pos="1040"/>
          <w:tab w:val="left" w:pos="1041"/>
        </w:tabs>
        <w:spacing w:before="18" w:after="0" w:line="240" w:lineRule="auto"/>
        <w:ind w:left="1040" w:right="0" w:hanging="361"/>
        <w:jc w:val="left"/>
        <w:rPr>
          <w:sz w:val="24"/>
        </w:rPr>
      </w:pPr>
      <w:r>
        <w:rPr>
          <w:b/>
          <w:color w:val="1F2023"/>
          <w:sz w:val="24"/>
        </w:rPr>
        <w:t xml:space="preserve">Easy-to-maintain </w:t>
      </w:r>
      <w:r>
        <w:rPr>
          <w:color w:val="1F2023"/>
          <w:sz w:val="24"/>
        </w:rPr>
        <w:t>− Python’s code is easy to maintain, even though the</w:t>
      </w:r>
      <w:r>
        <w:rPr>
          <w:color w:val="1F2023"/>
          <w:spacing w:val="-6"/>
          <w:sz w:val="24"/>
        </w:rPr>
        <w:t xml:space="preserve"> </w:t>
      </w:r>
      <w:r>
        <w:rPr>
          <w:color w:val="1F2023"/>
          <w:sz w:val="24"/>
        </w:rPr>
        <w:t>updates.</w:t>
      </w:r>
    </w:p>
    <w:p>
      <w:pPr>
        <w:pStyle w:val="21"/>
        <w:numPr>
          <w:ilvl w:val="4"/>
          <w:numId w:val="21"/>
        </w:numPr>
        <w:tabs>
          <w:tab w:val="left" w:pos="1040"/>
          <w:tab w:val="left" w:pos="1041"/>
        </w:tabs>
        <w:spacing w:before="136" w:after="0" w:line="350" w:lineRule="auto"/>
        <w:ind w:left="1040" w:right="718" w:hanging="360"/>
        <w:jc w:val="left"/>
        <w:rPr>
          <w:sz w:val="24"/>
        </w:rPr>
      </w:pPr>
      <w:r>
        <w:rPr>
          <w:b/>
          <w:color w:val="1F2023"/>
          <w:sz w:val="24"/>
        </w:rPr>
        <w:t>A</w:t>
      </w:r>
      <w:r>
        <w:rPr>
          <w:b/>
          <w:color w:val="1F2023"/>
          <w:spacing w:val="-17"/>
          <w:sz w:val="24"/>
        </w:rPr>
        <w:t xml:space="preserve"> </w:t>
      </w:r>
      <w:r>
        <w:rPr>
          <w:b/>
          <w:color w:val="1F2023"/>
          <w:sz w:val="24"/>
        </w:rPr>
        <w:t>broad</w:t>
      </w:r>
      <w:r>
        <w:rPr>
          <w:b/>
          <w:color w:val="1F2023"/>
          <w:spacing w:val="-15"/>
          <w:sz w:val="24"/>
        </w:rPr>
        <w:t xml:space="preserve"> </w:t>
      </w:r>
      <w:r>
        <w:rPr>
          <w:b/>
          <w:color w:val="1F2023"/>
          <w:sz w:val="24"/>
        </w:rPr>
        <w:t>standard</w:t>
      </w:r>
      <w:r>
        <w:rPr>
          <w:b/>
          <w:color w:val="1F2023"/>
          <w:spacing w:val="-15"/>
          <w:sz w:val="24"/>
        </w:rPr>
        <w:t xml:space="preserve"> </w:t>
      </w:r>
      <w:r>
        <w:rPr>
          <w:b/>
          <w:color w:val="1F2023"/>
          <w:sz w:val="24"/>
        </w:rPr>
        <w:t>library</w:t>
      </w:r>
      <w:r>
        <w:rPr>
          <w:b/>
          <w:color w:val="1F2023"/>
          <w:spacing w:val="-14"/>
          <w:sz w:val="24"/>
        </w:rPr>
        <w:t xml:space="preserve"> </w:t>
      </w:r>
      <w:r>
        <w:rPr>
          <w:color w:val="1F2023"/>
          <w:sz w:val="24"/>
        </w:rPr>
        <w:t>−</w:t>
      </w:r>
      <w:r>
        <w:rPr>
          <w:color w:val="1F2023"/>
          <w:spacing w:val="-17"/>
          <w:sz w:val="24"/>
        </w:rPr>
        <w:t xml:space="preserve"> </w:t>
      </w:r>
      <w:r>
        <w:rPr>
          <w:color w:val="1F2023"/>
          <w:sz w:val="24"/>
        </w:rPr>
        <w:t>A</w:t>
      </w:r>
      <w:r>
        <w:rPr>
          <w:color w:val="1F2023"/>
          <w:spacing w:val="-14"/>
          <w:sz w:val="24"/>
        </w:rPr>
        <w:t xml:space="preserve"> </w:t>
      </w:r>
      <w:r>
        <w:rPr>
          <w:color w:val="1F2023"/>
          <w:sz w:val="24"/>
        </w:rPr>
        <w:t>variety</w:t>
      </w:r>
      <w:r>
        <w:rPr>
          <w:color w:val="1F2023"/>
          <w:spacing w:val="-15"/>
          <w:sz w:val="24"/>
        </w:rPr>
        <w:t xml:space="preserve"> </w:t>
      </w:r>
      <w:r>
        <w:rPr>
          <w:color w:val="1F2023"/>
          <w:sz w:val="24"/>
        </w:rPr>
        <w:t>of</w:t>
      </w:r>
      <w:r>
        <w:rPr>
          <w:color w:val="1F2023"/>
          <w:spacing w:val="-17"/>
          <w:sz w:val="24"/>
        </w:rPr>
        <w:t xml:space="preserve"> </w:t>
      </w:r>
      <w:r>
        <w:rPr>
          <w:color w:val="1F2023"/>
          <w:sz w:val="24"/>
        </w:rPr>
        <w:t>standard</w:t>
      </w:r>
      <w:r>
        <w:rPr>
          <w:color w:val="1F2023"/>
          <w:spacing w:val="-18"/>
          <w:sz w:val="24"/>
        </w:rPr>
        <w:t xml:space="preserve"> </w:t>
      </w:r>
      <w:r>
        <w:rPr>
          <w:color w:val="1F2023"/>
          <w:sz w:val="24"/>
        </w:rPr>
        <w:t>libraries</w:t>
      </w:r>
      <w:r>
        <w:rPr>
          <w:color w:val="1F2023"/>
          <w:spacing w:val="-13"/>
          <w:sz w:val="24"/>
        </w:rPr>
        <w:t xml:space="preserve"> </w:t>
      </w:r>
      <w:r>
        <w:rPr>
          <w:color w:val="1F2023"/>
          <w:sz w:val="24"/>
        </w:rPr>
        <w:t>are</w:t>
      </w:r>
      <w:r>
        <w:rPr>
          <w:color w:val="1F2023"/>
          <w:spacing w:val="-15"/>
          <w:sz w:val="24"/>
        </w:rPr>
        <w:t xml:space="preserve"> </w:t>
      </w:r>
      <w:r>
        <w:rPr>
          <w:color w:val="1F2023"/>
          <w:sz w:val="24"/>
        </w:rPr>
        <w:t>available</w:t>
      </w:r>
      <w:r>
        <w:rPr>
          <w:color w:val="1F2023"/>
          <w:spacing w:val="-14"/>
          <w:sz w:val="24"/>
        </w:rPr>
        <w:t xml:space="preserve"> </w:t>
      </w:r>
      <w:r>
        <w:rPr>
          <w:color w:val="1F2023"/>
          <w:sz w:val="24"/>
        </w:rPr>
        <w:t>that</w:t>
      </w:r>
      <w:r>
        <w:rPr>
          <w:color w:val="1F2023"/>
          <w:spacing w:val="-13"/>
          <w:sz w:val="24"/>
        </w:rPr>
        <w:t xml:space="preserve"> </w:t>
      </w:r>
      <w:r>
        <w:rPr>
          <w:color w:val="1F2023"/>
          <w:sz w:val="24"/>
        </w:rPr>
        <w:t>allows the programmer to include them in the</w:t>
      </w:r>
      <w:r>
        <w:rPr>
          <w:color w:val="1F2023"/>
          <w:spacing w:val="-3"/>
          <w:sz w:val="24"/>
        </w:rPr>
        <w:t xml:space="preserve"> </w:t>
      </w:r>
      <w:r>
        <w:rPr>
          <w:color w:val="1F2023"/>
          <w:sz w:val="24"/>
        </w:rPr>
        <w:t>code.</w:t>
      </w:r>
    </w:p>
    <w:p>
      <w:pPr>
        <w:pStyle w:val="21"/>
        <w:numPr>
          <w:ilvl w:val="4"/>
          <w:numId w:val="21"/>
        </w:numPr>
        <w:tabs>
          <w:tab w:val="left" w:pos="1040"/>
          <w:tab w:val="left" w:pos="1041"/>
        </w:tabs>
        <w:spacing w:before="15" w:after="0" w:line="350" w:lineRule="auto"/>
        <w:ind w:left="1040" w:right="720" w:hanging="360"/>
        <w:jc w:val="left"/>
        <w:rPr>
          <w:sz w:val="24"/>
        </w:rPr>
      </w:pPr>
      <w:r>
        <w:rPr>
          <w:b/>
          <w:color w:val="1F2023"/>
          <w:sz w:val="24"/>
        </w:rPr>
        <w:t xml:space="preserve">Interactive Mode </w:t>
      </w:r>
      <w:r>
        <w:rPr>
          <w:color w:val="1F2023"/>
          <w:sz w:val="24"/>
        </w:rPr>
        <w:t>− Python prompt is very helpful, allowing the programmer to interact and assists while typing the</w:t>
      </w:r>
      <w:r>
        <w:rPr>
          <w:color w:val="1F2023"/>
          <w:spacing w:val="-1"/>
          <w:sz w:val="24"/>
        </w:rPr>
        <w:t xml:space="preserve"> </w:t>
      </w:r>
      <w:r>
        <w:rPr>
          <w:color w:val="1F2023"/>
          <w:sz w:val="24"/>
        </w:rPr>
        <w:t>code.</w:t>
      </w:r>
    </w:p>
    <w:p>
      <w:pPr>
        <w:pStyle w:val="21"/>
        <w:numPr>
          <w:ilvl w:val="4"/>
          <w:numId w:val="21"/>
        </w:numPr>
        <w:tabs>
          <w:tab w:val="left" w:pos="1040"/>
          <w:tab w:val="left" w:pos="1041"/>
        </w:tabs>
        <w:spacing w:before="13" w:after="0" w:line="240" w:lineRule="auto"/>
        <w:ind w:left="1040" w:right="0" w:hanging="361"/>
        <w:jc w:val="left"/>
        <w:rPr>
          <w:sz w:val="24"/>
        </w:rPr>
      </w:pPr>
      <w:r>
        <w:rPr>
          <w:b/>
          <w:color w:val="1F2023"/>
          <w:sz w:val="24"/>
        </w:rPr>
        <w:t xml:space="preserve">Portable </w:t>
      </w:r>
      <w:r>
        <w:rPr>
          <w:color w:val="1F2023"/>
          <w:sz w:val="24"/>
        </w:rPr>
        <w:t>− Python is supported by almost every</w:t>
      </w:r>
      <w:r>
        <w:rPr>
          <w:color w:val="1F2023"/>
          <w:spacing w:val="-5"/>
          <w:sz w:val="24"/>
        </w:rPr>
        <w:t xml:space="preserve"> </w:t>
      </w:r>
      <w:r>
        <w:rPr>
          <w:color w:val="1F2023"/>
          <w:sz w:val="24"/>
        </w:rPr>
        <w:t>platform.</w:t>
      </w:r>
    </w:p>
    <w:p>
      <w:pPr>
        <w:pStyle w:val="21"/>
        <w:numPr>
          <w:ilvl w:val="4"/>
          <w:numId w:val="21"/>
        </w:numPr>
        <w:tabs>
          <w:tab w:val="left" w:pos="1040"/>
          <w:tab w:val="left" w:pos="1041"/>
        </w:tabs>
        <w:spacing w:before="135" w:after="0" w:line="350" w:lineRule="auto"/>
        <w:ind w:left="1040" w:right="716" w:hanging="360"/>
        <w:jc w:val="left"/>
        <w:rPr>
          <w:sz w:val="24"/>
        </w:rPr>
      </w:pPr>
      <w:r>
        <w:rPr>
          <w:b/>
          <w:color w:val="1F2023"/>
          <w:sz w:val="24"/>
        </w:rPr>
        <w:t xml:space="preserve">Extendable </w:t>
      </w:r>
      <w:r>
        <w:rPr>
          <w:color w:val="1F2023"/>
          <w:sz w:val="24"/>
        </w:rPr>
        <w:t>− Python is scalable and modules of all the levels can be included in the code which allows the user to code</w:t>
      </w:r>
      <w:r>
        <w:rPr>
          <w:color w:val="1F2023"/>
          <w:spacing w:val="-2"/>
          <w:sz w:val="24"/>
        </w:rPr>
        <w:t xml:space="preserve"> </w:t>
      </w:r>
      <w:r>
        <w:rPr>
          <w:color w:val="1F2023"/>
          <w:sz w:val="24"/>
        </w:rPr>
        <w:t>efficiently.</w:t>
      </w:r>
    </w:p>
    <w:p>
      <w:pPr>
        <w:pStyle w:val="21"/>
        <w:numPr>
          <w:ilvl w:val="4"/>
          <w:numId w:val="21"/>
        </w:numPr>
        <w:tabs>
          <w:tab w:val="left" w:pos="1040"/>
          <w:tab w:val="left" w:pos="1041"/>
        </w:tabs>
        <w:spacing w:before="15" w:after="0" w:line="240" w:lineRule="auto"/>
        <w:ind w:left="1040" w:right="0" w:hanging="361"/>
        <w:jc w:val="left"/>
        <w:rPr>
          <w:sz w:val="24"/>
        </w:rPr>
      </w:pPr>
      <w:r>
        <w:rPr>
          <w:b/>
          <w:color w:val="1F2023"/>
          <w:sz w:val="24"/>
        </w:rPr>
        <w:t xml:space="preserve">Databases </w:t>
      </w:r>
      <w:r>
        <w:rPr>
          <w:color w:val="1F2023"/>
          <w:sz w:val="24"/>
        </w:rPr>
        <w:t>− Python has various sets of databases for a variety of</w:t>
      </w:r>
      <w:r>
        <w:rPr>
          <w:color w:val="1F2023"/>
          <w:spacing w:val="-4"/>
          <w:sz w:val="24"/>
        </w:rPr>
        <w:t xml:space="preserve"> </w:t>
      </w:r>
      <w:r>
        <w:rPr>
          <w:color w:val="1F2023"/>
          <w:sz w:val="24"/>
        </w:rPr>
        <w:t>interfaces.</w:t>
      </w:r>
    </w:p>
    <w:p>
      <w:pPr>
        <w:pStyle w:val="21"/>
        <w:numPr>
          <w:ilvl w:val="4"/>
          <w:numId w:val="21"/>
        </w:numPr>
        <w:tabs>
          <w:tab w:val="left" w:pos="1041"/>
        </w:tabs>
        <w:spacing w:before="136" w:after="0" w:line="355" w:lineRule="auto"/>
        <w:ind w:left="1040" w:right="719" w:hanging="360"/>
        <w:jc w:val="both"/>
        <w:rPr>
          <w:sz w:val="24"/>
        </w:rPr>
      </w:pPr>
      <w:r>
        <w:rPr>
          <w:b/>
          <w:color w:val="1F2023"/>
          <w:sz w:val="24"/>
        </w:rPr>
        <w:t xml:space="preserve">GUI Programming </w:t>
      </w:r>
      <w:r>
        <w:rPr>
          <w:color w:val="1F2023"/>
          <w:sz w:val="24"/>
        </w:rPr>
        <w:t>− Python also supports GUI application that are supported in various</w:t>
      </w:r>
      <w:r>
        <w:rPr>
          <w:color w:val="1F2023"/>
          <w:spacing w:val="-12"/>
          <w:sz w:val="24"/>
        </w:rPr>
        <w:t xml:space="preserve"> </w:t>
      </w:r>
      <w:r>
        <w:rPr>
          <w:color w:val="1F2023"/>
          <w:sz w:val="24"/>
        </w:rPr>
        <w:t>operating</w:t>
      </w:r>
      <w:r>
        <w:rPr>
          <w:color w:val="1F2023"/>
          <w:spacing w:val="-11"/>
          <w:sz w:val="24"/>
        </w:rPr>
        <w:t xml:space="preserve"> </w:t>
      </w:r>
      <w:r>
        <w:rPr>
          <w:color w:val="1F2023"/>
          <w:sz w:val="24"/>
        </w:rPr>
        <w:t>systems</w:t>
      </w:r>
      <w:r>
        <w:rPr>
          <w:color w:val="1F2023"/>
          <w:spacing w:val="-10"/>
          <w:sz w:val="24"/>
        </w:rPr>
        <w:t xml:space="preserve"> </w:t>
      </w:r>
      <w:r>
        <w:rPr>
          <w:color w:val="1F2023"/>
          <w:sz w:val="24"/>
        </w:rPr>
        <w:t>such</w:t>
      </w:r>
      <w:r>
        <w:rPr>
          <w:color w:val="1F2023"/>
          <w:spacing w:val="-12"/>
          <w:sz w:val="24"/>
        </w:rPr>
        <w:t xml:space="preserve"> </w:t>
      </w:r>
      <w:r>
        <w:rPr>
          <w:color w:val="1F2023"/>
          <w:sz w:val="24"/>
        </w:rPr>
        <w:t>as</w:t>
      </w:r>
      <w:r>
        <w:rPr>
          <w:color w:val="1F2023"/>
          <w:spacing w:val="-11"/>
          <w:sz w:val="24"/>
        </w:rPr>
        <w:t xml:space="preserve"> </w:t>
      </w:r>
      <w:r>
        <w:rPr>
          <w:color w:val="1F2023"/>
          <w:sz w:val="24"/>
        </w:rPr>
        <w:t>Windows,</w:t>
      </w:r>
      <w:r>
        <w:rPr>
          <w:color w:val="1F2023"/>
          <w:spacing w:val="-12"/>
          <w:sz w:val="24"/>
        </w:rPr>
        <w:t xml:space="preserve"> </w:t>
      </w:r>
      <w:r>
        <w:rPr>
          <w:color w:val="1F2023"/>
          <w:sz w:val="24"/>
        </w:rPr>
        <w:t>Mac,</w:t>
      </w:r>
      <w:r>
        <w:rPr>
          <w:color w:val="1F2023"/>
          <w:spacing w:val="-13"/>
          <w:sz w:val="24"/>
        </w:rPr>
        <w:t xml:space="preserve"> </w:t>
      </w:r>
      <w:r>
        <w:rPr>
          <w:color w:val="1F2023"/>
          <w:sz w:val="24"/>
        </w:rPr>
        <w:t>Linux.</w:t>
      </w:r>
      <w:r>
        <w:rPr>
          <w:color w:val="1F2023"/>
          <w:spacing w:val="-12"/>
          <w:sz w:val="24"/>
        </w:rPr>
        <w:t xml:space="preserve"> </w:t>
      </w:r>
      <w:r>
        <w:rPr>
          <w:color w:val="1F2023"/>
          <w:sz w:val="24"/>
        </w:rPr>
        <w:t>Hence,</w:t>
      </w:r>
      <w:r>
        <w:rPr>
          <w:color w:val="1F2023"/>
          <w:spacing w:val="-11"/>
          <w:sz w:val="24"/>
        </w:rPr>
        <w:t xml:space="preserve"> </w:t>
      </w:r>
      <w:r>
        <w:rPr>
          <w:color w:val="1F2023"/>
          <w:sz w:val="24"/>
        </w:rPr>
        <w:t>the</w:t>
      </w:r>
      <w:r>
        <w:rPr>
          <w:color w:val="1F2023"/>
          <w:spacing w:val="-12"/>
          <w:sz w:val="24"/>
        </w:rPr>
        <w:t xml:space="preserve"> </w:t>
      </w:r>
      <w:r>
        <w:rPr>
          <w:color w:val="1F2023"/>
          <w:sz w:val="24"/>
        </w:rPr>
        <w:t>same</w:t>
      </w:r>
      <w:r>
        <w:rPr>
          <w:color w:val="1F2023"/>
          <w:spacing w:val="-13"/>
          <w:sz w:val="24"/>
        </w:rPr>
        <w:t xml:space="preserve"> </w:t>
      </w:r>
      <w:r>
        <w:rPr>
          <w:color w:val="1F2023"/>
          <w:sz w:val="24"/>
        </w:rPr>
        <w:t>code</w:t>
      </w:r>
      <w:r>
        <w:rPr>
          <w:color w:val="1F2023"/>
          <w:spacing w:val="-12"/>
          <w:sz w:val="24"/>
        </w:rPr>
        <w:t xml:space="preserve"> </w:t>
      </w:r>
      <w:r>
        <w:rPr>
          <w:color w:val="1F2023"/>
          <w:sz w:val="24"/>
        </w:rPr>
        <w:t>can work for almost all the</w:t>
      </w:r>
      <w:r>
        <w:rPr>
          <w:color w:val="1F2023"/>
          <w:spacing w:val="-1"/>
          <w:sz w:val="24"/>
        </w:rPr>
        <w:t xml:space="preserve"> </w:t>
      </w:r>
      <w:r>
        <w:rPr>
          <w:color w:val="1F2023"/>
          <w:sz w:val="24"/>
        </w:rPr>
        <w:t>OS.</w:t>
      </w:r>
    </w:p>
    <w:p>
      <w:pPr>
        <w:pStyle w:val="21"/>
        <w:numPr>
          <w:ilvl w:val="4"/>
          <w:numId w:val="21"/>
        </w:numPr>
        <w:tabs>
          <w:tab w:val="left" w:pos="1041"/>
        </w:tabs>
        <w:spacing w:before="8" w:after="0" w:line="350" w:lineRule="auto"/>
        <w:ind w:left="1040" w:right="717" w:hanging="360"/>
        <w:jc w:val="both"/>
        <w:rPr>
          <w:sz w:val="24"/>
        </w:rPr>
      </w:pPr>
      <w:r>
        <w:rPr>
          <w:b/>
          <w:color w:val="1F2023"/>
          <w:sz w:val="24"/>
        </w:rPr>
        <w:t>Scalable</w:t>
      </w:r>
      <w:r>
        <w:rPr>
          <w:b/>
          <w:color w:val="1F2023"/>
          <w:spacing w:val="-4"/>
          <w:sz w:val="24"/>
        </w:rPr>
        <w:t xml:space="preserve"> </w:t>
      </w:r>
      <w:r>
        <w:rPr>
          <w:color w:val="1F2023"/>
          <w:sz w:val="24"/>
        </w:rPr>
        <w:t>−</w:t>
      </w:r>
      <w:r>
        <w:rPr>
          <w:color w:val="1F2023"/>
          <w:spacing w:val="-5"/>
          <w:sz w:val="24"/>
        </w:rPr>
        <w:t xml:space="preserve"> </w:t>
      </w:r>
      <w:r>
        <w:rPr>
          <w:color w:val="1F2023"/>
          <w:sz w:val="24"/>
        </w:rPr>
        <w:t>As</w:t>
      </w:r>
      <w:r>
        <w:rPr>
          <w:color w:val="1F2023"/>
          <w:spacing w:val="-4"/>
          <w:sz w:val="24"/>
        </w:rPr>
        <w:t xml:space="preserve"> </w:t>
      </w:r>
      <w:r>
        <w:rPr>
          <w:color w:val="1F2023"/>
          <w:sz w:val="24"/>
        </w:rPr>
        <w:t>mentioned</w:t>
      </w:r>
      <w:r>
        <w:rPr>
          <w:color w:val="1F2023"/>
          <w:spacing w:val="-4"/>
          <w:sz w:val="24"/>
        </w:rPr>
        <w:t xml:space="preserve"> </w:t>
      </w:r>
      <w:r>
        <w:rPr>
          <w:color w:val="1F2023"/>
          <w:sz w:val="24"/>
        </w:rPr>
        <w:t>earlier,</w:t>
      </w:r>
      <w:r>
        <w:rPr>
          <w:color w:val="1F2023"/>
          <w:spacing w:val="-5"/>
          <w:sz w:val="24"/>
        </w:rPr>
        <w:t xml:space="preserve"> </w:t>
      </w:r>
      <w:r>
        <w:rPr>
          <w:color w:val="1F2023"/>
          <w:sz w:val="24"/>
        </w:rPr>
        <w:t>Python</w:t>
      </w:r>
      <w:r>
        <w:rPr>
          <w:color w:val="1F2023"/>
          <w:spacing w:val="-2"/>
          <w:sz w:val="24"/>
        </w:rPr>
        <w:t xml:space="preserve"> </w:t>
      </w:r>
      <w:r>
        <w:rPr>
          <w:color w:val="1F2023"/>
          <w:sz w:val="24"/>
        </w:rPr>
        <w:t>is</w:t>
      </w:r>
      <w:r>
        <w:rPr>
          <w:color w:val="1F2023"/>
          <w:spacing w:val="-3"/>
          <w:sz w:val="24"/>
        </w:rPr>
        <w:t xml:space="preserve"> </w:t>
      </w:r>
      <w:r>
        <w:rPr>
          <w:color w:val="1F2023"/>
          <w:sz w:val="24"/>
        </w:rPr>
        <w:t>scalable</w:t>
      </w:r>
      <w:r>
        <w:rPr>
          <w:color w:val="1F2023"/>
          <w:spacing w:val="-5"/>
          <w:sz w:val="24"/>
        </w:rPr>
        <w:t xml:space="preserve"> </w:t>
      </w:r>
      <w:r>
        <w:rPr>
          <w:color w:val="1F2023"/>
          <w:sz w:val="24"/>
        </w:rPr>
        <w:t>and</w:t>
      </w:r>
      <w:r>
        <w:rPr>
          <w:color w:val="1F2023"/>
          <w:spacing w:val="-4"/>
          <w:sz w:val="24"/>
        </w:rPr>
        <w:t xml:space="preserve"> </w:t>
      </w:r>
      <w:r>
        <w:rPr>
          <w:color w:val="1F2023"/>
          <w:sz w:val="24"/>
        </w:rPr>
        <w:t>allows</w:t>
      </w:r>
      <w:r>
        <w:rPr>
          <w:color w:val="1F2023"/>
          <w:spacing w:val="-4"/>
          <w:sz w:val="24"/>
        </w:rPr>
        <w:t xml:space="preserve"> </w:t>
      </w:r>
      <w:r>
        <w:rPr>
          <w:color w:val="1F2023"/>
          <w:sz w:val="24"/>
        </w:rPr>
        <w:t>the</w:t>
      </w:r>
      <w:r>
        <w:rPr>
          <w:color w:val="1F2023"/>
          <w:spacing w:val="-4"/>
          <w:sz w:val="24"/>
        </w:rPr>
        <w:t xml:space="preserve"> </w:t>
      </w:r>
      <w:r>
        <w:rPr>
          <w:color w:val="1F2023"/>
          <w:sz w:val="24"/>
        </w:rPr>
        <w:t>addition</w:t>
      </w:r>
      <w:r>
        <w:rPr>
          <w:color w:val="1F2023"/>
          <w:spacing w:val="-2"/>
          <w:sz w:val="24"/>
        </w:rPr>
        <w:t xml:space="preserve"> </w:t>
      </w:r>
      <w:r>
        <w:rPr>
          <w:color w:val="1F2023"/>
          <w:sz w:val="24"/>
        </w:rPr>
        <w:t>of</w:t>
      </w:r>
      <w:r>
        <w:rPr>
          <w:color w:val="1F2023"/>
          <w:spacing w:val="-5"/>
          <w:sz w:val="24"/>
        </w:rPr>
        <w:t xml:space="preserve"> </w:t>
      </w:r>
      <w:r>
        <w:rPr>
          <w:color w:val="1F2023"/>
          <w:sz w:val="24"/>
        </w:rPr>
        <w:t>new modules.</w:t>
      </w:r>
    </w:p>
    <w:p>
      <w:pPr>
        <w:spacing w:after="0" w:line="350" w:lineRule="auto"/>
        <w:jc w:val="both"/>
        <w:rPr>
          <w:sz w:val="24"/>
        </w:rPr>
        <w:sectPr>
          <w:pgSz w:w="11910" w:h="16840"/>
          <w:pgMar w:top="1520" w:right="720" w:bottom="1380" w:left="1480" w:header="729" w:footer="1191" w:gutter="0"/>
          <w:cols w:space="720" w:num="1"/>
        </w:sectPr>
      </w:pPr>
    </w:p>
    <w:p>
      <w:pPr>
        <w:pStyle w:val="2"/>
        <w:spacing w:before="88"/>
        <w:ind w:left="320"/>
        <w:jc w:val="left"/>
      </w:pPr>
      <w:bookmarkStart w:id="12" w:name="_TOC_250008"/>
      <w:bookmarkEnd w:id="12"/>
      <w:r>
        <w:t>Chapter 4</w:t>
      </w:r>
    </w:p>
    <w:p>
      <w:pPr>
        <w:pStyle w:val="4"/>
        <w:numPr>
          <w:ilvl w:val="0"/>
          <w:numId w:val="22"/>
        </w:numPr>
        <w:tabs>
          <w:tab w:val="left" w:pos="681"/>
        </w:tabs>
        <w:spacing w:before="359" w:after="0" w:line="240" w:lineRule="auto"/>
        <w:ind w:left="680" w:right="0" w:hanging="361"/>
        <w:jc w:val="left"/>
      </w:pPr>
      <w:bookmarkStart w:id="13" w:name="_TOC_250007"/>
      <w:r>
        <w:rPr>
          <w:spacing w:val="8"/>
          <w:sz w:val="36"/>
        </w:rPr>
        <w:t>I</w:t>
      </w:r>
      <w:bookmarkEnd w:id="13"/>
      <w:r>
        <w:rPr>
          <w:spacing w:val="8"/>
        </w:rPr>
        <w:t>MPLEMENTATION</w:t>
      </w:r>
    </w:p>
    <w:p>
      <w:pPr>
        <w:pStyle w:val="9"/>
        <w:spacing w:before="4"/>
        <w:rPr>
          <w:b/>
          <w:sz w:val="31"/>
        </w:rPr>
      </w:pPr>
    </w:p>
    <w:p>
      <w:pPr>
        <w:pStyle w:val="9"/>
        <w:spacing w:line="360" w:lineRule="auto"/>
        <w:ind w:left="320" w:right="735"/>
      </w:pPr>
      <w:r>
        <w:t>The section below discusses the implementation of all the hardware and software components of the project.</w:t>
      </w:r>
    </w:p>
    <w:p>
      <w:pPr>
        <w:pStyle w:val="9"/>
        <w:spacing w:before="10"/>
        <w:rPr>
          <w:sz w:val="20"/>
        </w:rPr>
      </w:pPr>
    </w:p>
    <w:p>
      <w:pPr>
        <w:pStyle w:val="21"/>
        <w:numPr>
          <w:ilvl w:val="1"/>
          <w:numId w:val="22"/>
        </w:numPr>
        <w:tabs>
          <w:tab w:val="left" w:pos="801"/>
        </w:tabs>
        <w:spacing w:before="0" w:after="0" w:line="240" w:lineRule="auto"/>
        <w:ind w:left="800" w:right="0" w:hanging="481"/>
        <w:jc w:val="left"/>
        <w:rPr>
          <w:b/>
          <w:sz w:val="32"/>
        </w:rPr>
      </w:pPr>
      <w:r>
        <w:rPr>
          <w:b/>
          <w:sz w:val="32"/>
        </w:rPr>
        <w:t>System</w:t>
      </w:r>
      <w:r>
        <w:rPr>
          <w:b/>
          <w:spacing w:val="-19"/>
          <w:sz w:val="32"/>
        </w:rPr>
        <w:t xml:space="preserve"> </w:t>
      </w:r>
      <w:r>
        <w:rPr>
          <w:b/>
          <w:sz w:val="32"/>
        </w:rPr>
        <w:t>Architecture:</w:t>
      </w:r>
    </w:p>
    <w:p>
      <w:pPr>
        <w:pStyle w:val="9"/>
        <w:spacing w:before="6"/>
        <w:rPr>
          <w:b/>
          <w:sz w:val="17"/>
        </w:rPr>
      </w:pPr>
      <w:r>
        <w:drawing>
          <wp:anchor distT="0" distB="0" distL="0" distR="0" simplePos="0" relativeHeight="251659264" behindDoc="0" locked="0" layoutInCell="1" allowOverlap="1">
            <wp:simplePos x="0" y="0"/>
            <wp:positionH relativeFrom="page">
              <wp:posOffset>1399540</wp:posOffset>
            </wp:positionH>
            <wp:positionV relativeFrom="paragraph">
              <wp:posOffset>153035</wp:posOffset>
            </wp:positionV>
            <wp:extent cx="4972685" cy="3349625"/>
            <wp:effectExtent l="0" t="0" r="0" b="0"/>
            <wp:wrapTopAndBottom/>
            <wp:docPr id="5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3.jpeg"/>
                    <pic:cNvPicPr>
                      <a:picLocks noChangeAspect="1"/>
                    </pic:cNvPicPr>
                  </pic:nvPicPr>
                  <pic:blipFill>
                    <a:blip r:embed="rId65" cstate="print"/>
                    <a:stretch>
                      <a:fillRect/>
                    </a:stretch>
                  </pic:blipFill>
                  <pic:spPr>
                    <a:xfrm>
                      <a:off x="0" y="0"/>
                      <a:ext cx="4972650" cy="3349466"/>
                    </a:xfrm>
                    <a:prstGeom prst="rect">
                      <a:avLst/>
                    </a:prstGeom>
                  </pic:spPr>
                </pic:pic>
              </a:graphicData>
            </a:graphic>
          </wp:anchor>
        </w:drawing>
      </w:r>
    </w:p>
    <w:p>
      <w:pPr>
        <w:pStyle w:val="9"/>
        <w:spacing w:before="105"/>
        <w:ind w:right="395"/>
        <w:jc w:val="center"/>
      </w:pPr>
      <w:r>
        <w:t>Fig. 4.1. System Architecture</w:t>
      </w:r>
    </w:p>
    <w:p>
      <w:pPr>
        <w:pStyle w:val="9"/>
        <w:rPr>
          <w:sz w:val="21"/>
        </w:rPr>
      </w:pPr>
    </w:p>
    <w:p>
      <w:pPr>
        <w:pStyle w:val="5"/>
        <w:numPr>
          <w:ilvl w:val="2"/>
          <w:numId w:val="22"/>
        </w:numPr>
        <w:tabs>
          <w:tab w:val="left" w:pos="882"/>
        </w:tabs>
        <w:spacing w:before="1" w:after="0" w:line="240" w:lineRule="auto"/>
        <w:ind w:left="881" w:right="0" w:hanging="562"/>
        <w:jc w:val="left"/>
        <w:rPr>
          <w:sz w:val="26"/>
        </w:rPr>
      </w:pPr>
      <w:bookmarkStart w:id="14" w:name="_TOC_250006"/>
      <w:r>
        <w:t>Fingerprint</w:t>
      </w:r>
      <w:r>
        <w:rPr>
          <w:spacing w:val="-1"/>
        </w:rPr>
        <w:t xml:space="preserve"> </w:t>
      </w:r>
      <w:bookmarkEnd w:id="14"/>
      <w:r>
        <w:t>Module:</w:t>
      </w:r>
    </w:p>
    <w:p>
      <w:pPr>
        <w:pStyle w:val="9"/>
        <w:rPr>
          <w:b/>
          <w:sz w:val="20"/>
        </w:rPr>
      </w:pPr>
    </w:p>
    <w:p>
      <w:pPr>
        <w:pStyle w:val="9"/>
        <w:spacing w:before="10"/>
        <w:rPr>
          <w:b/>
          <w:sz w:val="14"/>
        </w:rPr>
      </w:pPr>
      <w:r>
        <w:drawing>
          <wp:anchor distT="0" distB="0" distL="0" distR="0" simplePos="0" relativeHeight="251659264" behindDoc="0" locked="0" layoutInCell="1" allowOverlap="1">
            <wp:simplePos x="0" y="0"/>
            <wp:positionH relativeFrom="page">
              <wp:posOffset>2646680</wp:posOffset>
            </wp:positionH>
            <wp:positionV relativeFrom="paragraph">
              <wp:posOffset>133350</wp:posOffset>
            </wp:positionV>
            <wp:extent cx="2590800" cy="1871980"/>
            <wp:effectExtent l="0" t="0" r="0" b="0"/>
            <wp:wrapTopAndBottom/>
            <wp:docPr id="5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4.jpeg"/>
                    <pic:cNvPicPr>
                      <a:picLocks noChangeAspect="1"/>
                    </pic:cNvPicPr>
                  </pic:nvPicPr>
                  <pic:blipFill>
                    <a:blip r:embed="rId66" cstate="print"/>
                    <a:stretch>
                      <a:fillRect/>
                    </a:stretch>
                  </pic:blipFill>
                  <pic:spPr>
                    <a:xfrm>
                      <a:off x="0" y="0"/>
                      <a:ext cx="2590579" cy="1872233"/>
                    </a:xfrm>
                    <a:prstGeom prst="rect">
                      <a:avLst/>
                    </a:prstGeom>
                  </pic:spPr>
                </pic:pic>
              </a:graphicData>
            </a:graphic>
          </wp:anchor>
        </w:drawing>
      </w:r>
    </w:p>
    <w:p>
      <w:pPr>
        <w:pStyle w:val="9"/>
        <w:spacing w:before="212"/>
        <w:ind w:right="398"/>
        <w:jc w:val="center"/>
      </w:pPr>
      <w:r>
        <w:t>Fig. 4.2. Fingerprint Sensor R307</w:t>
      </w:r>
    </w:p>
    <w:p>
      <w:pPr>
        <w:spacing w:after="0"/>
        <w:jc w:val="center"/>
        <w:sectPr>
          <w:pgSz w:w="11910" w:h="16840"/>
          <w:pgMar w:top="1520" w:right="720" w:bottom="1380" w:left="1480" w:header="729" w:footer="1191" w:gutter="0"/>
          <w:cols w:space="720" w:num="1"/>
        </w:sectPr>
      </w:pPr>
    </w:p>
    <w:p>
      <w:pPr>
        <w:pStyle w:val="6"/>
        <w:spacing w:before="88"/>
        <w:ind w:left="320"/>
      </w:pPr>
      <w:r>
        <w:t>The Fingerprint Sensor Description:</w:t>
      </w:r>
    </w:p>
    <w:p>
      <w:pPr>
        <w:pStyle w:val="9"/>
        <w:rPr>
          <w:b/>
          <w:sz w:val="21"/>
        </w:rPr>
      </w:pPr>
    </w:p>
    <w:p>
      <w:pPr>
        <w:pStyle w:val="21"/>
        <w:numPr>
          <w:ilvl w:val="3"/>
          <w:numId w:val="22"/>
        </w:numPr>
        <w:tabs>
          <w:tab w:val="left" w:pos="1221"/>
        </w:tabs>
        <w:spacing w:before="0" w:after="0" w:line="240" w:lineRule="auto"/>
        <w:ind w:left="1220" w:right="0" w:hanging="361"/>
        <w:jc w:val="both"/>
        <w:rPr>
          <w:sz w:val="24"/>
        </w:rPr>
      </w:pPr>
      <w:r>
        <w:rPr>
          <w:sz w:val="24"/>
        </w:rPr>
        <w:t>The R307 fingerprint scanner is used to capture biometric</w:t>
      </w:r>
      <w:r>
        <w:rPr>
          <w:spacing w:val="-5"/>
          <w:sz w:val="24"/>
        </w:rPr>
        <w:t xml:space="preserve"> </w:t>
      </w:r>
      <w:r>
        <w:rPr>
          <w:sz w:val="24"/>
        </w:rPr>
        <w:t>traits.</w:t>
      </w:r>
    </w:p>
    <w:p>
      <w:pPr>
        <w:pStyle w:val="21"/>
        <w:numPr>
          <w:ilvl w:val="3"/>
          <w:numId w:val="22"/>
        </w:numPr>
        <w:tabs>
          <w:tab w:val="left" w:pos="1221"/>
        </w:tabs>
        <w:spacing w:before="138" w:after="0" w:line="355" w:lineRule="auto"/>
        <w:ind w:left="1220" w:right="708" w:hanging="360"/>
        <w:jc w:val="both"/>
        <w:rPr>
          <w:sz w:val="24"/>
        </w:rPr>
      </w:pPr>
      <w:r>
        <w:rPr>
          <w:sz w:val="24"/>
        </w:rPr>
        <w:t>R307 Fingerprint Module consists of optical fingerprint sensor, high-speed DSP processor, high-performance fingerprint alignment algorithm, high-capacity FLASH chips and other hardware and software</w:t>
      </w:r>
      <w:r>
        <w:rPr>
          <w:spacing w:val="-3"/>
          <w:sz w:val="24"/>
        </w:rPr>
        <w:t xml:space="preserve"> </w:t>
      </w:r>
      <w:r>
        <w:rPr>
          <w:sz w:val="24"/>
        </w:rPr>
        <w:t>composition.</w:t>
      </w:r>
    </w:p>
    <w:p>
      <w:pPr>
        <w:pStyle w:val="21"/>
        <w:numPr>
          <w:ilvl w:val="3"/>
          <w:numId w:val="22"/>
        </w:numPr>
        <w:tabs>
          <w:tab w:val="left" w:pos="1221"/>
        </w:tabs>
        <w:spacing w:before="6" w:after="0" w:line="350" w:lineRule="auto"/>
        <w:ind w:left="1220" w:right="723" w:hanging="360"/>
        <w:jc w:val="both"/>
        <w:rPr>
          <w:sz w:val="24"/>
        </w:rPr>
      </w:pPr>
      <w:r>
        <w:rPr>
          <w:sz w:val="24"/>
        </w:rPr>
        <w:t>Since it is an optical fingerprint scanner, and thus captures the traits as an image, which can either be directly downloaded, or be converted to raw</w:t>
      </w:r>
      <w:r>
        <w:rPr>
          <w:spacing w:val="-6"/>
          <w:sz w:val="24"/>
        </w:rPr>
        <w:t xml:space="preserve"> </w:t>
      </w:r>
      <w:r>
        <w:rPr>
          <w:sz w:val="24"/>
        </w:rPr>
        <w:t>data.</w:t>
      </w:r>
    </w:p>
    <w:p>
      <w:pPr>
        <w:pStyle w:val="21"/>
        <w:numPr>
          <w:ilvl w:val="3"/>
          <w:numId w:val="22"/>
        </w:numPr>
        <w:tabs>
          <w:tab w:val="left" w:pos="1220"/>
          <w:tab w:val="left" w:pos="1221"/>
        </w:tabs>
        <w:spacing w:before="13" w:after="0" w:line="240" w:lineRule="auto"/>
        <w:ind w:left="1220" w:right="0" w:hanging="361"/>
        <w:jc w:val="left"/>
        <w:rPr>
          <w:sz w:val="24"/>
        </w:rPr>
      </w:pPr>
      <w:r>
        <w:rPr>
          <w:sz w:val="24"/>
        </w:rPr>
        <w:t xml:space="preserve">Supply </w:t>
      </w:r>
      <w:r>
        <w:rPr>
          <w:spacing w:val="-5"/>
          <w:sz w:val="24"/>
        </w:rPr>
        <w:t xml:space="preserve">Voltage: </w:t>
      </w:r>
      <w:r>
        <w:rPr>
          <w:sz w:val="24"/>
        </w:rPr>
        <w:t>3.6 – 6 V</w:t>
      </w:r>
      <w:r>
        <w:rPr>
          <w:spacing w:val="-17"/>
          <w:sz w:val="24"/>
        </w:rPr>
        <w:t xml:space="preserve"> </w:t>
      </w:r>
      <w:r>
        <w:rPr>
          <w:sz w:val="24"/>
        </w:rPr>
        <w:t>DC</w:t>
      </w:r>
    </w:p>
    <w:p>
      <w:pPr>
        <w:pStyle w:val="21"/>
        <w:numPr>
          <w:ilvl w:val="3"/>
          <w:numId w:val="22"/>
        </w:numPr>
        <w:tabs>
          <w:tab w:val="left" w:pos="1220"/>
          <w:tab w:val="left" w:pos="1221"/>
        </w:tabs>
        <w:spacing w:before="138" w:after="0" w:line="240" w:lineRule="auto"/>
        <w:ind w:left="1220" w:right="0" w:hanging="361"/>
        <w:jc w:val="left"/>
        <w:rPr>
          <w:sz w:val="24"/>
        </w:rPr>
      </w:pPr>
      <w:r>
        <w:rPr>
          <w:sz w:val="24"/>
        </w:rPr>
        <w:t>Operating Current: 120mA</w:t>
      </w:r>
      <w:r>
        <w:rPr>
          <w:spacing w:val="-21"/>
          <w:sz w:val="24"/>
        </w:rPr>
        <w:t xml:space="preserve"> </w:t>
      </w:r>
      <w:r>
        <w:rPr>
          <w:sz w:val="24"/>
        </w:rPr>
        <w:t>max</w:t>
      </w:r>
    </w:p>
    <w:p>
      <w:pPr>
        <w:pStyle w:val="21"/>
        <w:numPr>
          <w:ilvl w:val="3"/>
          <w:numId w:val="22"/>
        </w:numPr>
        <w:tabs>
          <w:tab w:val="left" w:pos="1220"/>
          <w:tab w:val="left" w:pos="1221"/>
        </w:tabs>
        <w:spacing w:before="138" w:after="0" w:line="240" w:lineRule="auto"/>
        <w:ind w:left="1220" w:right="0" w:hanging="361"/>
        <w:jc w:val="left"/>
        <w:rPr>
          <w:sz w:val="24"/>
        </w:rPr>
      </w:pPr>
      <w:r>
        <w:rPr>
          <w:sz w:val="24"/>
        </w:rPr>
        <w:t>Storage Capacity: 162</w:t>
      </w:r>
      <w:r>
        <w:rPr>
          <w:spacing w:val="-13"/>
          <w:sz w:val="24"/>
        </w:rPr>
        <w:t xml:space="preserve"> </w:t>
      </w:r>
      <w:r>
        <w:rPr>
          <w:sz w:val="24"/>
        </w:rPr>
        <w:t>Templates</w:t>
      </w:r>
    </w:p>
    <w:p>
      <w:pPr>
        <w:pStyle w:val="21"/>
        <w:numPr>
          <w:ilvl w:val="3"/>
          <w:numId w:val="22"/>
        </w:numPr>
        <w:tabs>
          <w:tab w:val="left" w:pos="1220"/>
          <w:tab w:val="left" w:pos="1221"/>
        </w:tabs>
        <w:spacing w:before="136" w:after="0" w:line="240" w:lineRule="auto"/>
        <w:ind w:left="1220" w:right="0" w:hanging="361"/>
        <w:jc w:val="left"/>
        <w:rPr>
          <w:sz w:val="24"/>
        </w:rPr>
      </w:pPr>
      <w:r>
        <w:rPr>
          <w:sz w:val="24"/>
        </w:rPr>
        <w:t>Interface: TTL</w:t>
      </w:r>
      <w:r>
        <w:rPr>
          <w:spacing w:val="-16"/>
          <w:sz w:val="24"/>
        </w:rPr>
        <w:t xml:space="preserve"> </w:t>
      </w:r>
      <w:r>
        <w:rPr>
          <w:sz w:val="24"/>
        </w:rPr>
        <w:t>Series</w:t>
      </w:r>
    </w:p>
    <w:p>
      <w:pPr>
        <w:pStyle w:val="21"/>
        <w:numPr>
          <w:ilvl w:val="3"/>
          <w:numId w:val="22"/>
        </w:numPr>
        <w:tabs>
          <w:tab w:val="left" w:pos="1220"/>
          <w:tab w:val="left" w:pos="1221"/>
        </w:tabs>
        <w:spacing w:before="137" w:after="0" w:line="240" w:lineRule="auto"/>
        <w:ind w:left="1220" w:right="0" w:hanging="361"/>
        <w:jc w:val="left"/>
        <w:rPr>
          <w:sz w:val="24"/>
        </w:rPr>
      </w:pPr>
      <w:r>
        <w:rPr>
          <w:position w:val="1"/>
          <w:sz w:val="24"/>
        </w:rPr>
        <w:t xml:space="preserve">Baud Rate: 9600, </w:t>
      </w:r>
      <w:r>
        <w:rPr>
          <w:color w:val="1A1A1A"/>
          <w:sz w:val="24"/>
        </w:rPr>
        <w:t>19200, 28800, 38400, 57600 (default is 57600)</w:t>
      </w:r>
    </w:p>
    <w:p>
      <w:pPr>
        <w:pStyle w:val="9"/>
        <w:spacing w:before="8"/>
        <w:rPr>
          <w:sz w:val="32"/>
        </w:rPr>
      </w:pPr>
    </w:p>
    <w:p>
      <w:pPr>
        <w:pStyle w:val="6"/>
        <w:numPr>
          <w:ilvl w:val="3"/>
          <w:numId w:val="23"/>
        </w:numPr>
        <w:tabs>
          <w:tab w:val="left" w:pos="1041"/>
        </w:tabs>
        <w:spacing w:before="1" w:after="0" w:line="240" w:lineRule="auto"/>
        <w:ind w:left="1040" w:right="0" w:hanging="721"/>
        <w:jc w:val="left"/>
      </w:pPr>
      <w:r>
        <w:t>Connection of Fingerprint</w:t>
      </w:r>
      <w:r>
        <w:rPr>
          <w:spacing w:val="-1"/>
        </w:rPr>
        <w:t xml:space="preserve"> </w:t>
      </w:r>
      <w:r>
        <w:t>Sensor</w:t>
      </w:r>
    </w:p>
    <w:p>
      <w:pPr>
        <w:pStyle w:val="9"/>
        <w:spacing w:before="6"/>
        <w:rPr>
          <w:b/>
          <w:sz w:val="20"/>
        </w:rPr>
      </w:pPr>
      <w:r>
        <w:drawing>
          <wp:anchor distT="0" distB="0" distL="0" distR="0" simplePos="0" relativeHeight="251659264" behindDoc="0" locked="0" layoutInCell="1" allowOverlap="1">
            <wp:simplePos x="0" y="0"/>
            <wp:positionH relativeFrom="page">
              <wp:posOffset>1369060</wp:posOffset>
            </wp:positionH>
            <wp:positionV relativeFrom="paragraph">
              <wp:posOffset>174625</wp:posOffset>
            </wp:positionV>
            <wp:extent cx="5049520" cy="2842260"/>
            <wp:effectExtent l="0" t="0" r="0" b="0"/>
            <wp:wrapTopAndBottom/>
            <wp:docPr id="5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5.jpeg"/>
                    <pic:cNvPicPr>
                      <a:picLocks noChangeAspect="1"/>
                    </pic:cNvPicPr>
                  </pic:nvPicPr>
                  <pic:blipFill>
                    <a:blip r:embed="rId67" cstate="print"/>
                    <a:stretch>
                      <a:fillRect/>
                    </a:stretch>
                  </pic:blipFill>
                  <pic:spPr>
                    <a:xfrm>
                      <a:off x="0" y="0"/>
                      <a:ext cx="5049817" cy="2842164"/>
                    </a:xfrm>
                    <a:prstGeom prst="rect">
                      <a:avLst/>
                    </a:prstGeom>
                  </pic:spPr>
                </pic:pic>
              </a:graphicData>
            </a:graphic>
          </wp:anchor>
        </w:drawing>
      </w:r>
    </w:p>
    <w:p>
      <w:pPr>
        <w:pStyle w:val="9"/>
        <w:spacing w:before="214"/>
        <w:ind w:right="400"/>
        <w:jc w:val="center"/>
      </w:pPr>
      <w:r>
        <w:rPr>
          <w:color w:val="1A1A1A"/>
        </w:rPr>
        <w:t>Fig. 4.3. Serial connection to the back of fingerprint module</w:t>
      </w:r>
    </w:p>
    <w:p>
      <w:pPr>
        <w:pStyle w:val="9"/>
        <w:spacing w:before="10"/>
        <w:rPr>
          <w:sz w:val="20"/>
        </w:rPr>
      </w:pPr>
    </w:p>
    <w:p>
      <w:pPr>
        <w:pStyle w:val="6"/>
        <w:ind w:left="320"/>
      </w:pPr>
      <w:r>
        <w:rPr>
          <w:color w:val="1A1A1A"/>
        </w:rPr>
        <w:t>Need of USB to Serial TTL UART Converter:</w:t>
      </w:r>
    </w:p>
    <w:p>
      <w:pPr>
        <w:pStyle w:val="9"/>
        <w:spacing w:before="10"/>
        <w:rPr>
          <w:b/>
          <w:sz w:val="20"/>
        </w:rPr>
      </w:pPr>
    </w:p>
    <w:p>
      <w:pPr>
        <w:pStyle w:val="21"/>
        <w:numPr>
          <w:ilvl w:val="4"/>
          <w:numId w:val="23"/>
        </w:numPr>
        <w:tabs>
          <w:tab w:val="left" w:pos="1042"/>
          <w:tab w:val="left" w:pos="1043"/>
        </w:tabs>
        <w:spacing w:before="0" w:after="0" w:line="360" w:lineRule="auto"/>
        <w:ind w:left="1042" w:right="718" w:hanging="360"/>
        <w:jc w:val="left"/>
        <w:rPr>
          <w:sz w:val="24"/>
        </w:rPr>
      </w:pPr>
      <w:r>
        <w:rPr>
          <w:color w:val="1A1A1A"/>
          <w:spacing w:val="-11"/>
          <w:sz w:val="24"/>
        </w:rPr>
        <w:t xml:space="preserve">We </w:t>
      </w:r>
      <w:r>
        <w:rPr>
          <w:color w:val="1A1A1A"/>
          <w:sz w:val="24"/>
        </w:rPr>
        <w:t xml:space="preserve">can reduce the hassle and time of connecting so many wires to your Raspberry </w:t>
      </w:r>
      <w:r>
        <w:rPr>
          <w:color w:val="1A1A1A"/>
          <w:spacing w:val="-4"/>
          <w:sz w:val="24"/>
        </w:rPr>
        <w:t xml:space="preserve">Pi’s </w:t>
      </w:r>
      <w:r>
        <w:rPr>
          <w:color w:val="1A1A1A"/>
          <w:sz w:val="24"/>
        </w:rPr>
        <w:t xml:space="preserve">GPIO by using a USB to serial CP2102 TTL </w:t>
      </w:r>
      <w:r>
        <w:rPr>
          <w:color w:val="1A1A1A"/>
          <w:spacing w:val="-4"/>
          <w:sz w:val="24"/>
        </w:rPr>
        <w:t>UART</w:t>
      </w:r>
      <w:r>
        <w:rPr>
          <w:color w:val="1A1A1A"/>
          <w:spacing w:val="-34"/>
          <w:sz w:val="24"/>
        </w:rPr>
        <w:t xml:space="preserve"> </w:t>
      </w:r>
      <w:r>
        <w:rPr>
          <w:color w:val="1A1A1A"/>
          <w:sz w:val="24"/>
        </w:rPr>
        <w:t>converter.</w:t>
      </w:r>
    </w:p>
    <w:p>
      <w:pPr>
        <w:pStyle w:val="21"/>
        <w:numPr>
          <w:ilvl w:val="4"/>
          <w:numId w:val="23"/>
        </w:numPr>
        <w:tabs>
          <w:tab w:val="left" w:pos="1042"/>
          <w:tab w:val="left" w:pos="1043"/>
        </w:tabs>
        <w:spacing w:before="59" w:after="0" w:line="240" w:lineRule="auto"/>
        <w:ind w:left="1042" w:right="0" w:hanging="361"/>
        <w:jc w:val="left"/>
        <w:rPr>
          <w:sz w:val="24"/>
        </w:rPr>
      </w:pPr>
      <w:r>
        <w:rPr>
          <w:color w:val="1A1A1A"/>
          <w:sz w:val="24"/>
        </w:rPr>
        <w:t>This</w:t>
      </w:r>
      <w:r>
        <w:rPr>
          <w:color w:val="1A1A1A"/>
          <w:spacing w:val="-3"/>
          <w:sz w:val="24"/>
        </w:rPr>
        <w:t xml:space="preserve"> </w:t>
      </w:r>
      <w:r>
        <w:rPr>
          <w:color w:val="1A1A1A"/>
          <w:sz w:val="24"/>
        </w:rPr>
        <w:t>converter enables</w:t>
      </w:r>
      <w:r>
        <w:rPr>
          <w:color w:val="1A1A1A"/>
          <w:spacing w:val="-4"/>
          <w:sz w:val="24"/>
        </w:rPr>
        <w:t xml:space="preserve"> </w:t>
      </w:r>
      <w:r>
        <w:rPr>
          <w:color w:val="1A1A1A"/>
          <w:sz w:val="24"/>
        </w:rPr>
        <w:t>you</w:t>
      </w:r>
      <w:r>
        <w:rPr>
          <w:color w:val="1A1A1A"/>
          <w:spacing w:val="-3"/>
          <w:sz w:val="24"/>
        </w:rPr>
        <w:t xml:space="preserve"> </w:t>
      </w:r>
      <w:r>
        <w:rPr>
          <w:color w:val="1A1A1A"/>
          <w:sz w:val="24"/>
        </w:rPr>
        <w:t>to</w:t>
      </w:r>
      <w:r>
        <w:rPr>
          <w:color w:val="1A1A1A"/>
          <w:spacing w:val="-3"/>
          <w:sz w:val="24"/>
        </w:rPr>
        <w:t xml:space="preserve"> </w:t>
      </w:r>
      <w:r>
        <w:rPr>
          <w:color w:val="1A1A1A"/>
          <w:sz w:val="24"/>
        </w:rPr>
        <w:t>directly</w:t>
      </w:r>
      <w:r>
        <w:rPr>
          <w:color w:val="1A1A1A"/>
          <w:spacing w:val="-3"/>
          <w:sz w:val="24"/>
        </w:rPr>
        <w:t xml:space="preserve"> </w:t>
      </w:r>
      <w:r>
        <w:rPr>
          <w:color w:val="1A1A1A"/>
          <w:sz w:val="24"/>
        </w:rPr>
        <w:t>plug</w:t>
      </w:r>
      <w:r>
        <w:rPr>
          <w:color w:val="1A1A1A"/>
          <w:spacing w:val="-3"/>
          <w:sz w:val="24"/>
        </w:rPr>
        <w:t xml:space="preserve"> </w:t>
      </w:r>
      <w:r>
        <w:rPr>
          <w:color w:val="1A1A1A"/>
          <w:sz w:val="24"/>
        </w:rPr>
        <w:t>your</w:t>
      </w:r>
      <w:r>
        <w:rPr>
          <w:color w:val="1A1A1A"/>
          <w:spacing w:val="-4"/>
          <w:sz w:val="24"/>
        </w:rPr>
        <w:t xml:space="preserve"> </w:t>
      </w:r>
      <w:r>
        <w:rPr>
          <w:color w:val="1A1A1A"/>
          <w:sz w:val="24"/>
        </w:rPr>
        <w:t>serial</w:t>
      </w:r>
      <w:r>
        <w:rPr>
          <w:color w:val="1A1A1A"/>
          <w:spacing w:val="-3"/>
          <w:sz w:val="24"/>
        </w:rPr>
        <w:t xml:space="preserve"> </w:t>
      </w:r>
      <w:r>
        <w:rPr>
          <w:color w:val="1A1A1A"/>
          <w:sz w:val="24"/>
        </w:rPr>
        <w:t>devices</w:t>
      </w:r>
      <w:r>
        <w:rPr>
          <w:color w:val="1A1A1A"/>
          <w:spacing w:val="-14"/>
          <w:sz w:val="24"/>
        </w:rPr>
        <w:t xml:space="preserve"> </w:t>
      </w:r>
      <w:r>
        <w:rPr>
          <w:color w:val="1A1A1A"/>
          <w:sz w:val="24"/>
        </w:rPr>
        <w:t>into</w:t>
      </w:r>
      <w:r>
        <w:rPr>
          <w:color w:val="1A1A1A"/>
          <w:spacing w:val="-16"/>
          <w:sz w:val="24"/>
        </w:rPr>
        <w:t xml:space="preserve"> </w:t>
      </w:r>
      <w:r>
        <w:rPr>
          <w:color w:val="1A1A1A"/>
          <w:sz w:val="24"/>
        </w:rPr>
        <w:t>your</w:t>
      </w:r>
      <w:r>
        <w:rPr>
          <w:color w:val="1A1A1A"/>
          <w:spacing w:val="-20"/>
          <w:sz w:val="24"/>
        </w:rPr>
        <w:t xml:space="preserve"> </w:t>
      </w:r>
      <w:r>
        <w:rPr>
          <w:color w:val="1A1A1A"/>
          <w:sz w:val="24"/>
        </w:rPr>
        <w:t>USB</w:t>
      </w:r>
      <w:r>
        <w:rPr>
          <w:color w:val="1A1A1A"/>
          <w:spacing w:val="-16"/>
          <w:sz w:val="24"/>
        </w:rPr>
        <w:t xml:space="preserve"> </w:t>
      </w:r>
      <w:r>
        <w:rPr>
          <w:color w:val="1A1A1A"/>
          <w:sz w:val="24"/>
        </w:rPr>
        <w:t>ports.</w:t>
      </w:r>
    </w:p>
    <w:p>
      <w:pPr>
        <w:spacing w:after="0" w:line="240" w:lineRule="auto"/>
        <w:jc w:val="left"/>
        <w:rPr>
          <w:sz w:val="24"/>
        </w:rPr>
        <w:sectPr>
          <w:pgSz w:w="11910" w:h="16840"/>
          <w:pgMar w:top="1520" w:right="720" w:bottom="1380" w:left="1480" w:header="729" w:footer="1191" w:gutter="0"/>
          <w:cols w:space="720" w:num="1"/>
        </w:sectPr>
      </w:pPr>
    </w:p>
    <w:p>
      <w:pPr>
        <w:pStyle w:val="21"/>
        <w:numPr>
          <w:ilvl w:val="4"/>
          <w:numId w:val="23"/>
        </w:numPr>
        <w:tabs>
          <w:tab w:val="left" w:pos="1043"/>
        </w:tabs>
        <w:spacing w:before="88" w:after="0" w:line="360" w:lineRule="auto"/>
        <w:ind w:left="1042" w:right="714" w:hanging="360"/>
        <w:jc w:val="both"/>
        <w:rPr>
          <w:sz w:val="24"/>
        </w:rPr>
      </w:pPr>
      <w:r>
        <w:rPr>
          <w:color w:val="1A1A1A"/>
          <w:sz w:val="24"/>
        </w:rPr>
        <w:t>It</w:t>
      </w:r>
      <w:r>
        <w:rPr>
          <w:color w:val="1A1A1A"/>
          <w:spacing w:val="-12"/>
          <w:sz w:val="24"/>
        </w:rPr>
        <w:t xml:space="preserve"> </w:t>
      </w:r>
      <w:r>
        <w:rPr>
          <w:color w:val="1A1A1A"/>
          <w:sz w:val="24"/>
        </w:rPr>
        <w:t>is</w:t>
      </w:r>
      <w:r>
        <w:rPr>
          <w:color w:val="1A1A1A"/>
          <w:spacing w:val="-11"/>
          <w:sz w:val="24"/>
        </w:rPr>
        <w:t xml:space="preserve"> </w:t>
      </w:r>
      <w:r>
        <w:rPr>
          <w:color w:val="1A1A1A"/>
          <w:sz w:val="24"/>
        </w:rPr>
        <w:t>a</w:t>
      </w:r>
      <w:r>
        <w:rPr>
          <w:color w:val="1A1A1A"/>
          <w:spacing w:val="-17"/>
          <w:sz w:val="24"/>
        </w:rPr>
        <w:t xml:space="preserve"> </w:t>
      </w:r>
      <w:r>
        <w:rPr>
          <w:color w:val="1A1A1A"/>
          <w:sz w:val="24"/>
        </w:rPr>
        <w:t>great</w:t>
      </w:r>
      <w:r>
        <w:rPr>
          <w:color w:val="1A1A1A"/>
          <w:spacing w:val="-10"/>
          <w:sz w:val="24"/>
        </w:rPr>
        <w:t xml:space="preserve"> </w:t>
      </w:r>
      <w:r>
        <w:rPr>
          <w:color w:val="1A1A1A"/>
          <w:sz w:val="24"/>
        </w:rPr>
        <w:t>tool</w:t>
      </w:r>
      <w:r>
        <w:rPr>
          <w:color w:val="1A1A1A"/>
          <w:spacing w:val="-16"/>
          <w:sz w:val="24"/>
        </w:rPr>
        <w:t xml:space="preserve"> </w:t>
      </w:r>
      <w:r>
        <w:rPr>
          <w:color w:val="1A1A1A"/>
          <w:sz w:val="24"/>
        </w:rPr>
        <w:t>for</w:t>
      </w:r>
      <w:r>
        <w:rPr>
          <w:color w:val="1A1A1A"/>
          <w:spacing w:val="-15"/>
          <w:sz w:val="24"/>
        </w:rPr>
        <w:t xml:space="preserve"> </w:t>
      </w:r>
      <w:r>
        <w:rPr>
          <w:color w:val="1A1A1A"/>
          <w:sz w:val="24"/>
        </w:rPr>
        <w:t>embedded</w:t>
      </w:r>
      <w:r>
        <w:rPr>
          <w:color w:val="1A1A1A"/>
          <w:spacing w:val="-11"/>
          <w:sz w:val="24"/>
        </w:rPr>
        <w:t xml:space="preserve"> </w:t>
      </w:r>
      <w:r>
        <w:rPr>
          <w:color w:val="1A1A1A"/>
          <w:sz w:val="24"/>
        </w:rPr>
        <w:t>systems</w:t>
      </w:r>
      <w:r>
        <w:rPr>
          <w:color w:val="1A1A1A"/>
          <w:spacing w:val="-14"/>
          <w:sz w:val="24"/>
        </w:rPr>
        <w:t xml:space="preserve"> </w:t>
      </w:r>
      <w:r>
        <w:rPr>
          <w:color w:val="1A1A1A"/>
          <w:sz w:val="24"/>
        </w:rPr>
        <w:t>that</w:t>
      </w:r>
      <w:r>
        <w:rPr>
          <w:color w:val="1A1A1A"/>
          <w:spacing w:val="-12"/>
          <w:sz w:val="24"/>
        </w:rPr>
        <w:t xml:space="preserve"> </w:t>
      </w:r>
      <w:r>
        <w:rPr>
          <w:color w:val="1A1A1A"/>
          <w:sz w:val="24"/>
        </w:rPr>
        <w:t>require</w:t>
      </w:r>
      <w:r>
        <w:rPr>
          <w:color w:val="1A1A1A"/>
          <w:spacing w:val="-17"/>
          <w:sz w:val="24"/>
        </w:rPr>
        <w:t xml:space="preserve"> </w:t>
      </w:r>
      <w:r>
        <w:rPr>
          <w:color w:val="1A1A1A"/>
          <w:sz w:val="24"/>
        </w:rPr>
        <w:t>serial</w:t>
      </w:r>
      <w:r>
        <w:rPr>
          <w:color w:val="1A1A1A"/>
          <w:spacing w:val="-10"/>
          <w:sz w:val="24"/>
        </w:rPr>
        <w:t xml:space="preserve"> </w:t>
      </w:r>
      <w:r>
        <w:rPr>
          <w:color w:val="1A1A1A"/>
          <w:sz w:val="24"/>
        </w:rPr>
        <w:t>devices</w:t>
      </w:r>
      <w:r>
        <w:rPr>
          <w:color w:val="1A1A1A"/>
          <w:spacing w:val="-13"/>
          <w:sz w:val="24"/>
        </w:rPr>
        <w:t xml:space="preserve"> </w:t>
      </w:r>
      <w:r>
        <w:rPr>
          <w:color w:val="1A1A1A"/>
          <w:sz w:val="24"/>
        </w:rPr>
        <w:t>or</w:t>
      </w:r>
      <w:r>
        <w:rPr>
          <w:color w:val="1A1A1A"/>
          <w:spacing w:val="-17"/>
          <w:sz w:val="24"/>
        </w:rPr>
        <w:t xml:space="preserve"> </w:t>
      </w:r>
      <w:r>
        <w:rPr>
          <w:color w:val="1A1A1A"/>
          <w:sz w:val="24"/>
        </w:rPr>
        <w:t>sensors</w:t>
      </w:r>
      <w:r>
        <w:rPr>
          <w:color w:val="1A1A1A"/>
          <w:spacing w:val="-1"/>
          <w:sz w:val="24"/>
        </w:rPr>
        <w:t xml:space="preserve"> </w:t>
      </w:r>
      <w:r>
        <w:rPr>
          <w:color w:val="1A1A1A"/>
          <w:sz w:val="24"/>
        </w:rPr>
        <w:t>(like the fingerprint</w:t>
      </w:r>
      <w:r>
        <w:rPr>
          <w:color w:val="1A1A1A"/>
          <w:spacing w:val="-7"/>
          <w:sz w:val="24"/>
        </w:rPr>
        <w:t xml:space="preserve"> </w:t>
      </w:r>
      <w:r>
        <w:rPr>
          <w:color w:val="1A1A1A"/>
          <w:sz w:val="24"/>
        </w:rPr>
        <w:t>scanner).</w:t>
      </w:r>
    </w:p>
    <w:p>
      <w:pPr>
        <w:pStyle w:val="9"/>
        <w:ind w:left="320"/>
        <w:rPr>
          <w:sz w:val="20"/>
        </w:rPr>
      </w:pPr>
      <w:r>
        <w:rPr>
          <w:sz w:val="20"/>
        </w:rPr>
        <w:drawing>
          <wp:inline distT="0" distB="0" distL="0" distR="0">
            <wp:extent cx="5501005" cy="3094990"/>
            <wp:effectExtent l="0" t="0" r="0" b="0"/>
            <wp:docPr id="5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6.jpeg"/>
                    <pic:cNvPicPr>
                      <a:picLocks noChangeAspect="1"/>
                    </pic:cNvPicPr>
                  </pic:nvPicPr>
                  <pic:blipFill>
                    <a:blip r:embed="rId68" cstate="print"/>
                    <a:stretch>
                      <a:fillRect/>
                    </a:stretch>
                  </pic:blipFill>
                  <pic:spPr>
                    <a:xfrm>
                      <a:off x="0" y="0"/>
                      <a:ext cx="5501372" cy="3095053"/>
                    </a:xfrm>
                    <a:prstGeom prst="rect">
                      <a:avLst/>
                    </a:prstGeom>
                  </pic:spPr>
                </pic:pic>
              </a:graphicData>
            </a:graphic>
          </wp:inline>
        </w:drawing>
      </w:r>
    </w:p>
    <w:p>
      <w:pPr>
        <w:pStyle w:val="9"/>
        <w:spacing w:before="1"/>
        <w:rPr>
          <w:sz w:val="22"/>
        </w:rPr>
      </w:pPr>
    </w:p>
    <w:p>
      <w:pPr>
        <w:pStyle w:val="9"/>
        <w:ind w:right="401"/>
        <w:jc w:val="center"/>
      </w:pPr>
      <w:r>
        <w:rPr>
          <w:color w:val="1A1A1A"/>
        </w:rPr>
        <w:t>Fig. 4.4. USB to Serial TTL UART Converter</w:t>
      </w:r>
    </w:p>
    <w:p>
      <w:pPr>
        <w:pStyle w:val="9"/>
        <w:spacing w:before="11"/>
        <w:rPr>
          <w:sz w:val="20"/>
        </w:rPr>
      </w:pPr>
    </w:p>
    <w:p>
      <w:pPr>
        <w:pStyle w:val="5"/>
        <w:numPr>
          <w:ilvl w:val="2"/>
          <w:numId w:val="22"/>
        </w:numPr>
        <w:tabs>
          <w:tab w:val="left" w:pos="952"/>
        </w:tabs>
        <w:spacing w:before="0" w:after="0" w:line="240" w:lineRule="auto"/>
        <w:ind w:left="951" w:right="0" w:hanging="632"/>
        <w:jc w:val="left"/>
        <w:rPr>
          <w:color w:val="1A1A1A"/>
        </w:rPr>
      </w:pPr>
      <w:bookmarkStart w:id="15" w:name="_TOC_250005"/>
      <w:bookmarkEnd w:id="15"/>
      <w:r>
        <w:rPr>
          <w:color w:val="1A1A1A"/>
        </w:rPr>
        <w:t>Raspberry pi:</w:t>
      </w:r>
    </w:p>
    <w:p>
      <w:pPr>
        <w:pStyle w:val="9"/>
        <w:spacing w:before="1"/>
        <w:rPr>
          <w:b/>
        </w:rPr>
      </w:pPr>
    </w:p>
    <w:p>
      <w:pPr>
        <w:pStyle w:val="6"/>
        <w:ind w:left="320"/>
        <w:jc w:val="both"/>
      </w:pPr>
      <w:r>
        <w:rPr>
          <w:color w:val="1A1A1A"/>
        </w:rPr>
        <w:t>Connecting Raspberry Pi with the Fingerprint Sensor using the converter:</w:t>
      </w:r>
    </w:p>
    <w:p>
      <w:pPr>
        <w:pStyle w:val="21"/>
        <w:numPr>
          <w:ilvl w:val="3"/>
          <w:numId w:val="22"/>
        </w:numPr>
        <w:tabs>
          <w:tab w:val="left" w:pos="1043"/>
        </w:tabs>
        <w:spacing w:before="163" w:after="0" w:line="355" w:lineRule="auto"/>
        <w:ind w:left="1042" w:right="720" w:hanging="360"/>
        <w:jc w:val="both"/>
        <w:rPr>
          <w:sz w:val="24"/>
        </w:rPr>
      </w:pPr>
      <w:r>
        <w:rPr>
          <w:color w:val="1A1A1A"/>
          <w:sz w:val="24"/>
        </w:rPr>
        <w:t xml:space="preserve">By connecting the respective pins i.e., Ground (GND), Supply (VCC), Transmitter (TX) and Receiver (RX) from the serial board of the fingerprint sensor to the USB to Serial TTL </w:t>
      </w:r>
      <w:r>
        <w:rPr>
          <w:color w:val="1A1A1A"/>
          <w:spacing w:val="-4"/>
          <w:sz w:val="24"/>
        </w:rPr>
        <w:t xml:space="preserve">UART </w:t>
      </w:r>
      <w:r>
        <w:rPr>
          <w:color w:val="1A1A1A"/>
          <w:sz w:val="24"/>
        </w:rPr>
        <w:t>converter using the Female-Female jumper</w:t>
      </w:r>
      <w:r>
        <w:rPr>
          <w:color w:val="1A1A1A"/>
          <w:spacing w:val="-20"/>
          <w:sz w:val="24"/>
        </w:rPr>
        <w:t xml:space="preserve"> </w:t>
      </w:r>
      <w:r>
        <w:rPr>
          <w:color w:val="1A1A1A"/>
          <w:sz w:val="24"/>
        </w:rPr>
        <w:t>wires.</w:t>
      </w:r>
    </w:p>
    <w:p>
      <w:pPr>
        <w:pStyle w:val="21"/>
        <w:numPr>
          <w:ilvl w:val="3"/>
          <w:numId w:val="22"/>
        </w:numPr>
        <w:tabs>
          <w:tab w:val="left" w:pos="1043"/>
        </w:tabs>
        <w:spacing w:before="166" w:after="0" w:line="240" w:lineRule="auto"/>
        <w:ind w:left="1042" w:right="0" w:hanging="361"/>
        <w:jc w:val="both"/>
        <w:rPr>
          <w:sz w:val="24"/>
        </w:rPr>
      </w:pPr>
      <w:r>
        <w:rPr>
          <w:color w:val="1A1A1A"/>
          <w:sz w:val="24"/>
        </w:rPr>
        <w:t>This</w:t>
      </w:r>
      <w:r>
        <w:rPr>
          <w:color w:val="1A1A1A"/>
          <w:spacing w:val="-9"/>
          <w:sz w:val="24"/>
        </w:rPr>
        <w:t xml:space="preserve"> </w:t>
      </w:r>
      <w:r>
        <w:rPr>
          <w:color w:val="1A1A1A"/>
          <w:sz w:val="24"/>
        </w:rPr>
        <w:t>makes</w:t>
      </w:r>
      <w:r>
        <w:rPr>
          <w:color w:val="1A1A1A"/>
          <w:spacing w:val="-9"/>
          <w:sz w:val="24"/>
        </w:rPr>
        <w:t xml:space="preserve"> </w:t>
      </w:r>
      <w:r>
        <w:rPr>
          <w:color w:val="1A1A1A"/>
          <w:sz w:val="24"/>
        </w:rPr>
        <w:t>it</w:t>
      </w:r>
      <w:r>
        <w:rPr>
          <w:color w:val="1A1A1A"/>
          <w:spacing w:val="-7"/>
          <w:sz w:val="24"/>
        </w:rPr>
        <w:t xml:space="preserve"> </w:t>
      </w:r>
      <w:r>
        <w:rPr>
          <w:color w:val="1A1A1A"/>
          <w:sz w:val="24"/>
        </w:rPr>
        <w:t>possible</w:t>
      </w:r>
      <w:r>
        <w:rPr>
          <w:color w:val="1A1A1A"/>
          <w:spacing w:val="-7"/>
          <w:sz w:val="24"/>
        </w:rPr>
        <w:t xml:space="preserve"> </w:t>
      </w:r>
      <w:r>
        <w:rPr>
          <w:color w:val="1A1A1A"/>
          <w:sz w:val="24"/>
        </w:rPr>
        <w:t>for</w:t>
      </w:r>
      <w:r>
        <w:rPr>
          <w:color w:val="1A1A1A"/>
          <w:spacing w:val="-8"/>
          <w:sz w:val="24"/>
        </w:rPr>
        <w:t xml:space="preserve"> </w:t>
      </w:r>
      <w:r>
        <w:rPr>
          <w:color w:val="1A1A1A"/>
          <w:sz w:val="24"/>
        </w:rPr>
        <w:t>the</w:t>
      </w:r>
      <w:r>
        <w:rPr>
          <w:color w:val="1A1A1A"/>
          <w:spacing w:val="-9"/>
          <w:sz w:val="24"/>
        </w:rPr>
        <w:t xml:space="preserve"> </w:t>
      </w:r>
      <w:r>
        <w:rPr>
          <w:color w:val="1A1A1A"/>
          <w:sz w:val="24"/>
        </w:rPr>
        <w:t>Raspberry</w:t>
      </w:r>
      <w:r>
        <w:rPr>
          <w:color w:val="1A1A1A"/>
          <w:spacing w:val="-7"/>
          <w:sz w:val="24"/>
        </w:rPr>
        <w:t xml:space="preserve"> </w:t>
      </w:r>
      <w:r>
        <w:rPr>
          <w:color w:val="1A1A1A"/>
          <w:sz w:val="24"/>
        </w:rPr>
        <w:t>Pi</w:t>
      </w:r>
      <w:r>
        <w:rPr>
          <w:color w:val="1A1A1A"/>
          <w:spacing w:val="-8"/>
          <w:sz w:val="24"/>
        </w:rPr>
        <w:t xml:space="preserve"> </w:t>
      </w:r>
      <w:r>
        <w:rPr>
          <w:color w:val="1A1A1A"/>
          <w:sz w:val="24"/>
        </w:rPr>
        <w:t>to</w:t>
      </w:r>
      <w:r>
        <w:rPr>
          <w:color w:val="1A1A1A"/>
          <w:spacing w:val="-8"/>
          <w:sz w:val="24"/>
        </w:rPr>
        <w:t xml:space="preserve"> </w:t>
      </w:r>
      <w:r>
        <w:rPr>
          <w:color w:val="1A1A1A"/>
          <w:sz w:val="24"/>
        </w:rPr>
        <w:t>interface</w:t>
      </w:r>
      <w:r>
        <w:rPr>
          <w:color w:val="1A1A1A"/>
          <w:spacing w:val="-7"/>
          <w:sz w:val="24"/>
        </w:rPr>
        <w:t xml:space="preserve"> </w:t>
      </w:r>
      <w:r>
        <w:rPr>
          <w:color w:val="1A1A1A"/>
          <w:sz w:val="24"/>
        </w:rPr>
        <w:t>with</w:t>
      </w:r>
      <w:r>
        <w:rPr>
          <w:color w:val="1A1A1A"/>
          <w:spacing w:val="-8"/>
          <w:sz w:val="24"/>
        </w:rPr>
        <w:t xml:space="preserve"> </w:t>
      </w:r>
      <w:r>
        <w:rPr>
          <w:color w:val="1A1A1A"/>
          <w:sz w:val="24"/>
        </w:rPr>
        <w:t>the</w:t>
      </w:r>
      <w:r>
        <w:rPr>
          <w:color w:val="1A1A1A"/>
          <w:spacing w:val="-7"/>
          <w:sz w:val="24"/>
        </w:rPr>
        <w:t xml:space="preserve"> </w:t>
      </w:r>
      <w:r>
        <w:rPr>
          <w:color w:val="1A1A1A"/>
          <w:sz w:val="24"/>
        </w:rPr>
        <w:t>Fingerprint</w:t>
      </w:r>
      <w:r>
        <w:rPr>
          <w:color w:val="1A1A1A"/>
          <w:spacing w:val="-6"/>
          <w:sz w:val="24"/>
        </w:rPr>
        <w:t xml:space="preserve"> </w:t>
      </w:r>
      <w:r>
        <w:rPr>
          <w:color w:val="1A1A1A"/>
          <w:sz w:val="24"/>
        </w:rPr>
        <w:t>Sensor.</w:t>
      </w:r>
    </w:p>
    <w:p>
      <w:pPr>
        <w:spacing w:after="0" w:line="240" w:lineRule="auto"/>
        <w:jc w:val="both"/>
        <w:rPr>
          <w:sz w:val="24"/>
        </w:rPr>
        <w:sectPr>
          <w:pgSz w:w="11910" w:h="16840"/>
          <w:pgMar w:top="1520" w:right="720" w:bottom="1380" w:left="1480" w:header="729" w:footer="1191" w:gutter="0"/>
          <w:cols w:space="720" w:num="1"/>
        </w:sectPr>
      </w:pPr>
    </w:p>
    <w:p>
      <w:pPr>
        <w:pStyle w:val="9"/>
        <w:spacing w:before="8"/>
        <w:rPr>
          <w:sz w:val="7"/>
        </w:rPr>
      </w:pPr>
    </w:p>
    <w:p>
      <w:pPr>
        <w:pStyle w:val="9"/>
        <w:ind w:left="710"/>
        <w:rPr>
          <w:sz w:val="20"/>
        </w:rPr>
      </w:pPr>
      <w:r>
        <w:rPr>
          <w:sz w:val="20"/>
        </w:rPr>
        <w:drawing>
          <wp:inline distT="0" distB="0" distL="0" distR="0">
            <wp:extent cx="5047615" cy="2841625"/>
            <wp:effectExtent l="0" t="0" r="0" b="0"/>
            <wp:docPr id="6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7.jpeg"/>
                    <pic:cNvPicPr>
                      <a:picLocks noChangeAspect="1"/>
                    </pic:cNvPicPr>
                  </pic:nvPicPr>
                  <pic:blipFill>
                    <a:blip r:embed="rId69" cstate="print"/>
                    <a:stretch>
                      <a:fillRect/>
                    </a:stretch>
                  </pic:blipFill>
                  <pic:spPr>
                    <a:xfrm>
                      <a:off x="0" y="0"/>
                      <a:ext cx="5047654" cy="2842164"/>
                    </a:xfrm>
                    <a:prstGeom prst="rect">
                      <a:avLst/>
                    </a:prstGeom>
                  </pic:spPr>
                </pic:pic>
              </a:graphicData>
            </a:graphic>
          </wp:inline>
        </w:drawing>
      </w:r>
    </w:p>
    <w:p>
      <w:pPr>
        <w:pStyle w:val="9"/>
        <w:spacing w:before="4"/>
        <w:rPr>
          <w:sz w:val="6"/>
        </w:rPr>
      </w:pPr>
    </w:p>
    <w:p>
      <w:pPr>
        <w:spacing w:after="0"/>
        <w:rPr>
          <w:sz w:val="6"/>
        </w:rPr>
        <w:sectPr>
          <w:pgSz w:w="11910" w:h="16840"/>
          <w:pgMar w:top="1520" w:right="720" w:bottom="1380" w:left="1480" w:header="729" w:footer="1191" w:gutter="0"/>
          <w:cols w:space="720" w:num="1"/>
        </w:sectPr>
      </w:pPr>
    </w:p>
    <w:p>
      <w:pPr>
        <w:pStyle w:val="9"/>
        <w:rPr>
          <w:sz w:val="30"/>
        </w:rPr>
      </w:pPr>
    </w:p>
    <w:p>
      <w:pPr>
        <w:pStyle w:val="5"/>
        <w:numPr>
          <w:ilvl w:val="2"/>
          <w:numId w:val="22"/>
        </w:numPr>
        <w:tabs>
          <w:tab w:val="left" w:pos="952"/>
        </w:tabs>
        <w:spacing w:before="183" w:after="0" w:line="240" w:lineRule="auto"/>
        <w:ind w:left="951" w:right="0" w:hanging="632"/>
        <w:jc w:val="left"/>
        <w:rPr>
          <w:color w:val="1A1A1A"/>
        </w:rPr>
      </w:pPr>
      <w:bookmarkStart w:id="16" w:name="_TOC_250004"/>
      <w:bookmarkEnd w:id="16"/>
      <w:r>
        <w:rPr>
          <w:color w:val="1A1A1A"/>
          <w:spacing w:val="-3"/>
        </w:rPr>
        <w:t>Database:</w:t>
      </w:r>
    </w:p>
    <w:p>
      <w:pPr>
        <w:pStyle w:val="9"/>
        <w:spacing w:before="90"/>
        <w:ind w:left="264"/>
      </w:pPr>
      <w:r>
        <w:br w:type="column"/>
      </w:r>
      <w:r>
        <w:rPr>
          <w:color w:val="1A1A1A"/>
        </w:rPr>
        <w:t>Fig. 4.5. Connection of the board to converter</w:t>
      </w:r>
    </w:p>
    <w:p>
      <w:pPr>
        <w:spacing w:after="0"/>
        <w:sectPr>
          <w:type w:val="continuous"/>
          <w:pgSz w:w="11910" w:h="16840"/>
          <w:pgMar w:top="1140" w:right="720" w:bottom="280" w:left="1480" w:header="720" w:footer="720" w:gutter="0"/>
          <w:cols w:equalWidth="0" w:num="2">
            <w:col w:w="2150" w:space="40"/>
            <w:col w:w="7520"/>
          </w:cols>
        </w:sectPr>
      </w:pPr>
    </w:p>
    <w:p>
      <w:pPr>
        <w:pStyle w:val="9"/>
        <w:rPr>
          <w:sz w:val="20"/>
        </w:rPr>
      </w:pPr>
    </w:p>
    <w:p>
      <w:pPr>
        <w:pStyle w:val="9"/>
        <w:rPr>
          <w:sz w:val="20"/>
        </w:rPr>
      </w:pPr>
    </w:p>
    <w:p>
      <w:pPr>
        <w:pStyle w:val="9"/>
        <w:rPr>
          <w:sz w:val="20"/>
        </w:rPr>
      </w:pPr>
    </w:p>
    <w:p>
      <w:pPr>
        <w:pStyle w:val="9"/>
        <w:rPr>
          <w:sz w:val="20"/>
        </w:rPr>
      </w:pPr>
    </w:p>
    <w:p>
      <w:pPr>
        <w:pStyle w:val="9"/>
        <w:spacing w:before="3"/>
        <w:rPr>
          <w:sz w:val="22"/>
        </w:rPr>
      </w:pPr>
    </w:p>
    <w:p>
      <w:pPr>
        <w:pStyle w:val="9"/>
        <w:ind w:left="1610"/>
        <w:rPr>
          <w:sz w:val="20"/>
        </w:rPr>
      </w:pPr>
      <w:r>
        <w:rPr>
          <w:sz w:val="20"/>
        </w:rPr>
        <w:drawing>
          <wp:inline distT="0" distB="0" distL="0" distR="0">
            <wp:extent cx="3867150" cy="1221105"/>
            <wp:effectExtent l="0" t="0" r="0" b="0"/>
            <wp:docPr id="6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8.jpeg"/>
                    <pic:cNvPicPr>
                      <a:picLocks noChangeAspect="1"/>
                    </pic:cNvPicPr>
                  </pic:nvPicPr>
                  <pic:blipFill>
                    <a:blip r:embed="rId70" cstate="print"/>
                    <a:stretch>
                      <a:fillRect/>
                    </a:stretch>
                  </pic:blipFill>
                  <pic:spPr>
                    <a:xfrm>
                      <a:off x="0" y="0"/>
                      <a:ext cx="3867613" cy="1221486"/>
                    </a:xfrm>
                    <a:prstGeom prst="rect">
                      <a:avLst/>
                    </a:prstGeom>
                  </pic:spPr>
                </pic:pic>
              </a:graphicData>
            </a:graphic>
          </wp:inline>
        </w:drawing>
      </w:r>
    </w:p>
    <w:p>
      <w:pPr>
        <w:pStyle w:val="9"/>
        <w:rPr>
          <w:sz w:val="20"/>
        </w:rPr>
      </w:pPr>
    </w:p>
    <w:p>
      <w:pPr>
        <w:pStyle w:val="9"/>
        <w:rPr>
          <w:sz w:val="20"/>
        </w:rPr>
      </w:pPr>
    </w:p>
    <w:p>
      <w:pPr>
        <w:pStyle w:val="9"/>
        <w:rPr>
          <w:sz w:val="20"/>
        </w:rPr>
      </w:pPr>
    </w:p>
    <w:p>
      <w:pPr>
        <w:pStyle w:val="9"/>
        <w:spacing w:before="5"/>
        <w:rPr>
          <w:sz w:val="20"/>
        </w:rPr>
      </w:pPr>
    </w:p>
    <w:p>
      <w:pPr>
        <w:pStyle w:val="9"/>
        <w:spacing w:before="90"/>
        <w:ind w:right="401"/>
        <w:jc w:val="center"/>
      </w:pPr>
      <w:r>
        <w:rPr>
          <w:color w:val="1A1A1A"/>
        </w:rPr>
        <w:t>Fig. 4.6. Firebase Realtime Database</w:t>
      </w:r>
    </w:p>
    <w:p>
      <w:pPr>
        <w:pStyle w:val="9"/>
        <w:rPr>
          <w:sz w:val="26"/>
        </w:rPr>
      </w:pPr>
    </w:p>
    <w:p>
      <w:pPr>
        <w:pStyle w:val="21"/>
        <w:numPr>
          <w:ilvl w:val="3"/>
          <w:numId w:val="22"/>
        </w:numPr>
        <w:tabs>
          <w:tab w:val="left" w:pos="1040"/>
          <w:tab w:val="left" w:pos="1041"/>
        </w:tabs>
        <w:spacing w:before="157" w:after="0" w:line="240" w:lineRule="auto"/>
        <w:ind w:left="1040" w:right="0" w:hanging="361"/>
        <w:jc w:val="left"/>
        <w:rPr>
          <w:sz w:val="24"/>
        </w:rPr>
      </w:pPr>
      <w:r>
        <w:rPr>
          <w:spacing w:val="-11"/>
          <w:sz w:val="24"/>
        </w:rPr>
        <w:t xml:space="preserve">We </w:t>
      </w:r>
      <w:r>
        <w:rPr>
          <w:sz w:val="24"/>
        </w:rPr>
        <w:t>are using firebase as our cloud database, and it is a real-time</w:t>
      </w:r>
      <w:r>
        <w:rPr>
          <w:spacing w:val="5"/>
          <w:sz w:val="24"/>
        </w:rPr>
        <w:t xml:space="preserve"> </w:t>
      </w:r>
      <w:r>
        <w:rPr>
          <w:sz w:val="24"/>
        </w:rPr>
        <w:t>database.</w:t>
      </w:r>
    </w:p>
    <w:p>
      <w:pPr>
        <w:pStyle w:val="21"/>
        <w:numPr>
          <w:ilvl w:val="3"/>
          <w:numId w:val="22"/>
        </w:numPr>
        <w:tabs>
          <w:tab w:val="left" w:pos="1040"/>
          <w:tab w:val="left" w:pos="1041"/>
        </w:tabs>
        <w:spacing w:before="138" w:after="0" w:line="240" w:lineRule="auto"/>
        <w:ind w:left="1040" w:right="0" w:hanging="361"/>
        <w:jc w:val="left"/>
        <w:rPr>
          <w:sz w:val="24"/>
        </w:rPr>
      </w:pPr>
      <w:r>
        <w:rPr>
          <w:sz w:val="24"/>
        </w:rPr>
        <w:t>Here data can be pushed and pulled in real</w:t>
      </w:r>
      <w:r>
        <w:rPr>
          <w:spacing w:val="-3"/>
          <w:sz w:val="24"/>
        </w:rPr>
        <w:t xml:space="preserve"> </w:t>
      </w:r>
      <w:r>
        <w:rPr>
          <w:sz w:val="24"/>
        </w:rPr>
        <w:t>time.</w:t>
      </w:r>
    </w:p>
    <w:p>
      <w:pPr>
        <w:pStyle w:val="21"/>
        <w:numPr>
          <w:ilvl w:val="3"/>
          <w:numId w:val="22"/>
        </w:numPr>
        <w:tabs>
          <w:tab w:val="left" w:pos="1040"/>
          <w:tab w:val="left" w:pos="1041"/>
        </w:tabs>
        <w:spacing w:before="135" w:after="0" w:line="240" w:lineRule="auto"/>
        <w:ind w:left="1040" w:right="0" w:hanging="361"/>
        <w:jc w:val="left"/>
        <w:rPr>
          <w:sz w:val="24"/>
        </w:rPr>
      </w:pPr>
      <w:r>
        <w:rPr>
          <w:spacing w:val="-11"/>
          <w:sz w:val="24"/>
        </w:rPr>
        <w:t xml:space="preserve">We </w:t>
      </w:r>
      <w:r>
        <w:rPr>
          <w:sz w:val="24"/>
        </w:rPr>
        <w:t>are storing data in key value</w:t>
      </w:r>
      <w:r>
        <w:rPr>
          <w:spacing w:val="6"/>
          <w:sz w:val="24"/>
        </w:rPr>
        <w:t xml:space="preserve"> </w:t>
      </w:r>
      <w:r>
        <w:rPr>
          <w:sz w:val="24"/>
        </w:rPr>
        <w:t>pairs</w:t>
      </w:r>
    </w:p>
    <w:p>
      <w:pPr>
        <w:pStyle w:val="21"/>
        <w:numPr>
          <w:ilvl w:val="3"/>
          <w:numId w:val="22"/>
        </w:numPr>
        <w:tabs>
          <w:tab w:val="left" w:pos="1040"/>
          <w:tab w:val="left" w:pos="1041"/>
        </w:tabs>
        <w:spacing w:before="138" w:after="0" w:line="240" w:lineRule="auto"/>
        <w:ind w:left="1040" w:right="0" w:hanging="361"/>
        <w:jc w:val="left"/>
        <w:rPr>
          <w:sz w:val="24"/>
        </w:rPr>
      </w:pPr>
      <w:r>
        <w:rPr>
          <w:sz w:val="24"/>
        </w:rPr>
        <w:t>Each user identified by unique</w:t>
      </w:r>
      <w:r>
        <w:rPr>
          <w:spacing w:val="-1"/>
          <w:sz w:val="24"/>
        </w:rPr>
        <w:t xml:space="preserve"> </w:t>
      </w:r>
      <w:r>
        <w:rPr>
          <w:sz w:val="24"/>
        </w:rPr>
        <w:t>identifier</w:t>
      </w:r>
    </w:p>
    <w:p>
      <w:pPr>
        <w:pStyle w:val="21"/>
        <w:numPr>
          <w:ilvl w:val="3"/>
          <w:numId w:val="22"/>
        </w:numPr>
        <w:tabs>
          <w:tab w:val="left" w:pos="1040"/>
          <w:tab w:val="left" w:pos="1041"/>
        </w:tabs>
        <w:spacing w:before="138" w:after="0" w:line="350" w:lineRule="auto"/>
        <w:ind w:left="1040" w:right="720" w:hanging="360"/>
        <w:jc w:val="left"/>
        <w:rPr>
          <w:sz w:val="24"/>
        </w:rPr>
      </w:pPr>
      <w:r>
        <w:rPr>
          <w:color w:val="1A1A1A"/>
          <w:sz w:val="24"/>
        </w:rPr>
        <w:t>Cloud can retrieve the user information data from database and check whether the user is valid or not for</w:t>
      </w:r>
      <w:r>
        <w:rPr>
          <w:color w:val="1A1A1A"/>
          <w:spacing w:val="-2"/>
          <w:sz w:val="24"/>
        </w:rPr>
        <w:t xml:space="preserve"> </w:t>
      </w:r>
      <w:r>
        <w:rPr>
          <w:color w:val="1A1A1A"/>
          <w:sz w:val="24"/>
        </w:rPr>
        <w:t>voting.</w:t>
      </w:r>
    </w:p>
    <w:p>
      <w:pPr>
        <w:spacing w:after="0" w:line="350" w:lineRule="auto"/>
        <w:jc w:val="left"/>
        <w:rPr>
          <w:sz w:val="24"/>
        </w:rPr>
        <w:sectPr>
          <w:type w:val="continuous"/>
          <w:pgSz w:w="11910" w:h="16840"/>
          <w:pgMar w:top="1140" w:right="720" w:bottom="280" w:left="1480" w:header="720" w:footer="720" w:gutter="0"/>
          <w:cols w:space="720" w:num="1"/>
        </w:sectPr>
      </w:pPr>
    </w:p>
    <w:p>
      <w:pPr>
        <w:pStyle w:val="9"/>
        <w:rPr>
          <w:sz w:val="20"/>
        </w:rPr>
      </w:pPr>
    </w:p>
    <w:p>
      <w:pPr>
        <w:pStyle w:val="9"/>
        <w:spacing w:before="8"/>
        <w:rPr>
          <w:sz w:val="15"/>
        </w:rPr>
      </w:pPr>
    </w:p>
    <w:p>
      <w:pPr>
        <w:pStyle w:val="6"/>
        <w:spacing w:before="90"/>
        <w:ind w:left="320"/>
      </w:pPr>
      <w:r>
        <w:rPr>
          <w:color w:val="1A1A1A"/>
        </w:rPr>
        <w:t>4.1.3.1.Setting-up database in Google Firebase:</w:t>
      </w:r>
    </w:p>
    <w:p>
      <w:pPr>
        <w:pStyle w:val="9"/>
        <w:spacing w:before="10"/>
        <w:rPr>
          <w:b/>
          <w:sz w:val="25"/>
        </w:rPr>
      </w:pPr>
    </w:p>
    <w:p>
      <w:pPr>
        <w:pStyle w:val="9"/>
        <w:spacing w:line="360" w:lineRule="auto"/>
        <w:ind w:left="320" w:right="712"/>
      </w:pPr>
      <w:r>
        <w:rPr>
          <w:color w:val="1A1A1A"/>
        </w:rPr>
        <w:t>We visit the Firebase’s website to get started with setting-up of database. The website can be accessed using link- firebase.google.com</w:t>
      </w:r>
    </w:p>
    <w:p>
      <w:pPr>
        <w:pStyle w:val="9"/>
        <w:spacing w:before="2"/>
        <w:rPr>
          <w:sz w:val="10"/>
        </w:rPr>
      </w:pPr>
      <w:r>
        <w:drawing>
          <wp:anchor distT="0" distB="0" distL="0" distR="0" simplePos="0" relativeHeight="251659264" behindDoc="0" locked="0" layoutInCell="1" allowOverlap="1">
            <wp:simplePos x="0" y="0"/>
            <wp:positionH relativeFrom="page">
              <wp:posOffset>1320800</wp:posOffset>
            </wp:positionH>
            <wp:positionV relativeFrom="paragraph">
              <wp:posOffset>99060</wp:posOffset>
            </wp:positionV>
            <wp:extent cx="5022850" cy="2279650"/>
            <wp:effectExtent l="0" t="0" r="0" b="0"/>
            <wp:wrapTopAndBottom/>
            <wp:docPr id="6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9.jpeg"/>
                    <pic:cNvPicPr>
                      <a:picLocks noChangeAspect="1"/>
                    </pic:cNvPicPr>
                  </pic:nvPicPr>
                  <pic:blipFill>
                    <a:blip r:embed="rId71" cstate="print"/>
                    <a:stretch>
                      <a:fillRect/>
                    </a:stretch>
                  </pic:blipFill>
                  <pic:spPr>
                    <a:xfrm>
                      <a:off x="0" y="0"/>
                      <a:ext cx="5023097" cy="2279904"/>
                    </a:xfrm>
                    <a:prstGeom prst="rect">
                      <a:avLst/>
                    </a:prstGeom>
                  </pic:spPr>
                </pic:pic>
              </a:graphicData>
            </a:graphic>
          </wp:anchor>
        </w:drawing>
      </w:r>
    </w:p>
    <w:p>
      <w:pPr>
        <w:pStyle w:val="9"/>
        <w:spacing w:before="2"/>
      </w:pPr>
    </w:p>
    <w:p>
      <w:pPr>
        <w:pStyle w:val="9"/>
        <w:spacing w:before="1"/>
        <w:ind w:right="266"/>
        <w:jc w:val="center"/>
      </w:pPr>
      <w:r>
        <w:rPr>
          <w:color w:val="1A1A1A"/>
        </w:rPr>
        <w:t>Fig. 4.7. Landing Page of Firebase</w:t>
      </w:r>
    </w:p>
    <w:p>
      <w:pPr>
        <w:pStyle w:val="9"/>
        <w:spacing w:before="230" w:line="360" w:lineRule="auto"/>
        <w:ind w:left="320" w:right="735"/>
      </w:pPr>
      <w:r>
        <w:pict>
          <v:group id="_x0000_s1027" o:spid="_x0000_s1027" o:spt="203" style="position:absolute;left:0pt;margin-left:104pt;margin-top:57.4pt;height:187pt;width:401.2pt;mso-position-horizontal-relative:page;mso-wrap-distance-bottom:0pt;mso-wrap-distance-top:0pt;z-index:-251644928;mso-width-relative:page;mso-height-relative:page;" coordorigin="2080,1149" coordsize="8024,3740">
            <o:lock v:ext="edit"/>
            <v:shape id="_x0000_s1028" o:spid="_x0000_s1028" o:spt="75" type="#_x0000_t75" style="position:absolute;left:2080;top:1148;height:3740;width:8024;" filled="f" stroked="f" coordsize="21600,21600">
              <v:path/>
              <v:fill on="f" focussize="0,0"/>
              <v:stroke on="f"/>
              <v:imagedata r:id="rId72" o:title=""/>
              <o:lock v:ext="edit" aspectratio="t"/>
            </v:shape>
            <v:rect id="_x0000_s1029" o:spid="_x0000_s1029" o:spt="1" style="position:absolute;left:2100;top:1167;height:3703;width:7971;" filled="f" stroked="t" coordsize="21600,21600">
              <v:path/>
              <v:fill on="f" focussize="0,0"/>
              <v:stroke weight="0.737007874015748pt" color="#000000"/>
              <v:imagedata o:title=""/>
              <o:lock v:ext="edit"/>
            </v:rect>
            <w10:wrap type="topAndBottom"/>
          </v:group>
        </w:pict>
      </w:r>
      <w:r>
        <w:rPr>
          <w:color w:val="1A1A1A"/>
        </w:rPr>
        <w:t>On reaching the homepage of Firebase’s website we login with our google account. Then click on console.</w:t>
      </w:r>
    </w:p>
    <w:p>
      <w:pPr>
        <w:pStyle w:val="9"/>
        <w:spacing w:before="120"/>
        <w:ind w:left="829" w:right="696"/>
        <w:jc w:val="center"/>
      </w:pPr>
      <w:r>
        <w:rPr>
          <w:color w:val="1A1A1A"/>
        </w:rPr>
        <w:t>Fig. 4.8. Console page</w:t>
      </w:r>
    </w:p>
    <w:p>
      <w:pPr>
        <w:pStyle w:val="9"/>
        <w:spacing w:before="230" w:line="360" w:lineRule="auto"/>
        <w:ind w:left="320" w:right="735"/>
      </w:pPr>
      <w:r>
        <w:rPr>
          <w:color w:val="1A1A1A"/>
        </w:rPr>
        <w:t>On the console we add a new project for our database. On clicking on “Add Project”, we enter the name of the project.</w:t>
      </w:r>
    </w:p>
    <w:p>
      <w:pPr>
        <w:spacing w:after="0" w:line="360" w:lineRule="auto"/>
        <w:sectPr>
          <w:pgSz w:w="11910" w:h="16840"/>
          <w:pgMar w:top="1520" w:right="720" w:bottom="1380" w:left="1480" w:header="729" w:footer="1191" w:gutter="0"/>
          <w:cols w:space="720" w:num="1"/>
        </w:sectPr>
      </w:pPr>
    </w:p>
    <w:p>
      <w:pPr>
        <w:pStyle w:val="9"/>
        <w:spacing w:before="11"/>
        <w:rPr>
          <w:sz w:val="6"/>
        </w:rPr>
      </w:pPr>
    </w:p>
    <w:p>
      <w:pPr>
        <w:pStyle w:val="9"/>
        <w:ind w:left="592"/>
        <w:rPr>
          <w:sz w:val="20"/>
        </w:rPr>
      </w:pPr>
      <w:r>
        <w:rPr>
          <w:sz w:val="20"/>
        </w:rPr>
        <w:pict>
          <v:group id="_x0000_s1030" o:spid="_x0000_s1030" o:spt="203" style="height:184.85pt;width:393.55pt;" coordsize="7871,3697">
            <o:lock v:ext="edit"/>
            <v:shape id="_x0000_s1031" o:spid="_x0000_s1031" o:spt="75" type="#_x0000_t75" style="position:absolute;left:14;top:14;height:3668;width:7843;" filled="f" stroked="f" coordsize="21600,21600">
              <v:path/>
              <v:fill on="f" focussize="0,0"/>
              <v:stroke on="f"/>
              <v:imagedata r:id="rId73" o:title=""/>
              <o:lock v:ext="edit" aspectratio="t"/>
            </v:shape>
            <v:rect id="_x0000_s1032" o:spid="_x0000_s1032" o:spt="1" style="position:absolute;left:7;top:7;height:3682;width:7857;" filled="f" stroked="t" coordsize="21600,21600">
              <v:path/>
              <v:fill on="f" focussize="0,0"/>
              <v:stroke weight="0.737007874015748pt" color="#000000"/>
              <v:imagedata o:title=""/>
              <o:lock v:ext="edit"/>
            </v:rect>
            <w10:wrap type="none"/>
            <w10:anchorlock/>
          </v:group>
        </w:pict>
      </w:r>
    </w:p>
    <w:p>
      <w:pPr>
        <w:pStyle w:val="9"/>
        <w:spacing w:before="6"/>
        <w:rPr>
          <w:sz w:val="18"/>
        </w:rPr>
      </w:pPr>
    </w:p>
    <w:p>
      <w:pPr>
        <w:pStyle w:val="9"/>
        <w:spacing w:before="90"/>
        <w:ind w:right="364"/>
        <w:jc w:val="center"/>
      </w:pPr>
      <w:r>
        <w:rPr>
          <w:color w:val="1A1A1A"/>
        </w:rPr>
        <w:t>Fig. 4.9. Entering the project name</w:t>
      </w:r>
    </w:p>
    <w:p>
      <w:pPr>
        <w:pStyle w:val="9"/>
        <w:spacing w:before="228" w:line="360" w:lineRule="auto"/>
        <w:ind w:left="320" w:right="712"/>
      </w:pPr>
      <w:r>
        <w:pict>
          <v:group id="_x0000_s1033" o:spid="_x0000_s1033" o:spt="203" style="position:absolute;left:0pt;margin-left:116.4pt;margin-top:58.75pt;height:185.15pt;width:395.15pt;mso-position-horizontal-relative:page;mso-wrap-distance-bottom:0pt;mso-wrap-distance-top:0pt;z-index:-251643904;mso-width-relative:page;mso-height-relative:page;" coordorigin="2328,1175" coordsize="7903,3703">
            <o:lock v:ext="edit"/>
            <v:shape id="_x0000_s1034" o:spid="_x0000_s1034" o:spt="75" type="#_x0000_t75" style="position:absolute;left:2329;top:1176;height:3700;width:7900;" filled="f" stroked="f" coordsize="21600,21600">
              <v:path/>
              <v:fill on="f" focussize="0,0"/>
              <v:stroke on="f"/>
              <v:imagedata r:id="rId74" o:title=""/>
              <o:lock v:ext="edit" aspectratio="t"/>
            </v:shape>
            <v:rect id="_x0000_s1035" o:spid="_x0000_s1035" o:spt="1" style="position:absolute;left:2329;top:1176;height:3700;width:7900;" filled="f" stroked="t" coordsize="21600,21600">
              <v:path/>
              <v:fill on="f" focussize="0,0"/>
              <v:stroke weight="0.14pt" color="#000000"/>
              <v:imagedata o:title=""/>
              <o:lock v:ext="edit"/>
            </v:rect>
            <w10:wrap type="topAndBottom"/>
          </v:group>
        </w:pict>
      </w:r>
      <w:r>
        <w:rPr>
          <w:color w:val="1A1A1A"/>
        </w:rPr>
        <w:t>Upon entering the name of the database, we give google analytics permissions and set our google analytics location as India.</w:t>
      </w:r>
    </w:p>
    <w:p>
      <w:pPr>
        <w:pStyle w:val="9"/>
        <w:spacing w:before="219"/>
        <w:ind w:right="120"/>
        <w:jc w:val="center"/>
      </w:pPr>
      <w:r>
        <w:rPr>
          <w:color w:val="1A1A1A"/>
        </w:rPr>
        <w:t>Fig. 4.10. Configuring Google Analytics</w:t>
      </w:r>
    </w:p>
    <w:p>
      <w:pPr>
        <w:pStyle w:val="9"/>
        <w:spacing w:before="231" w:line="360" w:lineRule="auto"/>
        <w:ind w:left="320" w:right="735"/>
      </w:pPr>
      <w:r>
        <w:rPr>
          <w:color w:val="1A1A1A"/>
        </w:rPr>
        <w:t>We give all the essential permissions for the analytics and then click on create project to create the project.</w:t>
      </w:r>
    </w:p>
    <w:p>
      <w:pPr>
        <w:spacing w:after="0" w:line="360" w:lineRule="auto"/>
        <w:sectPr>
          <w:pgSz w:w="11910" w:h="16840"/>
          <w:pgMar w:top="1520" w:right="720" w:bottom="1380" w:left="1480" w:header="729" w:footer="1191" w:gutter="0"/>
          <w:cols w:space="720" w:num="1"/>
        </w:sectPr>
      </w:pPr>
    </w:p>
    <w:p>
      <w:pPr>
        <w:pStyle w:val="9"/>
        <w:spacing w:before="1"/>
        <w:rPr>
          <w:sz w:val="10"/>
        </w:rPr>
      </w:pPr>
    </w:p>
    <w:p>
      <w:pPr>
        <w:pStyle w:val="9"/>
        <w:ind w:left="585"/>
        <w:rPr>
          <w:sz w:val="20"/>
        </w:rPr>
      </w:pPr>
      <w:r>
        <w:rPr>
          <w:sz w:val="20"/>
        </w:rPr>
        <w:pict>
          <v:group id="_x0000_s1036" o:spid="_x0000_s1036" o:spt="203" style="height:163.9pt;width:395.1pt;" coordsize="7902,3278">
            <o:lock v:ext="edit"/>
            <v:shape id="_x0000_s1037" o:spid="_x0000_s1037" o:spt="75" type="#_x0000_t75" style="position:absolute;left:1;top:1;height:3275;width:7899;" filled="f" stroked="f" coordsize="21600,21600">
              <v:path/>
              <v:fill on="f" focussize="0,0"/>
              <v:stroke on="f"/>
              <v:imagedata r:id="rId75" o:title=""/>
              <o:lock v:ext="edit" aspectratio="t"/>
            </v:shape>
            <v:rect id="_x0000_s1038" o:spid="_x0000_s1038" o:spt="1" style="position:absolute;left:1;top:1;height:3275;width:7899;" filled="f" stroked="t" coordsize="21600,21600">
              <v:path/>
              <v:fill on="f" focussize="0,0"/>
              <v:stroke weight="0.14pt" color="#000000"/>
              <v:imagedata o:title=""/>
              <o:lock v:ext="edit"/>
            </v:rect>
            <w10:wrap type="none"/>
            <w10:anchorlock/>
          </v:group>
        </w:pict>
      </w:r>
    </w:p>
    <w:p>
      <w:pPr>
        <w:pStyle w:val="9"/>
        <w:spacing w:before="7"/>
        <w:rPr>
          <w:sz w:val="11"/>
        </w:rPr>
      </w:pPr>
    </w:p>
    <w:p>
      <w:pPr>
        <w:pStyle w:val="9"/>
        <w:spacing w:before="90" w:line="439" w:lineRule="auto"/>
        <w:ind w:left="320" w:right="1834" w:firstLine="1329"/>
      </w:pPr>
      <w:r>
        <w:pict>
          <v:group id="_x0000_s1039" o:spid="_x0000_s1039" o:spt="203" style="position:absolute;left:0pt;margin-left:104.75pt;margin-top:56.35pt;height:182.65pt;width:391.15pt;mso-position-horizontal-relative:page;mso-wrap-distance-bottom:0pt;mso-wrap-distance-top:0pt;z-index:-251642880;mso-width-relative:page;mso-height-relative:page;" coordorigin="2096,1127" coordsize="7823,3653">
            <o:lock v:ext="edit"/>
            <v:shape id="_x0000_s1040" o:spid="_x0000_s1040" o:spt="75" type="#_x0000_t75" style="position:absolute;left:2097;top:1128;height:3650;width:7820;" filled="f" stroked="f" coordsize="21600,21600">
              <v:path/>
              <v:fill on="f" focussize="0,0"/>
              <v:stroke on="f"/>
              <v:imagedata r:id="rId76" o:title=""/>
              <o:lock v:ext="edit" aspectratio="t"/>
            </v:shape>
            <v:rect id="_x0000_s1041" o:spid="_x0000_s1041" o:spt="1" style="position:absolute;left:2097;top:1128;height:3650;width:7820;" filled="f" stroked="t" coordsize="21600,21600">
              <v:path/>
              <v:fill on="f" focussize="0,0"/>
              <v:stroke weight="0.14pt" color="#000000"/>
              <v:imagedata o:title=""/>
              <o:lock v:ext="edit"/>
            </v:rect>
            <w10:wrap type="topAndBottom"/>
          </v:group>
        </w:pict>
      </w:r>
      <w:r>
        <w:rPr>
          <w:color w:val="1A1A1A"/>
        </w:rPr>
        <w:t>Fig. 4.11. Click on “Create Project” after all the configuring After creating the project, we see the overview page of our project.</w:t>
      </w:r>
    </w:p>
    <w:p>
      <w:pPr>
        <w:pStyle w:val="9"/>
        <w:spacing w:before="9"/>
        <w:rPr>
          <w:sz w:val="20"/>
        </w:rPr>
      </w:pPr>
    </w:p>
    <w:p>
      <w:pPr>
        <w:pStyle w:val="9"/>
        <w:ind w:left="2886"/>
      </w:pPr>
      <w:r>
        <w:rPr>
          <w:color w:val="1A1A1A"/>
        </w:rPr>
        <w:t>Fig. 4.12. Overview of our project</w:t>
      </w:r>
    </w:p>
    <w:p>
      <w:pPr>
        <w:pStyle w:val="9"/>
        <w:spacing w:before="228" w:line="362" w:lineRule="auto"/>
        <w:ind w:left="320" w:right="712"/>
      </w:pPr>
      <w:r>
        <w:t>In</w:t>
      </w:r>
      <w:r>
        <w:rPr>
          <w:spacing w:val="-9"/>
        </w:rPr>
        <w:t xml:space="preserve"> </w:t>
      </w:r>
      <w:r>
        <w:t>the</w:t>
      </w:r>
      <w:r>
        <w:rPr>
          <w:spacing w:val="-12"/>
        </w:rPr>
        <w:t xml:space="preserve"> </w:t>
      </w:r>
      <w:r>
        <w:t>overview</w:t>
      </w:r>
      <w:r>
        <w:rPr>
          <w:spacing w:val="-9"/>
        </w:rPr>
        <w:t xml:space="preserve"> </w:t>
      </w:r>
      <w:r>
        <w:t>panel</w:t>
      </w:r>
      <w:r>
        <w:rPr>
          <w:spacing w:val="-7"/>
        </w:rPr>
        <w:t xml:space="preserve"> </w:t>
      </w:r>
      <w:r>
        <w:t>we</w:t>
      </w:r>
      <w:r>
        <w:rPr>
          <w:spacing w:val="-9"/>
        </w:rPr>
        <w:t xml:space="preserve"> </w:t>
      </w:r>
      <w:r>
        <w:t>go</w:t>
      </w:r>
      <w:r>
        <w:rPr>
          <w:spacing w:val="-9"/>
        </w:rPr>
        <w:t xml:space="preserve"> </w:t>
      </w:r>
      <w:r>
        <w:t>to</w:t>
      </w:r>
      <w:r>
        <w:rPr>
          <w:spacing w:val="-11"/>
        </w:rPr>
        <w:t xml:space="preserve"> </w:t>
      </w:r>
      <w:r>
        <w:t>“</w:t>
      </w:r>
      <w:r>
        <w:rPr>
          <w:b/>
        </w:rPr>
        <w:t>Develop</w:t>
      </w:r>
      <w:r>
        <w:t>”.</w:t>
      </w:r>
      <w:r>
        <w:rPr>
          <w:spacing w:val="-8"/>
        </w:rPr>
        <w:t xml:space="preserve"> </w:t>
      </w:r>
      <w:r>
        <w:t>Inside</w:t>
      </w:r>
      <w:r>
        <w:rPr>
          <w:spacing w:val="-9"/>
        </w:rPr>
        <w:t xml:space="preserve"> </w:t>
      </w:r>
      <w:r>
        <w:t>that</w:t>
      </w:r>
      <w:r>
        <w:rPr>
          <w:spacing w:val="-13"/>
        </w:rPr>
        <w:t xml:space="preserve"> </w:t>
      </w:r>
      <w:r>
        <w:t>we</w:t>
      </w:r>
      <w:r>
        <w:rPr>
          <w:spacing w:val="-7"/>
        </w:rPr>
        <w:t xml:space="preserve"> </w:t>
      </w:r>
      <w:r>
        <w:t>see</w:t>
      </w:r>
      <w:r>
        <w:rPr>
          <w:spacing w:val="-7"/>
        </w:rPr>
        <w:t xml:space="preserve"> </w:t>
      </w:r>
      <w:r>
        <w:t>“</w:t>
      </w:r>
      <w:r>
        <w:rPr>
          <w:b/>
        </w:rPr>
        <w:t>Realtime</w:t>
      </w:r>
      <w:r>
        <w:rPr>
          <w:b/>
          <w:spacing w:val="-8"/>
        </w:rPr>
        <w:t xml:space="preserve"> </w:t>
      </w:r>
      <w:r>
        <w:rPr>
          <w:b/>
        </w:rPr>
        <w:t>Database</w:t>
      </w:r>
      <w:r>
        <w:t>”</w:t>
      </w:r>
      <w:r>
        <w:rPr>
          <w:spacing w:val="-10"/>
        </w:rPr>
        <w:t xml:space="preserve"> </w:t>
      </w:r>
      <w:r>
        <w:t>option from where we can set-up our</w:t>
      </w:r>
      <w:r>
        <w:rPr>
          <w:spacing w:val="-10"/>
        </w:rPr>
        <w:t xml:space="preserve"> </w:t>
      </w:r>
      <w:r>
        <w:t>database.</w:t>
      </w:r>
    </w:p>
    <w:p>
      <w:pPr>
        <w:spacing w:after="0" w:line="362" w:lineRule="auto"/>
        <w:sectPr>
          <w:pgSz w:w="11910" w:h="16840"/>
          <w:pgMar w:top="1520" w:right="720" w:bottom="1380" w:left="1480" w:header="729" w:footer="1191" w:gutter="0"/>
          <w:cols w:space="720" w:num="1"/>
        </w:sectPr>
      </w:pPr>
    </w:p>
    <w:p>
      <w:pPr>
        <w:pStyle w:val="9"/>
        <w:spacing w:before="88"/>
        <w:ind w:right="399"/>
        <w:jc w:val="center"/>
      </w:pPr>
      <w:r>
        <w:drawing>
          <wp:anchor distT="0" distB="0" distL="0" distR="0" simplePos="0" relativeHeight="251659264" behindDoc="0" locked="0" layoutInCell="1" allowOverlap="1">
            <wp:simplePos x="0" y="0"/>
            <wp:positionH relativeFrom="page">
              <wp:posOffset>1323340</wp:posOffset>
            </wp:positionH>
            <wp:positionV relativeFrom="paragraph">
              <wp:posOffset>318770</wp:posOffset>
            </wp:positionV>
            <wp:extent cx="5168900" cy="2379980"/>
            <wp:effectExtent l="0" t="0" r="0" b="0"/>
            <wp:wrapTopAndBottom/>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5.jpeg"/>
                    <pic:cNvPicPr>
                      <a:picLocks noChangeAspect="1"/>
                    </pic:cNvPicPr>
                  </pic:nvPicPr>
                  <pic:blipFill>
                    <a:blip r:embed="rId77" cstate="print"/>
                    <a:stretch>
                      <a:fillRect/>
                    </a:stretch>
                  </pic:blipFill>
                  <pic:spPr>
                    <a:xfrm>
                      <a:off x="0" y="0"/>
                      <a:ext cx="5169010" cy="2380297"/>
                    </a:xfrm>
                    <a:prstGeom prst="rect">
                      <a:avLst/>
                    </a:prstGeom>
                  </pic:spPr>
                </pic:pic>
              </a:graphicData>
            </a:graphic>
          </wp:anchor>
        </w:drawing>
      </w:r>
      <w:r>
        <w:rPr>
          <w:color w:val="1A1A1A"/>
        </w:rPr>
        <w:t>We set the database location as and (us-central1) and then select the mode of the database.</w:t>
      </w:r>
    </w:p>
    <w:p>
      <w:pPr>
        <w:pStyle w:val="9"/>
        <w:spacing w:before="208"/>
        <w:ind w:right="401"/>
        <w:jc w:val="center"/>
      </w:pPr>
      <w:r>
        <w:rPr>
          <w:color w:val="1A1A1A"/>
        </w:rPr>
        <w:t>Fig. 4.13. Setting database location</w:t>
      </w:r>
    </w:p>
    <w:p>
      <w:pPr>
        <w:pStyle w:val="9"/>
        <w:spacing w:before="8"/>
        <w:rPr>
          <w:sz w:val="18"/>
        </w:rPr>
      </w:pPr>
      <w:r>
        <w:drawing>
          <wp:anchor distT="0" distB="0" distL="0" distR="0" simplePos="0" relativeHeight="251659264" behindDoc="0" locked="0" layoutInCell="1" allowOverlap="1">
            <wp:simplePos x="0" y="0"/>
            <wp:positionH relativeFrom="page">
              <wp:posOffset>1304290</wp:posOffset>
            </wp:positionH>
            <wp:positionV relativeFrom="paragraph">
              <wp:posOffset>161290</wp:posOffset>
            </wp:positionV>
            <wp:extent cx="5158105" cy="2171700"/>
            <wp:effectExtent l="0" t="0" r="0" b="0"/>
            <wp:wrapTopAndBottom/>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6.jpeg"/>
                    <pic:cNvPicPr>
                      <a:picLocks noChangeAspect="1"/>
                    </pic:cNvPicPr>
                  </pic:nvPicPr>
                  <pic:blipFill>
                    <a:blip r:embed="rId78" cstate="print"/>
                    <a:stretch>
                      <a:fillRect/>
                    </a:stretch>
                  </pic:blipFill>
                  <pic:spPr>
                    <a:xfrm>
                      <a:off x="0" y="0"/>
                      <a:ext cx="5158293" cy="2171700"/>
                    </a:xfrm>
                    <a:prstGeom prst="rect">
                      <a:avLst/>
                    </a:prstGeom>
                  </pic:spPr>
                </pic:pic>
              </a:graphicData>
            </a:graphic>
          </wp:anchor>
        </w:drawing>
      </w:r>
    </w:p>
    <w:p>
      <w:pPr>
        <w:pStyle w:val="9"/>
        <w:spacing w:before="228"/>
        <w:ind w:right="399"/>
        <w:jc w:val="center"/>
      </w:pPr>
      <w:r>
        <w:rPr>
          <w:color w:val="1A1A1A"/>
        </w:rPr>
        <w:t>Fig. 4.14. Selecting mode of databases</w:t>
      </w:r>
    </w:p>
    <w:p>
      <w:pPr>
        <w:pStyle w:val="9"/>
        <w:spacing w:before="228" w:line="360" w:lineRule="auto"/>
        <w:ind w:left="320"/>
        <w:rPr>
          <w:b/>
        </w:rPr>
      </w:pPr>
      <w:r>
        <w:t>After</w:t>
      </w:r>
      <w:r>
        <w:rPr>
          <w:spacing w:val="-9"/>
        </w:rPr>
        <w:t xml:space="preserve"> </w:t>
      </w:r>
      <w:r>
        <w:t>setting</w:t>
      </w:r>
      <w:r>
        <w:rPr>
          <w:spacing w:val="-7"/>
        </w:rPr>
        <w:t xml:space="preserve"> </w:t>
      </w:r>
      <w:r>
        <w:t>up</w:t>
      </w:r>
      <w:r>
        <w:rPr>
          <w:spacing w:val="-6"/>
        </w:rPr>
        <w:t xml:space="preserve"> </w:t>
      </w:r>
      <w:r>
        <w:t>all</w:t>
      </w:r>
      <w:r>
        <w:rPr>
          <w:spacing w:val="-7"/>
        </w:rPr>
        <w:t xml:space="preserve"> </w:t>
      </w:r>
      <w:r>
        <w:t>the</w:t>
      </w:r>
      <w:r>
        <w:rPr>
          <w:spacing w:val="-7"/>
        </w:rPr>
        <w:t xml:space="preserve"> </w:t>
      </w:r>
      <w:r>
        <w:t>setting</w:t>
      </w:r>
      <w:r>
        <w:rPr>
          <w:spacing w:val="-7"/>
        </w:rPr>
        <w:t xml:space="preserve"> </w:t>
      </w:r>
      <w:r>
        <w:t>we</w:t>
      </w:r>
      <w:r>
        <w:rPr>
          <w:spacing w:val="-8"/>
        </w:rPr>
        <w:t xml:space="preserve"> </w:t>
      </w:r>
      <w:r>
        <w:t>can</w:t>
      </w:r>
      <w:r>
        <w:rPr>
          <w:spacing w:val="-7"/>
        </w:rPr>
        <w:t xml:space="preserve"> </w:t>
      </w:r>
      <w:r>
        <w:t>see</w:t>
      </w:r>
      <w:r>
        <w:rPr>
          <w:spacing w:val="-7"/>
        </w:rPr>
        <w:t xml:space="preserve"> </w:t>
      </w:r>
      <w:r>
        <w:t>view</w:t>
      </w:r>
      <w:r>
        <w:rPr>
          <w:spacing w:val="-8"/>
        </w:rPr>
        <w:t xml:space="preserve"> </w:t>
      </w:r>
      <w:r>
        <w:t>of</w:t>
      </w:r>
      <w:r>
        <w:rPr>
          <w:spacing w:val="-7"/>
        </w:rPr>
        <w:t xml:space="preserve"> </w:t>
      </w:r>
      <w:r>
        <w:t>our</w:t>
      </w:r>
      <w:r>
        <w:rPr>
          <w:spacing w:val="-8"/>
        </w:rPr>
        <w:t xml:space="preserve"> </w:t>
      </w:r>
      <w:r>
        <w:t>database</w:t>
      </w:r>
      <w:r>
        <w:rPr>
          <w:spacing w:val="-8"/>
        </w:rPr>
        <w:t xml:space="preserve"> </w:t>
      </w:r>
      <w:r>
        <w:t>and</w:t>
      </w:r>
      <w:r>
        <w:rPr>
          <w:spacing w:val="-6"/>
        </w:rPr>
        <w:t xml:space="preserve"> </w:t>
      </w:r>
      <w:r>
        <w:t>its</w:t>
      </w:r>
      <w:r>
        <w:rPr>
          <w:spacing w:val="-7"/>
        </w:rPr>
        <w:t xml:space="preserve"> </w:t>
      </w:r>
      <w:r>
        <w:t>details.</w:t>
      </w:r>
      <w:r>
        <w:rPr>
          <w:spacing w:val="-10"/>
        </w:rPr>
        <w:t xml:space="preserve"> </w:t>
      </w:r>
      <w:r>
        <w:t>The</w:t>
      </w:r>
      <w:r>
        <w:rPr>
          <w:spacing w:val="-8"/>
        </w:rPr>
        <w:t xml:space="preserve"> </w:t>
      </w:r>
      <w:r>
        <w:t>database currently is</w:t>
      </w:r>
      <w:r>
        <w:rPr>
          <w:spacing w:val="-1"/>
        </w:rPr>
        <w:t xml:space="preserve"> </w:t>
      </w:r>
      <w:r>
        <w:rPr>
          <w:b/>
          <w:color w:val="1A1A1A"/>
        </w:rPr>
        <w:t>null.</w:t>
      </w:r>
    </w:p>
    <w:p>
      <w:pPr>
        <w:spacing w:after="0" w:line="360" w:lineRule="auto"/>
        <w:sectPr>
          <w:pgSz w:w="11910" w:h="16840"/>
          <w:pgMar w:top="1520" w:right="720" w:bottom="1380" w:left="1480" w:header="729" w:footer="1191" w:gutter="0"/>
          <w:cols w:space="720" w:num="1"/>
        </w:sectPr>
      </w:pPr>
    </w:p>
    <w:p>
      <w:pPr>
        <w:pStyle w:val="21"/>
        <w:numPr>
          <w:ilvl w:val="1"/>
          <w:numId w:val="22"/>
        </w:numPr>
        <w:tabs>
          <w:tab w:val="left" w:pos="801"/>
        </w:tabs>
        <w:spacing w:before="87" w:after="0" w:line="240" w:lineRule="auto"/>
        <w:ind w:left="800" w:right="0" w:hanging="481"/>
        <w:jc w:val="left"/>
        <w:rPr>
          <w:b/>
          <w:color w:val="1A1A1A"/>
          <w:sz w:val="32"/>
        </w:rPr>
      </w:pPr>
      <w:r>
        <w:rPr>
          <w:b/>
          <w:color w:val="1A1A1A"/>
          <w:sz w:val="32"/>
        </w:rPr>
        <w:t>Hardware</w:t>
      </w:r>
      <w:r>
        <w:rPr>
          <w:b/>
          <w:color w:val="1A1A1A"/>
          <w:spacing w:val="-2"/>
          <w:sz w:val="32"/>
        </w:rPr>
        <w:t xml:space="preserve"> </w:t>
      </w:r>
      <w:r>
        <w:rPr>
          <w:b/>
          <w:color w:val="1A1A1A"/>
          <w:sz w:val="32"/>
        </w:rPr>
        <w:t>Implementation:</w:t>
      </w:r>
    </w:p>
    <w:p>
      <w:pPr>
        <w:pStyle w:val="5"/>
        <w:numPr>
          <w:ilvl w:val="2"/>
          <w:numId w:val="22"/>
        </w:numPr>
        <w:tabs>
          <w:tab w:val="left" w:pos="952"/>
        </w:tabs>
        <w:spacing w:before="277" w:after="0" w:line="240" w:lineRule="auto"/>
        <w:ind w:left="951" w:right="0" w:hanging="632"/>
        <w:jc w:val="left"/>
        <w:rPr>
          <w:color w:val="1A1A1A"/>
        </w:rPr>
      </w:pPr>
      <w:r>
        <w:rPr>
          <w:color w:val="1A1A1A"/>
        </w:rPr>
        <w:t>Input Biometric</w:t>
      </w:r>
      <w:r>
        <w:rPr>
          <w:color w:val="1A1A1A"/>
          <w:spacing w:val="-7"/>
        </w:rPr>
        <w:t xml:space="preserve"> </w:t>
      </w:r>
      <w:r>
        <w:rPr>
          <w:color w:val="1A1A1A"/>
          <w:spacing w:val="-4"/>
        </w:rPr>
        <w:t>Traits:</w:t>
      </w:r>
    </w:p>
    <w:p>
      <w:pPr>
        <w:pStyle w:val="9"/>
        <w:spacing w:before="5"/>
        <w:rPr>
          <w:b/>
          <w:sz w:val="18"/>
        </w:rPr>
      </w:pPr>
      <w:r>
        <w:drawing>
          <wp:anchor distT="0" distB="0" distL="0" distR="0" simplePos="0" relativeHeight="251659264" behindDoc="0" locked="0" layoutInCell="1" allowOverlap="1">
            <wp:simplePos x="0" y="0"/>
            <wp:positionH relativeFrom="page">
              <wp:posOffset>1513840</wp:posOffset>
            </wp:positionH>
            <wp:positionV relativeFrom="paragraph">
              <wp:posOffset>159385</wp:posOffset>
            </wp:positionV>
            <wp:extent cx="4761230" cy="1621155"/>
            <wp:effectExtent l="0" t="0" r="0" b="0"/>
            <wp:wrapTopAndBottom/>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7.jpeg"/>
                    <pic:cNvPicPr>
                      <a:picLocks noChangeAspect="1"/>
                    </pic:cNvPicPr>
                  </pic:nvPicPr>
                  <pic:blipFill>
                    <a:blip r:embed="rId79" cstate="print"/>
                    <a:stretch>
                      <a:fillRect/>
                    </a:stretch>
                  </pic:blipFill>
                  <pic:spPr>
                    <a:xfrm>
                      <a:off x="0" y="0"/>
                      <a:ext cx="4760985" cy="1620869"/>
                    </a:xfrm>
                    <a:prstGeom prst="rect">
                      <a:avLst/>
                    </a:prstGeom>
                  </pic:spPr>
                </pic:pic>
              </a:graphicData>
            </a:graphic>
          </wp:anchor>
        </w:drawing>
      </w:r>
    </w:p>
    <w:p>
      <w:pPr>
        <w:pStyle w:val="9"/>
        <w:spacing w:before="188"/>
        <w:ind w:left="2692"/>
      </w:pPr>
      <w:r>
        <w:rPr>
          <w:color w:val="1A1A1A"/>
        </w:rPr>
        <w:t>Fig. 4.15. Working of Fingerprint Sensor</w:t>
      </w:r>
    </w:p>
    <w:p>
      <w:pPr>
        <w:pStyle w:val="21"/>
        <w:numPr>
          <w:ilvl w:val="3"/>
          <w:numId w:val="22"/>
        </w:numPr>
        <w:tabs>
          <w:tab w:val="left" w:pos="1040"/>
          <w:tab w:val="left" w:pos="1041"/>
        </w:tabs>
        <w:spacing w:before="138" w:after="0" w:line="350" w:lineRule="auto"/>
        <w:ind w:left="1040" w:right="725" w:hanging="360"/>
        <w:jc w:val="left"/>
        <w:rPr>
          <w:sz w:val="24"/>
        </w:rPr>
      </w:pPr>
      <w:r>
        <w:rPr>
          <w:sz w:val="24"/>
        </w:rPr>
        <w:t>Here user can place finger on fingerprint scanner,the input signal is captured as an image.</w:t>
      </w:r>
    </w:p>
    <w:p>
      <w:pPr>
        <w:pStyle w:val="21"/>
        <w:numPr>
          <w:ilvl w:val="3"/>
          <w:numId w:val="22"/>
        </w:numPr>
        <w:tabs>
          <w:tab w:val="left" w:pos="1040"/>
          <w:tab w:val="left" w:pos="1041"/>
        </w:tabs>
        <w:spacing w:before="15" w:after="0" w:line="348" w:lineRule="auto"/>
        <w:ind w:left="1040" w:right="718" w:hanging="360"/>
        <w:jc w:val="left"/>
        <w:rPr>
          <w:sz w:val="24"/>
        </w:rPr>
      </w:pPr>
      <w:r>
        <w:rPr>
          <w:sz w:val="24"/>
        </w:rPr>
        <w:t>This needs to be converted to an array of raw data, which can be further used for feature extraction and</w:t>
      </w:r>
      <w:r>
        <w:rPr>
          <w:spacing w:val="-2"/>
          <w:sz w:val="24"/>
        </w:rPr>
        <w:t xml:space="preserve"> </w:t>
      </w:r>
      <w:r>
        <w:rPr>
          <w:sz w:val="24"/>
        </w:rPr>
        <w:t>matching.</w:t>
      </w:r>
    </w:p>
    <w:p>
      <w:pPr>
        <w:pStyle w:val="21"/>
        <w:numPr>
          <w:ilvl w:val="3"/>
          <w:numId w:val="22"/>
        </w:numPr>
        <w:tabs>
          <w:tab w:val="left" w:pos="1040"/>
          <w:tab w:val="left" w:pos="1041"/>
        </w:tabs>
        <w:spacing w:before="19" w:after="0" w:line="240" w:lineRule="auto"/>
        <w:ind w:left="1040" w:right="0" w:hanging="361"/>
        <w:jc w:val="left"/>
        <w:rPr>
          <w:sz w:val="24"/>
        </w:rPr>
      </w:pPr>
      <w:r>
        <w:rPr>
          <w:sz w:val="24"/>
        </w:rPr>
        <w:t>This is done using the PyFingerprint.convertImage()</w:t>
      </w:r>
      <w:r>
        <w:rPr>
          <w:spacing w:val="-5"/>
          <w:sz w:val="24"/>
        </w:rPr>
        <w:t xml:space="preserve"> </w:t>
      </w:r>
      <w:r>
        <w:rPr>
          <w:sz w:val="24"/>
        </w:rPr>
        <w:t>function.</w:t>
      </w:r>
    </w:p>
    <w:p>
      <w:pPr>
        <w:pStyle w:val="5"/>
        <w:numPr>
          <w:ilvl w:val="2"/>
          <w:numId w:val="22"/>
        </w:numPr>
        <w:tabs>
          <w:tab w:val="left" w:pos="952"/>
        </w:tabs>
        <w:spacing w:before="226" w:after="0" w:line="240" w:lineRule="auto"/>
        <w:ind w:left="951" w:right="0" w:hanging="632"/>
        <w:jc w:val="left"/>
      </w:pPr>
      <w:r>
        <w:t>Raspberry pi as</w:t>
      </w:r>
      <w:r>
        <w:rPr>
          <w:spacing w:val="2"/>
        </w:rPr>
        <w:t xml:space="preserve"> </w:t>
      </w:r>
      <w:r>
        <w:rPr>
          <w:spacing w:val="-6"/>
        </w:rPr>
        <w:t>IOT:</w:t>
      </w:r>
    </w:p>
    <w:p>
      <w:pPr>
        <w:pStyle w:val="9"/>
        <w:spacing w:before="5"/>
        <w:rPr>
          <w:b/>
          <w:sz w:val="18"/>
        </w:rPr>
      </w:pPr>
      <w:r>
        <w:drawing>
          <wp:anchor distT="0" distB="0" distL="0" distR="0" simplePos="0" relativeHeight="251659264" behindDoc="0" locked="0" layoutInCell="1" allowOverlap="1">
            <wp:simplePos x="0" y="0"/>
            <wp:positionH relativeFrom="page">
              <wp:posOffset>2028190</wp:posOffset>
            </wp:positionH>
            <wp:positionV relativeFrom="paragraph">
              <wp:posOffset>159385</wp:posOffset>
            </wp:positionV>
            <wp:extent cx="3731260" cy="2552065"/>
            <wp:effectExtent l="0" t="0" r="0" b="0"/>
            <wp:wrapTopAndBottom/>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8.jpeg"/>
                    <pic:cNvPicPr>
                      <a:picLocks noChangeAspect="1"/>
                    </pic:cNvPicPr>
                  </pic:nvPicPr>
                  <pic:blipFill>
                    <a:blip r:embed="rId80" cstate="print"/>
                    <a:stretch>
                      <a:fillRect/>
                    </a:stretch>
                  </pic:blipFill>
                  <pic:spPr>
                    <a:xfrm>
                      <a:off x="0" y="0"/>
                      <a:ext cx="3731338" cy="2552319"/>
                    </a:xfrm>
                    <a:prstGeom prst="rect">
                      <a:avLst/>
                    </a:prstGeom>
                  </pic:spPr>
                </pic:pic>
              </a:graphicData>
            </a:graphic>
          </wp:anchor>
        </w:drawing>
      </w:r>
    </w:p>
    <w:p>
      <w:pPr>
        <w:pStyle w:val="9"/>
        <w:spacing w:before="190"/>
        <w:ind w:right="398"/>
        <w:jc w:val="center"/>
      </w:pPr>
      <w:r>
        <w:t>Fig. 4.16. Raspberry Pi 3 Model B+</w:t>
      </w:r>
    </w:p>
    <w:p>
      <w:pPr>
        <w:pStyle w:val="9"/>
        <w:spacing w:before="1"/>
        <w:rPr>
          <w:sz w:val="33"/>
        </w:rPr>
      </w:pPr>
    </w:p>
    <w:p>
      <w:pPr>
        <w:pStyle w:val="21"/>
        <w:numPr>
          <w:ilvl w:val="3"/>
          <w:numId w:val="22"/>
        </w:numPr>
        <w:tabs>
          <w:tab w:val="left" w:pos="1040"/>
          <w:tab w:val="left" w:pos="1041"/>
        </w:tabs>
        <w:spacing w:before="0" w:after="0" w:line="350" w:lineRule="auto"/>
        <w:ind w:left="1040" w:right="723" w:hanging="360"/>
        <w:jc w:val="left"/>
        <w:rPr>
          <w:sz w:val="24"/>
        </w:rPr>
      </w:pPr>
      <w:r>
        <w:rPr>
          <w:sz w:val="24"/>
        </w:rPr>
        <w:t>Here we are using raspberry pi as an IOT device and we are connecting our fingerprint</w:t>
      </w:r>
      <w:r>
        <w:rPr>
          <w:spacing w:val="-1"/>
          <w:sz w:val="24"/>
        </w:rPr>
        <w:t xml:space="preserve"> </w:t>
      </w:r>
      <w:r>
        <w:rPr>
          <w:sz w:val="24"/>
        </w:rPr>
        <w:t>module.</w:t>
      </w:r>
    </w:p>
    <w:p>
      <w:pPr>
        <w:spacing w:after="0" w:line="350" w:lineRule="auto"/>
        <w:jc w:val="left"/>
        <w:rPr>
          <w:sz w:val="24"/>
        </w:rPr>
        <w:sectPr>
          <w:pgSz w:w="11910" w:h="16840"/>
          <w:pgMar w:top="1520" w:right="720" w:bottom="1380" w:left="1480" w:header="729" w:footer="1191" w:gutter="0"/>
          <w:cols w:space="720" w:num="1"/>
        </w:sectPr>
      </w:pPr>
    </w:p>
    <w:p>
      <w:pPr>
        <w:pStyle w:val="21"/>
        <w:numPr>
          <w:ilvl w:val="3"/>
          <w:numId w:val="22"/>
        </w:numPr>
        <w:tabs>
          <w:tab w:val="left" w:pos="1040"/>
          <w:tab w:val="left" w:pos="1041"/>
        </w:tabs>
        <w:spacing w:before="90" w:after="0" w:line="350" w:lineRule="auto"/>
        <w:ind w:left="1040" w:right="716" w:hanging="360"/>
        <w:jc w:val="left"/>
        <w:rPr>
          <w:sz w:val="24"/>
        </w:rPr>
      </w:pPr>
      <w:r>
        <w:rPr>
          <w:sz w:val="24"/>
        </w:rPr>
        <w:t>The raspberry pi collects the user data and send it to the cloud for the verification and checks whether the user is enrolled or has not voted</w:t>
      </w:r>
      <w:r>
        <w:rPr>
          <w:spacing w:val="-6"/>
          <w:sz w:val="24"/>
        </w:rPr>
        <w:t xml:space="preserve"> </w:t>
      </w:r>
      <w:r>
        <w:rPr>
          <w:sz w:val="24"/>
        </w:rPr>
        <w:t>before.</w:t>
      </w:r>
    </w:p>
    <w:p>
      <w:pPr>
        <w:pStyle w:val="21"/>
        <w:numPr>
          <w:ilvl w:val="3"/>
          <w:numId w:val="22"/>
        </w:numPr>
        <w:tabs>
          <w:tab w:val="left" w:pos="1040"/>
          <w:tab w:val="left" w:pos="1041"/>
        </w:tabs>
        <w:spacing w:before="12" w:after="0" w:line="240" w:lineRule="auto"/>
        <w:ind w:left="1040" w:right="0" w:hanging="361"/>
        <w:jc w:val="left"/>
        <w:rPr>
          <w:sz w:val="24"/>
        </w:rPr>
      </w:pPr>
      <w:r>
        <w:rPr>
          <w:sz w:val="24"/>
        </w:rPr>
        <w:t>If the above-mentioned conditions are met then it will approve a user for</w:t>
      </w:r>
      <w:r>
        <w:rPr>
          <w:spacing w:val="-9"/>
          <w:sz w:val="24"/>
        </w:rPr>
        <w:t xml:space="preserve"> </w:t>
      </w:r>
      <w:r>
        <w:rPr>
          <w:sz w:val="24"/>
        </w:rPr>
        <w:t>voting.</w:t>
      </w:r>
    </w:p>
    <w:p>
      <w:pPr>
        <w:pStyle w:val="21"/>
        <w:numPr>
          <w:ilvl w:val="3"/>
          <w:numId w:val="22"/>
        </w:numPr>
        <w:tabs>
          <w:tab w:val="left" w:pos="1040"/>
          <w:tab w:val="left" w:pos="1041"/>
        </w:tabs>
        <w:spacing w:before="138" w:after="0" w:line="240" w:lineRule="auto"/>
        <w:ind w:left="1040" w:right="0" w:hanging="361"/>
        <w:jc w:val="left"/>
        <w:rPr>
          <w:sz w:val="24"/>
        </w:rPr>
      </w:pPr>
      <w:r>
        <w:rPr>
          <w:sz w:val="24"/>
        </w:rPr>
        <w:t>If any of the two conditions are not satisfied then user is not eligible for</w:t>
      </w:r>
      <w:r>
        <w:rPr>
          <w:spacing w:val="-11"/>
          <w:sz w:val="24"/>
        </w:rPr>
        <w:t xml:space="preserve"> </w:t>
      </w:r>
      <w:r>
        <w:rPr>
          <w:sz w:val="24"/>
        </w:rPr>
        <w:t>voting.</w:t>
      </w:r>
    </w:p>
    <w:p>
      <w:pPr>
        <w:pStyle w:val="3"/>
        <w:numPr>
          <w:ilvl w:val="1"/>
          <w:numId w:val="22"/>
        </w:numPr>
        <w:tabs>
          <w:tab w:val="left" w:pos="801"/>
        </w:tabs>
        <w:spacing w:before="225" w:after="0" w:line="240" w:lineRule="auto"/>
        <w:ind w:left="800" w:right="0" w:hanging="481"/>
        <w:jc w:val="left"/>
      </w:pPr>
      <w:r>
        <w:t>Software</w:t>
      </w:r>
      <w:r>
        <w:rPr>
          <w:spacing w:val="-2"/>
        </w:rPr>
        <w:t xml:space="preserve"> </w:t>
      </w:r>
      <w:r>
        <w:t>Implementation:</w:t>
      </w:r>
    </w:p>
    <w:p>
      <w:pPr>
        <w:pStyle w:val="5"/>
        <w:numPr>
          <w:ilvl w:val="2"/>
          <w:numId w:val="22"/>
        </w:numPr>
        <w:tabs>
          <w:tab w:val="left" w:pos="952"/>
        </w:tabs>
        <w:spacing w:before="276" w:after="0" w:line="240" w:lineRule="auto"/>
        <w:ind w:left="951" w:right="0" w:hanging="632"/>
        <w:jc w:val="left"/>
      </w:pPr>
      <w:r>
        <w:t>Database:</w:t>
      </w:r>
    </w:p>
    <w:p>
      <w:pPr>
        <w:pStyle w:val="21"/>
        <w:numPr>
          <w:ilvl w:val="3"/>
          <w:numId w:val="22"/>
        </w:numPr>
        <w:tabs>
          <w:tab w:val="left" w:pos="1040"/>
          <w:tab w:val="left" w:pos="1041"/>
        </w:tabs>
        <w:spacing w:before="165" w:after="0" w:line="348" w:lineRule="auto"/>
        <w:ind w:left="1040" w:right="723" w:hanging="360"/>
        <w:jc w:val="left"/>
        <w:rPr>
          <w:sz w:val="24"/>
        </w:rPr>
      </w:pPr>
      <w:r>
        <w:rPr>
          <w:sz w:val="24"/>
        </w:rPr>
        <w:t>The Firebase Realtime Database lets you build rich, collaborative applications by allowing secure access to the database directly from client-side</w:t>
      </w:r>
      <w:r>
        <w:rPr>
          <w:spacing w:val="-6"/>
          <w:sz w:val="24"/>
        </w:rPr>
        <w:t xml:space="preserve"> </w:t>
      </w:r>
      <w:r>
        <w:rPr>
          <w:sz w:val="24"/>
        </w:rPr>
        <w:t>code.</w:t>
      </w:r>
    </w:p>
    <w:p>
      <w:pPr>
        <w:pStyle w:val="21"/>
        <w:numPr>
          <w:ilvl w:val="3"/>
          <w:numId w:val="22"/>
        </w:numPr>
        <w:tabs>
          <w:tab w:val="left" w:pos="1040"/>
          <w:tab w:val="left" w:pos="1041"/>
        </w:tabs>
        <w:spacing w:before="18" w:after="0" w:line="348" w:lineRule="auto"/>
        <w:ind w:left="1040" w:right="715" w:hanging="360"/>
        <w:jc w:val="left"/>
        <w:rPr>
          <w:sz w:val="24"/>
        </w:rPr>
      </w:pPr>
      <w:r>
        <w:rPr>
          <w:sz w:val="24"/>
        </w:rPr>
        <w:t>Data is persisted locally, and even while offline, real time events continue to fire, giving the end user a responsive</w:t>
      </w:r>
      <w:r>
        <w:rPr>
          <w:spacing w:val="-4"/>
          <w:sz w:val="24"/>
        </w:rPr>
        <w:t xml:space="preserve"> </w:t>
      </w:r>
      <w:r>
        <w:rPr>
          <w:sz w:val="24"/>
        </w:rPr>
        <w:t>experience.</w:t>
      </w:r>
    </w:p>
    <w:p>
      <w:pPr>
        <w:pStyle w:val="21"/>
        <w:numPr>
          <w:ilvl w:val="3"/>
          <w:numId w:val="22"/>
        </w:numPr>
        <w:tabs>
          <w:tab w:val="left" w:pos="1040"/>
          <w:tab w:val="left" w:pos="1041"/>
        </w:tabs>
        <w:spacing w:before="18" w:after="0" w:line="348" w:lineRule="auto"/>
        <w:ind w:left="1040" w:right="717" w:hanging="360"/>
        <w:jc w:val="left"/>
        <w:rPr>
          <w:sz w:val="24"/>
        </w:rPr>
      </w:pPr>
      <w:r>
        <w:rPr>
          <w:sz w:val="24"/>
        </w:rPr>
        <w:t>The</w:t>
      </w:r>
      <w:r>
        <w:rPr>
          <w:spacing w:val="-11"/>
          <w:sz w:val="24"/>
        </w:rPr>
        <w:t xml:space="preserve"> </w:t>
      </w:r>
      <w:r>
        <w:rPr>
          <w:sz w:val="24"/>
        </w:rPr>
        <w:t>Realtime</w:t>
      </w:r>
      <w:r>
        <w:rPr>
          <w:spacing w:val="-7"/>
          <w:sz w:val="24"/>
        </w:rPr>
        <w:t xml:space="preserve"> </w:t>
      </w:r>
      <w:r>
        <w:rPr>
          <w:sz w:val="24"/>
        </w:rPr>
        <w:t>Database</w:t>
      </w:r>
      <w:r>
        <w:rPr>
          <w:spacing w:val="-9"/>
          <w:sz w:val="24"/>
        </w:rPr>
        <w:t xml:space="preserve"> </w:t>
      </w:r>
      <w:r>
        <w:rPr>
          <w:sz w:val="24"/>
        </w:rPr>
        <w:t>provides</w:t>
      </w:r>
      <w:r>
        <w:rPr>
          <w:spacing w:val="-9"/>
          <w:sz w:val="24"/>
        </w:rPr>
        <w:t xml:space="preserve"> </w:t>
      </w:r>
      <w:r>
        <w:rPr>
          <w:sz w:val="24"/>
        </w:rPr>
        <w:t>a</w:t>
      </w:r>
      <w:r>
        <w:rPr>
          <w:spacing w:val="-7"/>
          <w:sz w:val="24"/>
        </w:rPr>
        <w:t xml:space="preserve"> </w:t>
      </w:r>
      <w:r>
        <w:rPr>
          <w:sz w:val="24"/>
        </w:rPr>
        <w:t>flexible,</w:t>
      </w:r>
      <w:r>
        <w:rPr>
          <w:spacing w:val="-7"/>
          <w:sz w:val="24"/>
        </w:rPr>
        <w:t xml:space="preserve"> </w:t>
      </w:r>
      <w:r>
        <w:rPr>
          <w:sz w:val="24"/>
        </w:rPr>
        <w:t>expression-based</w:t>
      </w:r>
      <w:r>
        <w:rPr>
          <w:spacing w:val="-9"/>
          <w:sz w:val="24"/>
        </w:rPr>
        <w:t xml:space="preserve"> </w:t>
      </w:r>
      <w:r>
        <w:rPr>
          <w:sz w:val="24"/>
        </w:rPr>
        <w:t>rules</w:t>
      </w:r>
      <w:r>
        <w:rPr>
          <w:spacing w:val="-9"/>
          <w:sz w:val="24"/>
        </w:rPr>
        <w:t xml:space="preserve"> </w:t>
      </w:r>
      <w:r>
        <w:rPr>
          <w:sz w:val="24"/>
        </w:rPr>
        <w:t>language,</w:t>
      </w:r>
      <w:r>
        <w:rPr>
          <w:spacing w:val="-9"/>
          <w:sz w:val="24"/>
        </w:rPr>
        <w:t xml:space="preserve"> </w:t>
      </w:r>
      <w:r>
        <w:rPr>
          <w:sz w:val="24"/>
        </w:rPr>
        <w:t>called Firebase Realtime Database Security</w:t>
      </w:r>
      <w:r>
        <w:rPr>
          <w:spacing w:val="-4"/>
          <w:sz w:val="24"/>
        </w:rPr>
        <w:t xml:space="preserve"> </w:t>
      </w:r>
      <w:r>
        <w:rPr>
          <w:sz w:val="24"/>
        </w:rPr>
        <w:t>Rules.</w:t>
      </w:r>
    </w:p>
    <w:p>
      <w:pPr>
        <w:pStyle w:val="21"/>
        <w:numPr>
          <w:ilvl w:val="3"/>
          <w:numId w:val="22"/>
        </w:numPr>
        <w:tabs>
          <w:tab w:val="left" w:pos="1040"/>
          <w:tab w:val="left" w:pos="1041"/>
        </w:tabs>
        <w:spacing w:before="19" w:after="0" w:line="350" w:lineRule="auto"/>
        <w:ind w:left="1040" w:right="719" w:hanging="360"/>
        <w:jc w:val="left"/>
        <w:rPr>
          <w:sz w:val="24"/>
        </w:rPr>
      </w:pPr>
      <w:r>
        <w:rPr>
          <w:sz w:val="24"/>
        </w:rPr>
        <w:t>It defines how your data should be structured and when data can be read from or written</w:t>
      </w:r>
      <w:r>
        <w:rPr>
          <w:spacing w:val="-1"/>
          <w:sz w:val="24"/>
        </w:rPr>
        <w:t xml:space="preserve"> </w:t>
      </w:r>
      <w:r>
        <w:rPr>
          <w:sz w:val="24"/>
        </w:rPr>
        <w:t>to.</w:t>
      </w:r>
    </w:p>
    <w:p>
      <w:pPr>
        <w:pStyle w:val="21"/>
        <w:numPr>
          <w:ilvl w:val="3"/>
          <w:numId w:val="22"/>
        </w:numPr>
        <w:tabs>
          <w:tab w:val="left" w:pos="1040"/>
          <w:tab w:val="left" w:pos="1041"/>
        </w:tabs>
        <w:spacing w:before="13" w:after="0" w:line="350" w:lineRule="auto"/>
        <w:ind w:left="1040" w:right="722" w:hanging="360"/>
        <w:jc w:val="left"/>
        <w:rPr>
          <w:sz w:val="24"/>
        </w:rPr>
      </w:pPr>
      <w:r>
        <w:rPr>
          <w:sz w:val="24"/>
        </w:rPr>
        <w:t>When integrated with Firebase Authentication, developers can define who has access to what data, and how they can access</w:t>
      </w:r>
      <w:r>
        <w:rPr>
          <w:spacing w:val="1"/>
          <w:sz w:val="24"/>
        </w:rPr>
        <w:t xml:space="preserve"> </w:t>
      </w:r>
      <w:r>
        <w:rPr>
          <w:sz w:val="24"/>
        </w:rPr>
        <w:t>it</w:t>
      </w:r>
    </w:p>
    <w:p>
      <w:pPr>
        <w:pStyle w:val="21"/>
        <w:numPr>
          <w:ilvl w:val="3"/>
          <w:numId w:val="22"/>
        </w:numPr>
        <w:tabs>
          <w:tab w:val="left" w:pos="1040"/>
          <w:tab w:val="left" w:pos="1041"/>
        </w:tabs>
        <w:spacing w:before="12" w:after="0" w:line="350" w:lineRule="auto"/>
        <w:ind w:left="1040" w:right="724" w:hanging="360"/>
        <w:jc w:val="left"/>
        <w:rPr>
          <w:sz w:val="24"/>
        </w:rPr>
      </w:pPr>
      <w:r>
        <w:rPr>
          <w:sz w:val="24"/>
        </w:rPr>
        <w:t>The Realtime Database API is designed to only allow operations that can be executed</w:t>
      </w:r>
      <w:r>
        <w:rPr>
          <w:spacing w:val="-1"/>
          <w:sz w:val="24"/>
        </w:rPr>
        <w:t xml:space="preserve"> </w:t>
      </w:r>
      <w:r>
        <w:rPr>
          <w:sz w:val="24"/>
        </w:rPr>
        <w:t>quickly.</w:t>
      </w:r>
    </w:p>
    <w:p>
      <w:pPr>
        <w:pStyle w:val="21"/>
        <w:numPr>
          <w:ilvl w:val="3"/>
          <w:numId w:val="22"/>
        </w:numPr>
        <w:tabs>
          <w:tab w:val="left" w:pos="1040"/>
          <w:tab w:val="left" w:pos="1041"/>
        </w:tabs>
        <w:spacing w:before="13" w:after="0" w:line="350" w:lineRule="auto"/>
        <w:ind w:left="1040" w:right="718" w:hanging="360"/>
        <w:jc w:val="left"/>
        <w:rPr>
          <w:sz w:val="24"/>
        </w:rPr>
      </w:pPr>
      <w:r>
        <w:rPr>
          <w:sz w:val="24"/>
        </w:rPr>
        <w:t>This</w:t>
      </w:r>
      <w:r>
        <w:rPr>
          <w:spacing w:val="-13"/>
          <w:sz w:val="24"/>
        </w:rPr>
        <w:t xml:space="preserve"> </w:t>
      </w:r>
      <w:r>
        <w:rPr>
          <w:sz w:val="24"/>
        </w:rPr>
        <w:t>enables</w:t>
      </w:r>
      <w:r>
        <w:rPr>
          <w:spacing w:val="-14"/>
          <w:sz w:val="24"/>
        </w:rPr>
        <w:t xml:space="preserve"> </w:t>
      </w:r>
      <w:r>
        <w:rPr>
          <w:sz w:val="24"/>
        </w:rPr>
        <w:t>you</w:t>
      </w:r>
      <w:r>
        <w:rPr>
          <w:spacing w:val="-13"/>
          <w:sz w:val="24"/>
        </w:rPr>
        <w:t xml:space="preserve"> </w:t>
      </w:r>
      <w:r>
        <w:rPr>
          <w:sz w:val="24"/>
        </w:rPr>
        <w:t>to</w:t>
      </w:r>
      <w:r>
        <w:rPr>
          <w:spacing w:val="-13"/>
          <w:sz w:val="24"/>
        </w:rPr>
        <w:t xml:space="preserve"> </w:t>
      </w:r>
      <w:r>
        <w:rPr>
          <w:sz w:val="24"/>
        </w:rPr>
        <w:t>build</w:t>
      </w:r>
      <w:r>
        <w:rPr>
          <w:spacing w:val="-12"/>
          <w:sz w:val="24"/>
        </w:rPr>
        <w:t xml:space="preserve"> </w:t>
      </w:r>
      <w:r>
        <w:rPr>
          <w:sz w:val="24"/>
        </w:rPr>
        <w:t>a</w:t>
      </w:r>
      <w:r>
        <w:rPr>
          <w:spacing w:val="-14"/>
          <w:sz w:val="24"/>
        </w:rPr>
        <w:t xml:space="preserve"> </w:t>
      </w:r>
      <w:r>
        <w:rPr>
          <w:sz w:val="24"/>
        </w:rPr>
        <w:t>great</w:t>
      </w:r>
      <w:r>
        <w:rPr>
          <w:spacing w:val="-11"/>
          <w:sz w:val="24"/>
        </w:rPr>
        <w:t xml:space="preserve"> </w:t>
      </w:r>
      <w:r>
        <w:rPr>
          <w:sz w:val="24"/>
        </w:rPr>
        <w:t>realtime</w:t>
      </w:r>
      <w:r>
        <w:rPr>
          <w:spacing w:val="-14"/>
          <w:sz w:val="24"/>
        </w:rPr>
        <w:t xml:space="preserve"> </w:t>
      </w:r>
      <w:r>
        <w:rPr>
          <w:sz w:val="24"/>
        </w:rPr>
        <w:t>experience</w:t>
      </w:r>
      <w:r>
        <w:rPr>
          <w:spacing w:val="-13"/>
          <w:sz w:val="24"/>
        </w:rPr>
        <w:t xml:space="preserve"> </w:t>
      </w:r>
      <w:r>
        <w:rPr>
          <w:sz w:val="24"/>
        </w:rPr>
        <w:t>that</w:t>
      </w:r>
      <w:r>
        <w:rPr>
          <w:spacing w:val="-13"/>
          <w:sz w:val="24"/>
        </w:rPr>
        <w:t xml:space="preserve"> </w:t>
      </w:r>
      <w:r>
        <w:rPr>
          <w:sz w:val="24"/>
        </w:rPr>
        <w:t>can</w:t>
      </w:r>
      <w:r>
        <w:rPr>
          <w:spacing w:val="-13"/>
          <w:sz w:val="24"/>
        </w:rPr>
        <w:t xml:space="preserve"> </w:t>
      </w:r>
      <w:r>
        <w:rPr>
          <w:sz w:val="24"/>
        </w:rPr>
        <w:t>serve</w:t>
      </w:r>
      <w:r>
        <w:rPr>
          <w:spacing w:val="-15"/>
          <w:sz w:val="24"/>
        </w:rPr>
        <w:t xml:space="preserve"> </w:t>
      </w:r>
      <w:r>
        <w:rPr>
          <w:sz w:val="24"/>
        </w:rPr>
        <w:t>millions</w:t>
      </w:r>
      <w:r>
        <w:rPr>
          <w:spacing w:val="-12"/>
          <w:sz w:val="24"/>
        </w:rPr>
        <w:t xml:space="preserve"> </w:t>
      </w:r>
      <w:r>
        <w:rPr>
          <w:sz w:val="24"/>
        </w:rPr>
        <w:t>of</w:t>
      </w:r>
      <w:r>
        <w:rPr>
          <w:spacing w:val="-14"/>
          <w:sz w:val="24"/>
        </w:rPr>
        <w:t xml:space="preserve"> </w:t>
      </w:r>
      <w:r>
        <w:rPr>
          <w:sz w:val="24"/>
        </w:rPr>
        <w:t>users without compromising on</w:t>
      </w:r>
      <w:r>
        <w:rPr>
          <w:spacing w:val="-3"/>
          <w:sz w:val="24"/>
        </w:rPr>
        <w:t xml:space="preserve"> </w:t>
      </w:r>
      <w:r>
        <w:rPr>
          <w:sz w:val="24"/>
        </w:rPr>
        <w:t>responsiveness.</w:t>
      </w:r>
    </w:p>
    <w:p>
      <w:pPr>
        <w:pStyle w:val="21"/>
        <w:numPr>
          <w:ilvl w:val="3"/>
          <w:numId w:val="22"/>
        </w:numPr>
        <w:tabs>
          <w:tab w:val="left" w:pos="1040"/>
          <w:tab w:val="left" w:pos="1041"/>
        </w:tabs>
        <w:spacing w:before="15" w:after="0" w:line="240" w:lineRule="auto"/>
        <w:ind w:left="1040" w:right="0" w:hanging="361"/>
        <w:jc w:val="left"/>
        <w:rPr>
          <w:sz w:val="24"/>
        </w:rPr>
      </w:pPr>
      <w:r>
        <w:rPr>
          <w:sz w:val="24"/>
        </w:rPr>
        <w:t>Here data can be pushed and pulled in real</w:t>
      </w:r>
      <w:r>
        <w:rPr>
          <w:spacing w:val="-3"/>
          <w:sz w:val="24"/>
        </w:rPr>
        <w:t xml:space="preserve"> </w:t>
      </w:r>
      <w:r>
        <w:rPr>
          <w:sz w:val="24"/>
        </w:rPr>
        <w:t>time.</w:t>
      </w:r>
    </w:p>
    <w:p>
      <w:pPr>
        <w:pStyle w:val="21"/>
        <w:numPr>
          <w:ilvl w:val="3"/>
          <w:numId w:val="22"/>
        </w:numPr>
        <w:tabs>
          <w:tab w:val="left" w:pos="1040"/>
          <w:tab w:val="left" w:pos="1041"/>
        </w:tabs>
        <w:spacing w:before="136" w:after="0" w:line="240" w:lineRule="auto"/>
        <w:ind w:left="1040" w:right="0" w:hanging="361"/>
        <w:jc w:val="left"/>
        <w:rPr>
          <w:sz w:val="24"/>
        </w:rPr>
      </w:pPr>
      <w:r>
        <w:rPr>
          <w:sz w:val="24"/>
        </w:rPr>
        <w:t>Stores data in key-value</w:t>
      </w:r>
      <w:r>
        <w:rPr>
          <w:spacing w:val="-1"/>
          <w:sz w:val="24"/>
        </w:rPr>
        <w:t xml:space="preserve"> </w:t>
      </w:r>
      <w:r>
        <w:rPr>
          <w:sz w:val="24"/>
        </w:rPr>
        <w:t>pairs.</w:t>
      </w:r>
    </w:p>
    <w:p>
      <w:pPr>
        <w:pStyle w:val="21"/>
        <w:numPr>
          <w:ilvl w:val="3"/>
          <w:numId w:val="22"/>
        </w:numPr>
        <w:tabs>
          <w:tab w:val="left" w:pos="1040"/>
          <w:tab w:val="left" w:pos="1041"/>
        </w:tabs>
        <w:spacing w:before="138" w:after="0" w:line="240" w:lineRule="auto"/>
        <w:ind w:left="1040" w:right="0" w:hanging="361"/>
        <w:jc w:val="left"/>
        <w:rPr>
          <w:sz w:val="24"/>
        </w:rPr>
      </w:pPr>
      <w:r>
        <w:rPr>
          <w:sz w:val="24"/>
        </w:rPr>
        <w:t>Each user identified by unique</w:t>
      </w:r>
      <w:r>
        <w:rPr>
          <w:spacing w:val="-2"/>
          <w:sz w:val="24"/>
        </w:rPr>
        <w:t xml:space="preserve"> </w:t>
      </w:r>
      <w:r>
        <w:rPr>
          <w:sz w:val="24"/>
        </w:rPr>
        <w:t>identifier.</w:t>
      </w:r>
    </w:p>
    <w:p>
      <w:pPr>
        <w:pStyle w:val="21"/>
        <w:numPr>
          <w:ilvl w:val="3"/>
          <w:numId w:val="22"/>
        </w:numPr>
        <w:tabs>
          <w:tab w:val="left" w:pos="1040"/>
          <w:tab w:val="left" w:pos="1041"/>
        </w:tabs>
        <w:spacing w:before="138" w:after="0" w:line="240" w:lineRule="auto"/>
        <w:ind w:left="1040" w:right="0" w:hanging="361"/>
        <w:jc w:val="left"/>
        <w:rPr>
          <w:sz w:val="24"/>
        </w:rPr>
      </w:pPr>
      <w:r>
        <w:rPr>
          <w:sz w:val="24"/>
        </w:rPr>
        <w:t>Data can be pushed with the db.push()</w:t>
      </w:r>
      <w:r>
        <w:rPr>
          <w:spacing w:val="-13"/>
          <w:sz w:val="24"/>
        </w:rPr>
        <w:t xml:space="preserve"> </w:t>
      </w:r>
      <w:r>
        <w:rPr>
          <w:sz w:val="24"/>
        </w:rPr>
        <w:t>function.</w:t>
      </w:r>
    </w:p>
    <w:p>
      <w:pPr>
        <w:pStyle w:val="21"/>
        <w:numPr>
          <w:ilvl w:val="3"/>
          <w:numId w:val="22"/>
        </w:numPr>
        <w:tabs>
          <w:tab w:val="left" w:pos="1040"/>
          <w:tab w:val="left" w:pos="1041"/>
        </w:tabs>
        <w:spacing w:before="136" w:after="0" w:line="240" w:lineRule="auto"/>
        <w:ind w:left="1040" w:right="0" w:hanging="361"/>
        <w:jc w:val="left"/>
        <w:rPr>
          <w:sz w:val="24"/>
        </w:rPr>
      </w:pPr>
      <w:r>
        <w:rPr>
          <w:sz w:val="24"/>
        </w:rPr>
        <w:t>Data can be retrieved with the db.get()</w:t>
      </w:r>
      <w:r>
        <w:rPr>
          <w:spacing w:val="-12"/>
          <w:sz w:val="24"/>
        </w:rPr>
        <w:t xml:space="preserve"> </w:t>
      </w:r>
      <w:r>
        <w:rPr>
          <w:sz w:val="24"/>
        </w:rPr>
        <w:t>function.</w:t>
      </w:r>
    </w:p>
    <w:p>
      <w:pPr>
        <w:pStyle w:val="21"/>
        <w:numPr>
          <w:ilvl w:val="3"/>
          <w:numId w:val="22"/>
        </w:numPr>
        <w:tabs>
          <w:tab w:val="left" w:pos="1040"/>
          <w:tab w:val="left" w:pos="1041"/>
        </w:tabs>
        <w:spacing w:before="137" w:after="0" w:line="240" w:lineRule="auto"/>
        <w:ind w:left="1040" w:right="0" w:hanging="361"/>
        <w:jc w:val="left"/>
        <w:rPr>
          <w:sz w:val="24"/>
        </w:rPr>
      </w:pPr>
      <w:r>
        <w:rPr>
          <w:sz w:val="24"/>
        </w:rPr>
        <w:t>Data is interfaced in the form of a</w:t>
      </w:r>
      <w:r>
        <w:rPr>
          <w:spacing w:val="-4"/>
          <w:sz w:val="24"/>
        </w:rPr>
        <w:t xml:space="preserve"> </w:t>
      </w:r>
      <w:r>
        <w:rPr>
          <w:sz w:val="24"/>
        </w:rPr>
        <w:t>dictionary.</w:t>
      </w:r>
    </w:p>
    <w:p>
      <w:pPr>
        <w:pStyle w:val="9"/>
        <w:spacing w:before="9"/>
        <w:rPr>
          <w:sz w:val="32"/>
        </w:rPr>
      </w:pPr>
    </w:p>
    <w:p>
      <w:pPr>
        <w:pStyle w:val="5"/>
        <w:numPr>
          <w:ilvl w:val="2"/>
          <w:numId w:val="22"/>
        </w:numPr>
        <w:tabs>
          <w:tab w:val="left" w:pos="952"/>
        </w:tabs>
        <w:spacing w:before="1" w:after="0" w:line="240" w:lineRule="auto"/>
        <w:ind w:left="951" w:right="0" w:hanging="632"/>
        <w:jc w:val="left"/>
      </w:pPr>
      <w:r>
        <w:t>Python</w:t>
      </w:r>
      <w:r>
        <w:rPr>
          <w:spacing w:val="-1"/>
        </w:rPr>
        <w:t xml:space="preserve"> </w:t>
      </w:r>
      <w:r>
        <w:t>Language:</w:t>
      </w:r>
    </w:p>
    <w:p>
      <w:pPr>
        <w:pStyle w:val="21"/>
        <w:numPr>
          <w:ilvl w:val="3"/>
          <w:numId w:val="22"/>
        </w:numPr>
        <w:tabs>
          <w:tab w:val="left" w:pos="1311"/>
          <w:tab w:val="left" w:pos="1312"/>
        </w:tabs>
        <w:spacing w:before="161" w:after="0" w:line="350" w:lineRule="auto"/>
        <w:ind w:left="1311" w:right="718" w:hanging="360"/>
        <w:jc w:val="left"/>
        <w:rPr>
          <w:sz w:val="24"/>
        </w:rPr>
      </w:pPr>
      <w:r>
        <w:rPr>
          <w:spacing w:val="-11"/>
          <w:sz w:val="24"/>
        </w:rPr>
        <w:t xml:space="preserve">We </w:t>
      </w:r>
      <w:r>
        <w:rPr>
          <w:sz w:val="24"/>
        </w:rPr>
        <w:t>are using python because it is an interpreted language, better for interatctive applications</w:t>
      </w:r>
    </w:p>
    <w:p>
      <w:pPr>
        <w:pStyle w:val="21"/>
        <w:numPr>
          <w:ilvl w:val="3"/>
          <w:numId w:val="22"/>
        </w:numPr>
        <w:tabs>
          <w:tab w:val="left" w:pos="1311"/>
          <w:tab w:val="left" w:pos="1312"/>
        </w:tabs>
        <w:spacing w:before="13" w:after="0" w:line="240" w:lineRule="auto"/>
        <w:ind w:left="1311" w:right="0" w:hanging="361"/>
        <w:jc w:val="left"/>
        <w:rPr>
          <w:sz w:val="24"/>
        </w:rPr>
      </w:pPr>
      <w:r>
        <w:rPr>
          <w:sz w:val="24"/>
        </w:rPr>
        <w:t>It supports libraries for our</w:t>
      </w:r>
      <w:r>
        <w:rPr>
          <w:spacing w:val="-4"/>
          <w:sz w:val="24"/>
        </w:rPr>
        <w:t xml:space="preserve"> </w:t>
      </w:r>
      <w:r>
        <w:rPr>
          <w:sz w:val="24"/>
        </w:rPr>
        <w:t>platforms.</w:t>
      </w:r>
    </w:p>
    <w:p>
      <w:pPr>
        <w:spacing w:after="0" w:line="240" w:lineRule="auto"/>
        <w:jc w:val="left"/>
        <w:rPr>
          <w:sz w:val="24"/>
        </w:rPr>
        <w:sectPr>
          <w:pgSz w:w="11910" w:h="16840"/>
          <w:pgMar w:top="1520" w:right="720" w:bottom="1380" w:left="1480" w:header="729" w:footer="1191" w:gutter="0"/>
          <w:cols w:space="720" w:num="1"/>
        </w:sectPr>
      </w:pPr>
    </w:p>
    <w:p>
      <w:pPr>
        <w:pStyle w:val="21"/>
        <w:numPr>
          <w:ilvl w:val="3"/>
          <w:numId w:val="22"/>
        </w:numPr>
        <w:tabs>
          <w:tab w:val="left" w:pos="1311"/>
          <w:tab w:val="left" w:pos="1312"/>
        </w:tabs>
        <w:spacing w:before="90" w:after="0" w:line="240" w:lineRule="auto"/>
        <w:ind w:left="1311" w:right="0" w:hanging="361"/>
        <w:jc w:val="left"/>
        <w:rPr>
          <w:sz w:val="24"/>
        </w:rPr>
      </w:pPr>
      <w:r>
        <w:rPr>
          <w:sz w:val="24"/>
        </w:rPr>
        <w:t>Good support for raspberry pi to communicate with our</w:t>
      </w:r>
      <w:r>
        <w:rPr>
          <w:spacing w:val="-7"/>
          <w:sz w:val="24"/>
        </w:rPr>
        <w:t xml:space="preserve"> </w:t>
      </w:r>
      <w:r>
        <w:rPr>
          <w:sz w:val="24"/>
        </w:rPr>
        <w:t>database.</w:t>
      </w:r>
    </w:p>
    <w:p>
      <w:pPr>
        <w:pStyle w:val="9"/>
        <w:spacing w:before="9"/>
        <w:rPr>
          <w:sz w:val="32"/>
        </w:rPr>
      </w:pPr>
    </w:p>
    <w:p>
      <w:pPr>
        <w:pStyle w:val="5"/>
        <w:numPr>
          <w:ilvl w:val="2"/>
          <w:numId w:val="22"/>
        </w:numPr>
        <w:tabs>
          <w:tab w:val="left" w:pos="952"/>
        </w:tabs>
        <w:spacing w:before="0" w:after="0" w:line="240" w:lineRule="auto"/>
        <w:ind w:left="951" w:right="0" w:hanging="632"/>
        <w:jc w:val="left"/>
      </w:pPr>
      <w:r>
        <w:t>Python</w:t>
      </w:r>
      <w:r>
        <w:rPr>
          <w:spacing w:val="-1"/>
        </w:rPr>
        <w:t xml:space="preserve"> </w:t>
      </w:r>
      <w:r>
        <w:t>Libraries:</w:t>
      </w:r>
    </w:p>
    <w:p>
      <w:pPr>
        <w:pStyle w:val="6"/>
        <w:numPr>
          <w:ilvl w:val="3"/>
          <w:numId w:val="22"/>
        </w:numPr>
        <w:tabs>
          <w:tab w:val="left" w:pos="1040"/>
          <w:tab w:val="left" w:pos="1041"/>
        </w:tabs>
        <w:spacing w:before="161" w:after="0" w:line="240" w:lineRule="auto"/>
        <w:ind w:left="1040" w:right="0" w:hanging="361"/>
        <w:jc w:val="left"/>
      </w:pPr>
      <w:r>
        <w:t>pyrebase:</w:t>
      </w:r>
    </w:p>
    <w:p>
      <w:pPr>
        <w:pStyle w:val="9"/>
        <w:spacing w:before="136"/>
        <w:ind w:left="1040"/>
      </w:pPr>
      <w:r>
        <w:t>Well supported Python wrapper library for Firebase.</w:t>
      </w:r>
    </w:p>
    <w:p>
      <w:pPr>
        <w:pStyle w:val="6"/>
        <w:numPr>
          <w:ilvl w:val="3"/>
          <w:numId w:val="22"/>
        </w:numPr>
        <w:tabs>
          <w:tab w:val="left" w:pos="1040"/>
          <w:tab w:val="left" w:pos="1041"/>
        </w:tabs>
        <w:spacing w:before="139" w:after="0" w:line="240" w:lineRule="auto"/>
        <w:ind w:left="1040" w:right="0" w:hanging="361"/>
        <w:jc w:val="left"/>
      </w:pPr>
      <w:r>
        <w:t>pyfingerprint:</w:t>
      </w:r>
    </w:p>
    <w:p>
      <w:pPr>
        <w:pStyle w:val="9"/>
        <w:spacing w:before="136" w:line="360" w:lineRule="auto"/>
        <w:ind w:left="1040" w:right="735"/>
      </w:pPr>
      <w:r>
        <w:t>Well supported Python library for multiple models of fingerprint scanners, including R307.</w:t>
      </w:r>
    </w:p>
    <w:p>
      <w:pPr>
        <w:pStyle w:val="9"/>
        <w:rPr>
          <w:sz w:val="21"/>
        </w:rPr>
      </w:pPr>
    </w:p>
    <w:p>
      <w:pPr>
        <w:pStyle w:val="5"/>
        <w:numPr>
          <w:ilvl w:val="2"/>
          <w:numId w:val="22"/>
        </w:numPr>
        <w:tabs>
          <w:tab w:val="left" w:pos="952"/>
        </w:tabs>
        <w:spacing w:before="0" w:after="0" w:line="240" w:lineRule="auto"/>
        <w:ind w:left="951" w:right="0" w:hanging="632"/>
        <w:jc w:val="left"/>
      </w:pPr>
      <w:r>
        <w:t>Parts of code with</w:t>
      </w:r>
      <w:r>
        <w:rPr>
          <w:spacing w:val="-6"/>
        </w:rPr>
        <w:t xml:space="preserve"> </w:t>
      </w:r>
      <w:r>
        <w:t>working:</w:t>
      </w:r>
    </w:p>
    <w:p>
      <w:pPr>
        <w:pStyle w:val="9"/>
        <w:rPr>
          <w:b/>
          <w:sz w:val="20"/>
        </w:rPr>
      </w:pPr>
    </w:p>
    <w:p>
      <w:pPr>
        <w:pStyle w:val="9"/>
        <w:spacing w:before="4"/>
        <w:rPr>
          <w:b/>
          <w:sz w:val="11"/>
        </w:rPr>
      </w:pPr>
      <w:r>
        <w:drawing>
          <wp:anchor distT="0" distB="0" distL="0" distR="0" simplePos="0" relativeHeight="251659264" behindDoc="0" locked="0" layoutInCell="1" allowOverlap="1">
            <wp:simplePos x="0" y="0"/>
            <wp:positionH relativeFrom="page">
              <wp:posOffset>1143000</wp:posOffset>
            </wp:positionH>
            <wp:positionV relativeFrom="paragraph">
              <wp:posOffset>107315</wp:posOffset>
            </wp:positionV>
            <wp:extent cx="5513705" cy="1705610"/>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9.jpeg"/>
                    <pic:cNvPicPr>
                      <a:picLocks noChangeAspect="1"/>
                    </pic:cNvPicPr>
                  </pic:nvPicPr>
                  <pic:blipFill>
                    <a:blip r:embed="rId81" cstate="print"/>
                    <a:stretch>
                      <a:fillRect/>
                    </a:stretch>
                  </pic:blipFill>
                  <pic:spPr>
                    <a:xfrm>
                      <a:off x="0" y="0"/>
                      <a:ext cx="5513669" cy="1705927"/>
                    </a:xfrm>
                    <a:prstGeom prst="rect">
                      <a:avLst/>
                    </a:prstGeom>
                  </pic:spPr>
                </pic:pic>
              </a:graphicData>
            </a:graphic>
          </wp:anchor>
        </w:drawing>
      </w:r>
    </w:p>
    <w:p>
      <w:pPr>
        <w:pStyle w:val="9"/>
        <w:spacing w:before="93"/>
        <w:ind w:right="394"/>
        <w:jc w:val="center"/>
      </w:pPr>
      <w:r>
        <w:t>Fig. 4.17. Main Function</w:t>
      </w:r>
    </w:p>
    <w:p>
      <w:pPr>
        <w:pStyle w:val="9"/>
        <w:spacing w:before="1"/>
        <w:rPr>
          <w:sz w:val="33"/>
        </w:rPr>
      </w:pPr>
    </w:p>
    <w:p>
      <w:pPr>
        <w:pStyle w:val="21"/>
        <w:numPr>
          <w:ilvl w:val="3"/>
          <w:numId w:val="22"/>
        </w:numPr>
        <w:tabs>
          <w:tab w:val="left" w:pos="1040"/>
          <w:tab w:val="left" w:pos="1041"/>
        </w:tabs>
        <w:spacing w:before="1" w:after="0" w:line="240" w:lineRule="auto"/>
        <w:ind w:left="1040" w:right="0" w:hanging="361"/>
        <w:jc w:val="left"/>
        <w:rPr>
          <w:sz w:val="24"/>
        </w:rPr>
      </w:pPr>
      <w:r>
        <w:rPr>
          <w:sz w:val="24"/>
        </w:rPr>
        <w:t>This function simply asks if the user wants to register or</w:t>
      </w:r>
      <w:r>
        <w:rPr>
          <w:spacing w:val="-7"/>
          <w:sz w:val="24"/>
        </w:rPr>
        <w:t xml:space="preserve"> </w:t>
      </w:r>
      <w:r>
        <w:rPr>
          <w:sz w:val="24"/>
        </w:rPr>
        <w:t>validate</w:t>
      </w:r>
    </w:p>
    <w:p>
      <w:pPr>
        <w:pStyle w:val="21"/>
        <w:numPr>
          <w:ilvl w:val="3"/>
          <w:numId w:val="22"/>
        </w:numPr>
        <w:tabs>
          <w:tab w:val="left" w:pos="1040"/>
          <w:tab w:val="left" w:pos="1041"/>
        </w:tabs>
        <w:spacing w:before="135" w:after="0" w:line="240" w:lineRule="auto"/>
        <w:ind w:left="1040" w:right="0" w:hanging="361"/>
        <w:jc w:val="left"/>
        <w:rPr>
          <w:sz w:val="24"/>
        </w:rPr>
      </w:pPr>
      <w:r>
        <w:rPr>
          <w:sz w:val="24"/>
        </w:rPr>
        <w:t>It repeats endlessly till the user asks to</w:t>
      </w:r>
      <w:r>
        <w:rPr>
          <w:spacing w:val="-4"/>
          <w:sz w:val="24"/>
        </w:rPr>
        <w:t xml:space="preserve"> </w:t>
      </w:r>
      <w:r>
        <w:rPr>
          <w:sz w:val="24"/>
        </w:rPr>
        <w:t>quit</w:t>
      </w:r>
    </w:p>
    <w:p>
      <w:pPr>
        <w:spacing w:after="0" w:line="240" w:lineRule="auto"/>
        <w:jc w:val="left"/>
        <w:rPr>
          <w:sz w:val="24"/>
        </w:rPr>
        <w:sectPr>
          <w:pgSz w:w="11910" w:h="16840"/>
          <w:pgMar w:top="1520" w:right="720" w:bottom="1380" w:left="1480" w:header="729" w:footer="1191" w:gutter="0"/>
          <w:cols w:space="720" w:num="1"/>
        </w:sectPr>
      </w:pPr>
    </w:p>
    <w:p>
      <w:pPr>
        <w:pStyle w:val="9"/>
        <w:spacing w:before="8"/>
        <w:rPr>
          <w:sz w:val="7"/>
        </w:rPr>
      </w:pPr>
    </w:p>
    <w:p>
      <w:pPr>
        <w:pStyle w:val="9"/>
        <w:ind w:left="320"/>
        <w:rPr>
          <w:sz w:val="20"/>
        </w:rPr>
      </w:pPr>
      <w:r>
        <w:rPr>
          <w:sz w:val="20"/>
        </w:rPr>
        <w:drawing>
          <wp:inline distT="0" distB="0" distL="0" distR="0">
            <wp:extent cx="5594985" cy="4434840"/>
            <wp:effectExtent l="0" t="0" r="0" b="0"/>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0.jpeg"/>
                    <pic:cNvPicPr>
                      <a:picLocks noChangeAspect="1"/>
                    </pic:cNvPicPr>
                  </pic:nvPicPr>
                  <pic:blipFill>
                    <a:blip r:embed="rId82" cstate="print"/>
                    <a:stretch>
                      <a:fillRect/>
                    </a:stretch>
                  </pic:blipFill>
                  <pic:spPr>
                    <a:xfrm>
                      <a:off x="0" y="0"/>
                      <a:ext cx="5595287" cy="4434840"/>
                    </a:xfrm>
                    <a:prstGeom prst="rect">
                      <a:avLst/>
                    </a:prstGeom>
                  </pic:spPr>
                </pic:pic>
              </a:graphicData>
            </a:graphic>
          </wp:inline>
        </w:drawing>
      </w:r>
    </w:p>
    <w:p>
      <w:pPr>
        <w:pStyle w:val="9"/>
        <w:spacing w:before="132"/>
        <w:ind w:right="399"/>
        <w:jc w:val="center"/>
      </w:pPr>
      <w:r>
        <w:t>Fig. 4.18. Code for Registration</w:t>
      </w:r>
    </w:p>
    <w:p>
      <w:pPr>
        <w:pStyle w:val="9"/>
        <w:spacing w:before="2"/>
        <w:rPr>
          <w:sz w:val="33"/>
        </w:rPr>
      </w:pPr>
    </w:p>
    <w:p>
      <w:pPr>
        <w:pStyle w:val="21"/>
        <w:numPr>
          <w:ilvl w:val="3"/>
          <w:numId w:val="22"/>
        </w:numPr>
        <w:tabs>
          <w:tab w:val="left" w:pos="1040"/>
          <w:tab w:val="left" w:pos="1041"/>
        </w:tabs>
        <w:spacing w:before="0" w:after="0" w:line="240" w:lineRule="auto"/>
        <w:ind w:left="1040" w:right="0" w:hanging="361"/>
        <w:jc w:val="left"/>
        <w:rPr>
          <w:sz w:val="24"/>
        </w:rPr>
      </w:pPr>
      <w:r>
        <w:rPr>
          <w:sz w:val="24"/>
        </w:rPr>
        <w:t>This part of the code deals with the registration of the</w:t>
      </w:r>
      <w:r>
        <w:rPr>
          <w:spacing w:val="-6"/>
          <w:sz w:val="24"/>
        </w:rPr>
        <w:t xml:space="preserve"> </w:t>
      </w:r>
      <w:r>
        <w:rPr>
          <w:spacing w:val="-3"/>
          <w:sz w:val="24"/>
        </w:rPr>
        <w:t>user.</w:t>
      </w:r>
    </w:p>
    <w:p>
      <w:pPr>
        <w:pStyle w:val="21"/>
        <w:numPr>
          <w:ilvl w:val="3"/>
          <w:numId w:val="22"/>
        </w:numPr>
        <w:tabs>
          <w:tab w:val="left" w:pos="1040"/>
          <w:tab w:val="left" w:pos="1041"/>
        </w:tabs>
        <w:spacing w:before="136" w:after="0" w:line="240" w:lineRule="auto"/>
        <w:ind w:left="1040" w:right="0" w:hanging="361"/>
        <w:jc w:val="left"/>
        <w:rPr>
          <w:sz w:val="24"/>
        </w:rPr>
      </w:pPr>
      <w:r>
        <w:rPr>
          <w:sz w:val="24"/>
        </w:rPr>
        <w:t>It asks for some details, and the date of birth, which is the main validation</w:t>
      </w:r>
      <w:r>
        <w:rPr>
          <w:spacing w:val="-14"/>
          <w:sz w:val="24"/>
        </w:rPr>
        <w:t xml:space="preserve"> </w:t>
      </w:r>
      <w:r>
        <w:rPr>
          <w:sz w:val="24"/>
        </w:rPr>
        <w:t>criteria</w:t>
      </w:r>
    </w:p>
    <w:p>
      <w:pPr>
        <w:pStyle w:val="21"/>
        <w:numPr>
          <w:ilvl w:val="3"/>
          <w:numId w:val="22"/>
        </w:numPr>
        <w:tabs>
          <w:tab w:val="left" w:pos="1040"/>
          <w:tab w:val="left" w:pos="1041"/>
        </w:tabs>
        <w:spacing w:before="138" w:after="0" w:line="240" w:lineRule="auto"/>
        <w:ind w:left="1040" w:right="0" w:hanging="361"/>
        <w:jc w:val="left"/>
        <w:rPr>
          <w:sz w:val="24"/>
        </w:rPr>
      </w:pPr>
      <w:r>
        <w:rPr>
          <w:sz w:val="24"/>
        </w:rPr>
        <w:t>The date of birth needs to be in the correct format, and this is also accounted</w:t>
      </w:r>
      <w:r>
        <w:rPr>
          <w:spacing w:val="-9"/>
          <w:sz w:val="24"/>
        </w:rPr>
        <w:t xml:space="preserve"> </w:t>
      </w:r>
      <w:r>
        <w:rPr>
          <w:spacing w:val="-4"/>
          <w:sz w:val="24"/>
        </w:rPr>
        <w:t>for.</w:t>
      </w:r>
    </w:p>
    <w:p>
      <w:pPr>
        <w:pStyle w:val="21"/>
        <w:numPr>
          <w:ilvl w:val="3"/>
          <w:numId w:val="22"/>
        </w:numPr>
        <w:tabs>
          <w:tab w:val="left" w:pos="1040"/>
          <w:tab w:val="left" w:pos="1041"/>
        </w:tabs>
        <w:spacing w:before="138" w:after="0" w:line="240" w:lineRule="auto"/>
        <w:ind w:left="1040" w:right="0" w:hanging="361"/>
        <w:jc w:val="left"/>
        <w:rPr>
          <w:sz w:val="24"/>
        </w:rPr>
      </w:pPr>
      <w:r>
        <w:rPr>
          <w:sz w:val="24"/>
        </w:rPr>
        <w:t>It calls the getFingerprint() function with 'store' parameter, to take biometric</w:t>
      </w:r>
      <w:r>
        <w:rPr>
          <w:spacing w:val="-17"/>
          <w:sz w:val="24"/>
        </w:rPr>
        <w:t xml:space="preserve"> </w:t>
      </w:r>
      <w:r>
        <w:rPr>
          <w:sz w:val="24"/>
        </w:rPr>
        <w:t>data.</w:t>
      </w:r>
    </w:p>
    <w:p>
      <w:pPr>
        <w:pStyle w:val="21"/>
        <w:numPr>
          <w:ilvl w:val="3"/>
          <w:numId w:val="22"/>
        </w:numPr>
        <w:tabs>
          <w:tab w:val="left" w:pos="1040"/>
          <w:tab w:val="left" w:pos="1041"/>
        </w:tabs>
        <w:spacing w:before="136" w:after="0" w:line="350" w:lineRule="auto"/>
        <w:ind w:left="1040" w:right="719" w:hanging="360"/>
        <w:jc w:val="left"/>
        <w:rPr>
          <w:sz w:val="24"/>
        </w:rPr>
      </w:pPr>
      <w:r>
        <w:rPr>
          <w:sz w:val="24"/>
        </w:rPr>
        <w:t>Once all data is acquired, user is asked to confirm, and it sends this data to the pushData() function.</w:t>
      </w:r>
    </w:p>
    <w:p>
      <w:pPr>
        <w:pStyle w:val="21"/>
        <w:numPr>
          <w:ilvl w:val="3"/>
          <w:numId w:val="22"/>
        </w:numPr>
        <w:tabs>
          <w:tab w:val="left" w:pos="1040"/>
          <w:tab w:val="left" w:pos="1041"/>
        </w:tabs>
        <w:spacing w:before="12" w:after="0" w:line="240" w:lineRule="auto"/>
        <w:ind w:left="1040" w:right="0" w:hanging="361"/>
        <w:jc w:val="left"/>
        <w:rPr>
          <w:sz w:val="24"/>
        </w:rPr>
      </w:pPr>
      <w:r>
        <w:rPr>
          <w:sz w:val="24"/>
        </w:rPr>
        <w:t>After all this, it goes back to the main</w:t>
      </w:r>
      <w:r>
        <w:rPr>
          <w:spacing w:val="-5"/>
          <w:sz w:val="24"/>
        </w:rPr>
        <w:t xml:space="preserve"> </w:t>
      </w:r>
      <w:r>
        <w:rPr>
          <w:sz w:val="24"/>
        </w:rPr>
        <w:t>function.</w:t>
      </w:r>
    </w:p>
    <w:p>
      <w:pPr>
        <w:spacing w:after="0" w:line="240" w:lineRule="auto"/>
        <w:jc w:val="left"/>
        <w:rPr>
          <w:sz w:val="24"/>
        </w:rPr>
        <w:sectPr>
          <w:pgSz w:w="11910" w:h="16840"/>
          <w:pgMar w:top="1520" w:right="720" w:bottom="1380" w:left="1480" w:header="729" w:footer="1191" w:gutter="0"/>
          <w:cols w:space="720" w:num="1"/>
        </w:sectPr>
      </w:pPr>
    </w:p>
    <w:p>
      <w:pPr>
        <w:pStyle w:val="9"/>
        <w:spacing w:before="8"/>
        <w:rPr>
          <w:sz w:val="7"/>
        </w:rPr>
      </w:pPr>
    </w:p>
    <w:p>
      <w:pPr>
        <w:pStyle w:val="9"/>
        <w:ind w:left="320"/>
        <w:rPr>
          <w:sz w:val="20"/>
        </w:rPr>
      </w:pPr>
      <w:r>
        <w:rPr>
          <w:sz w:val="20"/>
        </w:rPr>
        <w:drawing>
          <wp:inline distT="0" distB="0" distL="0" distR="0">
            <wp:extent cx="5676900" cy="7553325"/>
            <wp:effectExtent l="0" t="0" r="0" b="0"/>
            <wp:docPr id="7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1.png"/>
                    <pic:cNvPicPr>
                      <a:picLocks noChangeAspect="1"/>
                    </pic:cNvPicPr>
                  </pic:nvPicPr>
                  <pic:blipFill>
                    <a:blip r:embed="rId83" cstate="print"/>
                    <a:stretch>
                      <a:fillRect/>
                    </a:stretch>
                  </pic:blipFill>
                  <pic:spPr>
                    <a:xfrm>
                      <a:off x="0" y="0"/>
                      <a:ext cx="5676900" cy="7553325"/>
                    </a:xfrm>
                    <a:prstGeom prst="rect">
                      <a:avLst/>
                    </a:prstGeom>
                  </pic:spPr>
                </pic:pic>
              </a:graphicData>
            </a:graphic>
          </wp:inline>
        </w:drawing>
      </w:r>
    </w:p>
    <w:p>
      <w:pPr>
        <w:pStyle w:val="9"/>
        <w:spacing w:before="154"/>
        <w:ind w:right="402"/>
        <w:jc w:val="center"/>
      </w:pPr>
      <w:r>
        <w:t>Fig. 4.19. Fingerprint code to interface database and scanner</w:t>
      </w:r>
    </w:p>
    <w:p>
      <w:pPr>
        <w:pStyle w:val="9"/>
        <w:spacing w:before="11"/>
        <w:rPr>
          <w:sz w:val="32"/>
        </w:rPr>
      </w:pPr>
    </w:p>
    <w:p>
      <w:pPr>
        <w:pStyle w:val="21"/>
        <w:numPr>
          <w:ilvl w:val="3"/>
          <w:numId w:val="22"/>
        </w:numPr>
        <w:tabs>
          <w:tab w:val="left" w:pos="1040"/>
          <w:tab w:val="left" w:pos="1041"/>
        </w:tabs>
        <w:spacing w:before="0" w:after="0" w:line="350" w:lineRule="auto"/>
        <w:ind w:left="1040" w:right="723" w:hanging="360"/>
        <w:jc w:val="left"/>
        <w:rPr>
          <w:sz w:val="24"/>
        </w:rPr>
      </w:pPr>
      <w:r>
        <w:rPr>
          <w:sz w:val="24"/>
        </w:rPr>
        <w:t>This part of the code deals with the database, as well as the driver code for the fingerprint.</w:t>
      </w:r>
    </w:p>
    <w:p>
      <w:pPr>
        <w:spacing w:after="0" w:line="350" w:lineRule="auto"/>
        <w:jc w:val="left"/>
        <w:rPr>
          <w:sz w:val="24"/>
        </w:rPr>
        <w:sectPr>
          <w:pgSz w:w="11910" w:h="16840"/>
          <w:pgMar w:top="1520" w:right="720" w:bottom="1380" w:left="1480" w:header="729" w:footer="1191" w:gutter="0"/>
          <w:cols w:space="720" w:num="1"/>
        </w:sectPr>
      </w:pPr>
    </w:p>
    <w:p>
      <w:pPr>
        <w:pStyle w:val="21"/>
        <w:numPr>
          <w:ilvl w:val="3"/>
          <w:numId w:val="22"/>
        </w:numPr>
        <w:tabs>
          <w:tab w:val="left" w:pos="1041"/>
        </w:tabs>
        <w:spacing w:before="90" w:after="0" w:line="355" w:lineRule="auto"/>
        <w:ind w:left="1040" w:right="720" w:hanging="360"/>
        <w:jc w:val="both"/>
        <w:rPr>
          <w:sz w:val="24"/>
        </w:rPr>
      </w:pPr>
      <w:r>
        <w:rPr>
          <w:sz w:val="24"/>
        </w:rPr>
        <w:t>It takes a parameter 'param' (which can be 'store' for registering or 'load' for validating),</w:t>
      </w:r>
      <w:r>
        <w:rPr>
          <w:spacing w:val="-10"/>
          <w:sz w:val="24"/>
        </w:rPr>
        <w:t xml:space="preserve"> </w:t>
      </w:r>
      <w:r>
        <w:rPr>
          <w:sz w:val="24"/>
        </w:rPr>
        <w:t>which</w:t>
      </w:r>
      <w:r>
        <w:rPr>
          <w:spacing w:val="-9"/>
          <w:sz w:val="24"/>
        </w:rPr>
        <w:t xml:space="preserve"> </w:t>
      </w:r>
      <w:r>
        <w:rPr>
          <w:sz w:val="24"/>
        </w:rPr>
        <w:t>lets</w:t>
      </w:r>
      <w:r>
        <w:rPr>
          <w:spacing w:val="-8"/>
          <w:sz w:val="24"/>
        </w:rPr>
        <w:t xml:space="preserve"> </w:t>
      </w:r>
      <w:r>
        <w:rPr>
          <w:sz w:val="24"/>
        </w:rPr>
        <w:t>it</w:t>
      </w:r>
      <w:r>
        <w:rPr>
          <w:spacing w:val="-6"/>
          <w:sz w:val="24"/>
        </w:rPr>
        <w:t xml:space="preserve"> </w:t>
      </w:r>
      <w:r>
        <w:rPr>
          <w:sz w:val="24"/>
        </w:rPr>
        <w:t>either</w:t>
      </w:r>
      <w:r>
        <w:rPr>
          <w:spacing w:val="-9"/>
          <w:sz w:val="24"/>
        </w:rPr>
        <w:t xml:space="preserve"> </w:t>
      </w:r>
      <w:r>
        <w:rPr>
          <w:sz w:val="24"/>
        </w:rPr>
        <w:t>ask</w:t>
      </w:r>
      <w:r>
        <w:rPr>
          <w:spacing w:val="-9"/>
          <w:sz w:val="24"/>
        </w:rPr>
        <w:t xml:space="preserve"> </w:t>
      </w:r>
      <w:r>
        <w:rPr>
          <w:sz w:val="24"/>
        </w:rPr>
        <w:t>the</w:t>
      </w:r>
      <w:r>
        <w:rPr>
          <w:spacing w:val="-7"/>
          <w:sz w:val="24"/>
        </w:rPr>
        <w:t xml:space="preserve"> </w:t>
      </w:r>
      <w:r>
        <w:rPr>
          <w:sz w:val="24"/>
        </w:rPr>
        <w:t>fingerprint</w:t>
      </w:r>
      <w:r>
        <w:rPr>
          <w:spacing w:val="-9"/>
          <w:sz w:val="24"/>
        </w:rPr>
        <w:t xml:space="preserve"> </w:t>
      </w:r>
      <w:r>
        <w:rPr>
          <w:sz w:val="24"/>
        </w:rPr>
        <w:t>driver</w:t>
      </w:r>
      <w:r>
        <w:rPr>
          <w:spacing w:val="-9"/>
          <w:sz w:val="24"/>
        </w:rPr>
        <w:t xml:space="preserve"> </w:t>
      </w:r>
      <w:r>
        <w:rPr>
          <w:sz w:val="24"/>
        </w:rPr>
        <w:t>code</w:t>
      </w:r>
      <w:r>
        <w:rPr>
          <w:spacing w:val="-10"/>
          <w:sz w:val="24"/>
        </w:rPr>
        <w:t xml:space="preserve"> </w:t>
      </w:r>
      <w:r>
        <w:rPr>
          <w:sz w:val="24"/>
        </w:rPr>
        <w:t>to</w:t>
      </w:r>
      <w:r>
        <w:rPr>
          <w:spacing w:val="-8"/>
          <w:sz w:val="24"/>
        </w:rPr>
        <w:t xml:space="preserve"> </w:t>
      </w:r>
      <w:r>
        <w:rPr>
          <w:sz w:val="24"/>
        </w:rPr>
        <w:t>initiate</w:t>
      </w:r>
      <w:r>
        <w:rPr>
          <w:spacing w:val="-9"/>
          <w:sz w:val="24"/>
        </w:rPr>
        <w:t xml:space="preserve"> </w:t>
      </w:r>
      <w:r>
        <w:rPr>
          <w:sz w:val="24"/>
        </w:rPr>
        <w:t>registration or</w:t>
      </w:r>
      <w:r>
        <w:rPr>
          <w:spacing w:val="-1"/>
          <w:sz w:val="24"/>
        </w:rPr>
        <w:t xml:space="preserve"> </w:t>
      </w:r>
      <w:r>
        <w:rPr>
          <w:sz w:val="24"/>
        </w:rPr>
        <w:t>validation.</w:t>
      </w:r>
    </w:p>
    <w:p>
      <w:pPr>
        <w:pStyle w:val="21"/>
        <w:numPr>
          <w:ilvl w:val="3"/>
          <w:numId w:val="22"/>
        </w:numPr>
        <w:tabs>
          <w:tab w:val="left" w:pos="1041"/>
        </w:tabs>
        <w:spacing w:before="8" w:after="0" w:line="348" w:lineRule="auto"/>
        <w:ind w:left="1040" w:right="718" w:hanging="360"/>
        <w:jc w:val="both"/>
        <w:rPr>
          <w:sz w:val="24"/>
        </w:rPr>
      </w:pPr>
      <w:r>
        <w:rPr>
          <w:sz w:val="24"/>
        </w:rPr>
        <w:t>If</w:t>
      </w:r>
      <w:r>
        <w:rPr>
          <w:spacing w:val="-8"/>
          <w:sz w:val="24"/>
        </w:rPr>
        <w:t xml:space="preserve"> </w:t>
      </w:r>
      <w:r>
        <w:rPr>
          <w:sz w:val="24"/>
        </w:rPr>
        <w:t>parameter</w:t>
      </w:r>
      <w:r>
        <w:rPr>
          <w:spacing w:val="-8"/>
          <w:sz w:val="24"/>
        </w:rPr>
        <w:t xml:space="preserve"> </w:t>
      </w:r>
      <w:r>
        <w:rPr>
          <w:sz w:val="24"/>
        </w:rPr>
        <w:t>is</w:t>
      </w:r>
      <w:r>
        <w:rPr>
          <w:spacing w:val="-5"/>
          <w:sz w:val="24"/>
        </w:rPr>
        <w:t xml:space="preserve"> </w:t>
      </w:r>
      <w:r>
        <w:rPr>
          <w:sz w:val="24"/>
        </w:rPr>
        <w:t>'store',</w:t>
      </w:r>
      <w:r>
        <w:rPr>
          <w:spacing w:val="-7"/>
          <w:sz w:val="24"/>
        </w:rPr>
        <w:t xml:space="preserve"> </w:t>
      </w:r>
      <w:r>
        <w:rPr>
          <w:sz w:val="24"/>
        </w:rPr>
        <w:t>it</w:t>
      </w:r>
      <w:r>
        <w:rPr>
          <w:spacing w:val="-6"/>
          <w:sz w:val="24"/>
        </w:rPr>
        <w:t xml:space="preserve"> </w:t>
      </w:r>
      <w:r>
        <w:rPr>
          <w:sz w:val="24"/>
        </w:rPr>
        <w:t>simply</w:t>
      </w:r>
      <w:r>
        <w:rPr>
          <w:spacing w:val="-7"/>
          <w:sz w:val="24"/>
        </w:rPr>
        <w:t xml:space="preserve"> </w:t>
      </w:r>
      <w:r>
        <w:rPr>
          <w:sz w:val="24"/>
        </w:rPr>
        <w:t>gets</w:t>
      </w:r>
      <w:r>
        <w:rPr>
          <w:spacing w:val="-6"/>
          <w:sz w:val="24"/>
        </w:rPr>
        <w:t xml:space="preserve"> </w:t>
      </w:r>
      <w:r>
        <w:rPr>
          <w:sz w:val="24"/>
        </w:rPr>
        <w:t>the</w:t>
      </w:r>
      <w:r>
        <w:rPr>
          <w:spacing w:val="-7"/>
          <w:sz w:val="24"/>
        </w:rPr>
        <w:t xml:space="preserve"> </w:t>
      </w:r>
      <w:r>
        <w:rPr>
          <w:sz w:val="24"/>
        </w:rPr>
        <w:t>fingerprint</w:t>
      </w:r>
      <w:r>
        <w:rPr>
          <w:spacing w:val="-7"/>
          <w:sz w:val="24"/>
        </w:rPr>
        <w:t xml:space="preserve"> </w:t>
      </w:r>
      <w:r>
        <w:rPr>
          <w:sz w:val="24"/>
        </w:rPr>
        <w:t>from</w:t>
      </w:r>
      <w:r>
        <w:rPr>
          <w:spacing w:val="-6"/>
          <w:sz w:val="24"/>
        </w:rPr>
        <w:t xml:space="preserve"> </w:t>
      </w:r>
      <w:r>
        <w:rPr>
          <w:sz w:val="24"/>
        </w:rPr>
        <w:t>the</w:t>
      </w:r>
      <w:r>
        <w:rPr>
          <w:spacing w:val="-8"/>
          <w:sz w:val="24"/>
        </w:rPr>
        <w:t xml:space="preserve"> </w:t>
      </w:r>
      <w:r>
        <w:rPr>
          <w:sz w:val="24"/>
        </w:rPr>
        <w:t>driver</w:t>
      </w:r>
      <w:r>
        <w:rPr>
          <w:spacing w:val="-8"/>
          <w:sz w:val="24"/>
        </w:rPr>
        <w:t xml:space="preserve"> </w:t>
      </w:r>
      <w:r>
        <w:rPr>
          <w:sz w:val="24"/>
        </w:rPr>
        <w:t>code</w:t>
      </w:r>
      <w:r>
        <w:rPr>
          <w:spacing w:val="-7"/>
          <w:sz w:val="24"/>
        </w:rPr>
        <w:t xml:space="preserve"> </w:t>
      </w:r>
      <w:r>
        <w:rPr>
          <w:sz w:val="24"/>
        </w:rPr>
        <w:t>and</w:t>
      </w:r>
      <w:r>
        <w:rPr>
          <w:spacing w:val="-5"/>
          <w:sz w:val="24"/>
        </w:rPr>
        <w:t xml:space="preserve"> </w:t>
      </w:r>
      <w:r>
        <w:rPr>
          <w:sz w:val="24"/>
        </w:rPr>
        <w:t>returns this to the calling</w:t>
      </w:r>
      <w:r>
        <w:rPr>
          <w:spacing w:val="-3"/>
          <w:sz w:val="24"/>
        </w:rPr>
        <w:t xml:space="preserve"> </w:t>
      </w:r>
      <w:r>
        <w:rPr>
          <w:sz w:val="24"/>
        </w:rPr>
        <w:t>function.</w:t>
      </w:r>
    </w:p>
    <w:p>
      <w:pPr>
        <w:pStyle w:val="21"/>
        <w:numPr>
          <w:ilvl w:val="3"/>
          <w:numId w:val="22"/>
        </w:numPr>
        <w:tabs>
          <w:tab w:val="left" w:pos="1041"/>
        </w:tabs>
        <w:spacing w:before="18" w:after="0" w:line="348" w:lineRule="auto"/>
        <w:ind w:left="1040" w:right="720" w:hanging="360"/>
        <w:jc w:val="both"/>
        <w:rPr>
          <w:sz w:val="24"/>
        </w:rPr>
      </w:pPr>
      <w:r>
        <w:rPr>
          <w:sz w:val="24"/>
        </w:rPr>
        <w:t>If the parameter is 'load', it has to deal with an array of two objects as a result, one of which contains the parameter it's working with, and the other the data</w:t>
      </w:r>
      <w:r>
        <w:rPr>
          <w:spacing w:val="-6"/>
          <w:sz w:val="24"/>
        </w:rPr>
        <w:t xml:space="preserve"> </w:t>
      </w:r>
      <w:r>
        <w:rPr>
          <w:sz w:val="24"/>
        </w:rPr>
        <w:t>itself.</w:t>
      </w:r>
    </w:p>
    <w:p>
      <w:pPr>
        <w:pStyle w:val="21"/>
        <w:numPr>
          <w:ilvl w:val="3"/>
          <w:numId w:val="22"/>
        </w:numPr>
        <w:tabs>
          <w:tab w:val="left" w:pos="1041"/>
        </w:tabs>
        <w:spacing w:before="19" w:after="0" w:line="355" w:lineRule="auto"/>
        <w:ind w:left="1040" w:right="718" w:hanging="360"/>
        <w:jc w:val="both"/>
        <w:rPr>
          <w:sz w:val="24"/>
        </w:rPr>
      </w:pPr>
      <w:r>
        <w:rPr>
          <w:sz w:val="24"/>
        </w:rPr>
        <w:t>It works with indexed fingerprints, as well as non-indexed fingerprints, and provides appropriate data to/from the fingerprint driver code/cloud as and when required.</w:t>
      </w:r>
    </w:p>
    <w:p>
      <w:pPr>
        <w:pStyle w:val="21"/>
        <w:numPr>
          <w:ilvl w:val="3"/>
          <w:numId w:val="22"/>
        </w:numPr>
        <w:tabs>
          <w:tab w:val="left" w:pos="1041"/>
        </w:tabs>
        <w:spacing w:before="8" w:after="0" w:line="348" w:lineRule="auto"/>
        <w:ind w:left="1040" w:right="720" w:hanging="360"/>
        <w:jc w:val="both"/>
        <w:rPr>
          <w:sz w:val="24"/>
        </w:rPr>
      </w:pPr>
      <w:r>
        <w:rPr>
          <w:sz w:val="24"/>
        </w:rPr>
        <w:t>It returns an 'identity' variable which can either contain the user data or can be NULL, for registered and unregistered users</w:t>
      </w:r>
      <w:r>
        <w:rPr>
          <w:spacing w:val="-1"/>
          <w:sz w:val="24"/>
        </w:rPr>
        <w:t xml:space="preserve"> </w:t>
      </w:r>
      <w:r>
        <w:rPr>
          <w:sz w:val="24"/>
        </w:rPr>
        <w:t>respectively.</w:t>
      </w:r>
    </w:p>
    <w:p>
      <w:pPr>
        <w:pStyle w:val="9"/>
        <w:spacing w:before="10"/>
        <w:rPr>
          <w:sz w:val="18"/>
        </w:rPr>
      </w:pPr>
      <w:r>
        <w:drawing>
          <wp:anchor distT="0" distB="0" distL="0" distR="0" simplePos="0" relativeHeight="251659264" behindDoc="0" locked="0" layoutInCell="1" allowOverlap="1">
            <wp:simplePos x="0" y="0"/>
            <wp:positionH relativeFrom="page">
              <wp:posOffset>1447165</wp:posOffset>
            </wp:positionH>
            <wp:positionV relativeFrom="paragraph">
              <wp:posOffset>162560</wp:posOffset>
            </wp:positionV>
            <wp:extent cx="4879975" cy="3260725"/>
            <wp:effectExtent l="0" t="0" r="0" b="0"/>
            <wp:wrapTopAndBottom/>
            <wp:docPr id="8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2.png"/>
                    <pic:cNvPicPr>
                      <a:picLocks noChangeAspect="1"/>
                    </pic:cNvPicPr>
                  </pic:nvPicPr>
                  <pic:blipFill>
                    <a:blip r:embed="rId84" cstate="print"/>
                    <a:stretch>
                      <a:fillRect/>
                    </a:stretch>
                  </pic:blipFill>
                  <pic:spPr>
                    <a:xfrm>
                      <a:off x="0" y="0"/>
                      <a:ext cx="4879928" cy="3260979"/>
                    </a:xfrm>
                    <a:prstGeom prst="rect">
                      <a:avLst/>
                    </a:prstGeom>
                  </pic:spPr>
                </pic:pic>
              </a:graphicData>
            </a:graphic>
          </wp:anchor>
        </w:drawing>
      </w:r>
    </w:p>
    <w:p>
      <w:pPr>
        <w:pStyle w:val="9"/>
        <w:spacing w:before="119"/>
        <w:ind w:right="395"/>
        <w:jc w:val="center"/>
      </w:pPr>
      <w:r>
        <w:t>Fig. 4.20. Data Push Code</w:t>
      </w:r>
    </w:p>
    <w:p>
      <w:pPr>
        <w:pStyle w:val="9"/>
        <w:spacing w:before="10"/>
        <w:rPr>
          <w:sz w:val="32"/>
        </w:rPr>
      </w:pPr>
    </w:p>
    <w:p>
      <w:pPr>
        <w:pStyle w:val="21"/>
        <w:numPr>
          <w:ilvl w:val="3"/>
          <w:numId w:val="22"/>
        </w:numPr>
        <w:tabs>
          <w:tab w:val="left" w:pos="1040"/>
          <w:tab w:val="left" w:pos="1041"/>
        </w:tabs>
        <w:spacing w:before="1" w:after="0" w:line="240" w:lineRule="auto"/>
        <w:ind w:left="1040" w:right="0" w:hanging="361"/>
        <w:jc w:val="left"/>
        <w:rPr>
          <w:sz w:val="24"/>
        </w:rPr>
      </w:pPr>
      <w:r>
        <w:rPr>
          <w:sz w:val="24"/>
        </w:rPr>
        <w:t>This function takes all the user details, including biometric traits, as the</w:t>
      </w:r>
      <w:r>
        <w:rPr>
          <w:spacing w:val="-33"/>
          <w:sz w:val="24"/>
        </w:rPr>
        <w:t xml:space="preserve"> </w:t>
      </w:r>
      <w:r>
        <w:rPr>
          <w:sz w:val="24"/>
        </w:rPr>
        <w:t>parameters</w:t>
      </w:r>
    </w:p>
    <w:p>
      <w:pPr>
        <w:pStyle w:val="21"/>
        <w:numPr>
          <w:ilvl w:val="3"/>
          <w:numId w:val="22"/>
        </w:numPr>
        <w:tabs>
          <w:tab w:val="left" w:pos="1040"/>
          <w:tab w:val="left" w:pos="1041"/>
        </w:tabs>
        <w:spacing w:before="138" w:after="0" w:line="240" w:lineRule="auto"/>
        <w:ind w:left="1040" w:right="0" w:hanging="361"/>
        <w:jc w:val="left"/>
        <w:rPr>
          <w:sz w:val="24"/>
        </w:rPr>
      </w:pPr>
      <w:r>
        <w:rPr>
          <w:sz w:val="24"/>
        </w:rPr>
        <w:t>It makes a dictionary out of</w:t>
      </w:r>
      <w:r>
        <w:rPr>
          <w:spacing w:val="-1"/>
          <w:sz w:val="24"/>
        </w:rPr>
        <w:t xml:space="preserve"> </w:t>
      </w:r>
      <w:r>
        <w:rPr>
          <w:sz w:val="24"/>
        </w:rPr>
        <w:t>this</w:t>
      </w:r>
    </w:p>
    <w:p>
      <w:pPr>
        <w:pStyle w:val="21"/>
        <w:numPr>
          <w:ilvl w:val="3"/>
          <w:numId w:val="22"/>
        </w:numPr>
        <w:tabs>
          <w:tab w:val="left" w:pos="1040"/>
          <w:tab w:val="left" w:pos="1041"/>
        </w:tabs>
        <w:spacing w:before="135" w:after="0" w:line="240" w:lineRule="auto"/>
        <w:ind w:left="1040" w:right="0" w:hanging="361"/>
        <w:jc w:val="left"/>
        <w:rPr>
          <w:sz w:val="24"/>
        </w:rPr>
      </w:pPr>
      <w:r>
        <w:rPr>
          <w:sz w:val="24"/>
        </w:rPr>
        <w:t>This dictionary is pushed to the</w:t>
      </w:r>
      <w:r>
        <w:rPr>
          <w:spacing w:val="-2"/>
          <w:sz w:val="24"/>
        </w:rPr>
        <w:t xml:space="preserve"> </w:t>
      </w:r>
      <w:r>
        <w:rPr>
          <w:sz w:val="24"/>
        </w:rPr>
        <w:t>database</w:t>
      </w:r>
    </w:p>
    <w:p>
      <w:pPr>
        <w:spacing w:after="0" w:line="240" w:lineRule="auto"/>
        <w:jc w:val="left"/>
        <w:rPr>
          <w:sz w:val="24"/>
        </w:rPr>
        <w:sectPr>
          <w:pgSz w:w="11910" w:h="16840"/>
          <w:pgMar w:top="1520" w:right="720" w:bottom="1380" w:left="1480" w:header="729" w:footer="1191" w:gutter="0"/>
          <w:cols w:space="720" w:num="1"/>
        </w:sectPr>
      </w:pPr>
    </w:p>
    <w:p>
      <w:pPr>
        <w:pStyle w:val="9"/>
        <w:rPr>
          <w:sz w:val="20"/>
        </w:rPr>
      </w:pPr>
    </w:p>
    <w:p>
      <w:pPr>
        <w:pStyle w:val="9"/>
        <w:rPr>
          <w:sz w:val="20"/>
        </w:rPr>
      </w:pPr>
    </w:p>
    <w:p>
      <w:pPr>
        <w:pStyle w:val="9"/>
        <w:spacing w:before="7"/>
        <w:rPr>
          <w:sz w:val="11"/>
        </w:rPr>
      </w:pPr>
    </w:p>
    <w:p>
      <w:pPr>
        <w:pStyle w:val="9"/>
        <w:ind w:left="320"/>
        <w:rPr>
          <w:sz w:val="20"/>
        </w:rPr>
      </w:pPr>
      <w:r>
        <w:rPr>
          <w:sz w:val="20"/>
        </w:rPr>
        <w:drawing>
          <wp:inline distT="0" distB="0" distL="0" distR="0">
            <wp:extent cx="5677535" cy="4888230"/>
            <wp:effectExtent l="0" t="0" r="0" b="0"/>
            <wp:docPr id="8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3.jpeg"/>
                    <pic:cNvPicPr>
                      <a:picLocks noChangeAspect="1"/>
                    </pic:cNvPicPr>
                  </pic:nvPicPr>
                  <pic:blipFill>
                    <a:blip r:embed="rId85" cstate="print"/>
                    <a:stretch>
                      <a:fillRect/>
                    </a:stretch>
                  </pic:blipFill>
                  <pic:spPr>
                    <a:xfrm>
                      <a:off x="0" y="0"/>
                      <a:ext cx="5678051" cy="4888611"/>
                    </a:xfrm>
                    <a:prstGeom prst="rect">
                      <a:avLst/>
                    </a:prstGeom>
                  </pic:spPr>
                </pic:pic>
              </a:graphicData>
            </a:graphic>
          </wp:inline>
        </w:drawing>
      </w:r>
    </w:p>
    <w:p>
      <w:pPr>
        <w:pStyle w:val="9"/>
        <w:spacing w:before="8"/>
        <w:rPr>
          <w:sz w:val="14"/>
        </w:rPr>
      </w:pPr>
    </w:p>
    <w:p>
      <w:pPr>
        <w:pStyle w:val="9"/>
        <w:spacing w:before="90"/>
        <w:ind w:right="398"/>
        <w:jc w:val="center"/>
      </w:pPr>
      <w:r>
        <w:t>Fig. 4.21. Validation Code</w:t>
      </w:r>
    </w:p>
    <w:p>
      <w:pPr>
        <w:pStyle w:val="9"/>
        <w:spacing w:before="11"/>
        <w:rPr>
          <w:sz w:val="32"/>
        </w:rPr>
      </w:pPr>
    </w:p>
    <w:p>
      <w:pPr>
        <w:pStyle w:val="21"/>
        <w:numPr>
          <w:ilvl w:val="3"/>
          <w:numId w:val="22"/>
        </w:numPr>
        <w:tabs>
          <w:tab w:val="left" w:pos="1040"/>
          <w:tab w:val="left" w:pos="1041"/>
        </w:tabs>
        <w:spacing w:before="0" w:after="0" w:line="240" w:lineRule="auto"/>
        <w:ind w:left="1040" w:right="0" w:hanging="361"/>
        <w:jc w:val="left"/>
        <w:rPr>
          <w:sz w:val="24"/>
        </w:rPr>
      </w:pPr>
      <w:r>
        <w:rPr>
          <w:sz w:val="24"/>
        </w:rPr>
        <w:t>This function calls the getFingerprint() function with the 'load'</w:t>
      </w:r>
      <w:r>
        <w:rPr>
          <w:spacing w:val="-10"/>
          <w:sz w:val="24"/>
        </w:rPr>
        <w:t xml:space="preserve"> </w:t>
      </w:r>
      <w:r>
        <w:rPr>
          <w:sz w:val="24"/>
        </w:rPr>
        <w:t>parameter.</w:t>
      </w:r>
    </w:p>
    <w:p>
      <w:pPr>
        <w:pStyle w:val="21"/>
        <w:numPr>
          <w:ilvl w:val="3"/>
          <w:numId w:val="22"/>
        </w:numPr>
        <w:tabs>
          <w:tab w:val="left" w:pos="1040"/>
          <w:tab w:val="left" w:pos="1041"/>
        </w:tabs>
        <w:spacing w:before="138" w:after="0" w:line="348" w:lineRule="auto"/>
        <w:ind w:left="1040" w:right="714" w:hanging="360"/>
        <w:jc w:val="left"/>
        <w:rPr>
          <w:sz w:val="24"/>
        </w:rPr>
      </w:pPr>
      <w:r>
        <w:rPr>
          <w:sz w:val="24"/>
        </w:rPr>
        <w:t>This is stored in an identity variable, and can thus either contain user id or NULL value.</w:t>
      </w:r>
    </w:p>
    <w:p>
      <w:pPr>
        <w:pStyle w:val="21"/>
        <w:numPr>
          <w:ilvl w:val="3"/>
          <w:numId w:val="22"/>
        </w:numPr>
        <w:tabs>
          <w:tab w:val="left" w:pos="1040"/>
          <w:tab w:val="left" w:pos="1041"/>
        </w:tabs>
        <w:spacing w:before="18" w:after="0" w:line="240" w:lineRule="auto"/>
        <w:ind w:left="1040" w:right="0" w:hanging="361"/>
        <w:jc w:val="left"/>
        <w:rPr>
          <w:sz w:val="24"/>
        </w:rPr>
      </w:pPr>
      <w:r>
        <w:rPr>
          <w:sz w:val="24"/>
        </w:rPr>
        <w:t>If it is NULL, it implies that the user is not</w:t>
      </w:r>
      <w:r>
        <w:rPr>
          <w:spacing w:val="-6"/>
          <w:sz w:val="24"/>
        </w:rPr>
        <w:t xml:space="preserve"> </w:t>
      </w:r>
      <w:r>
        <w:rPr>
          <w:sz w:val="24"/>
        </w:rPr>
        <w:t>registered.</w:t>
      </w:r>
    </w:p>
    <w:p>
      <w:pPr>
        <w:pStyle w:val="21"/>
        <w:numPr>
          <w:ilvl w:val="3"/>
          <w:numId w:val="22"/>
        </w:numPr>
        <w:tabs>
          <w:tab w:val="left" w:pos="1040"/>
          <w:tab w:val="left" w:pos="1041"/>
        </w:tabs>
        <w:spacing w:before="138" w:after="0" w:line="240" w:lineRule="auto"/>
        <w:ind w:left="1040" w:right="0" w:hanging="361"/>
        <w:jc w:val="left"/>
        <w:rPr>
          <w:sz w:val="24"/>
        </w:rPr>
      </w:pPr>
      <w:r>
        <w:rPr>
          <w:sz w:val="24"/>
        </w:rPr>
        <w:t>If</w:t>
      </w:r>
      <w:r>
        <w:rPr>
          <w:spacing w:val="-15"/>
          <w:sz w:val="24"/>
        </w:rPr>
        <w:t xml:space="preserve"> </w:t>
      </w:r>
      <w:r>
        <w:rPr>
          <w:sz w:val="24"/>
        </w:rPr>
        <w:t>it</w:t>
      </w:r>
      <w:r>
        <w:rPr>
          <w:spacing w:val="-13"/>
          <w:sz w:val="24"/>
        </w:rPr>
        <w:t xml:space="preserve"> </w:t>
      </w:r>
      <w:r>
        <w:rPr>
          <w:sz w:val="24"/>
        </w:rPr>
        <w:t>isn't</w:t>
      </w:r>
      <w:r>
        <w:rPr>
          <w:spacing w:val="-11"/>
          <w:sz w:val="24"/>
        </w:rPr>
        <w:t xml:space="preserve"> </w:t>
      </w:r>
      <w:r>
        <w:rPr>
          <w:sz w:val="24"/>
        </w:rPr>
        <w:t>NULL,</w:t>
      </w:r>
      <w:r>
        <w:rPr>
          <w:spacing w:val="-14"/>
          <w:sz w:val="24"/>
        </w:rPr>
        <w:t xml:space="preserve"> </w:t>
      </w:r>
      <w:r>
        <w:rPr>
          <w:sz w:val="24"/>
        </w:rPr>
        <w:t>the</w:t>
      </w:r>
      <w:r>
        <w:rPr>
          <w:spacing w:val="-13"/>
          <w:sz w:val="24"/>
        </w:rPr>
        <w:t xml:space="preserve"> </w:t>
      </w:r>
      <w:r>
        <w:rPr>
          <w:sz w:val="24"/>
        </w:rPr>
        <w:t>user's</w:t>
      </w:r>
      <w:r>
        <w:rPr>
          <w:spacing w:val="-13"/>
          <w:sz w:val="24"/>
        </w:rPr>
        <w:t xml:space="preserve"> </w:t>
      </w:r>
      <w:r>
        <w:rPr>
          <w:sz w:val="24"/>
        </w:rPr>
        <w:t>details</w:t>
      </w:r>
      <w:r>
        <w:rPr>
          <w:spacing w:val="-13"/>
          <w:sz w:val="24"/>
        </w:rPr>
        <w:t xml:space="preserve"> </w:t>
      </w:r>
      <w:r>
        <w:rPr>
          <w:sz w:val="24"/>
        </w:rPr>
        <w:t>are</w:t>
      </w:r>
      <w:r>
        <w:rPr>
          <w:spacing w:val="-14"/>
          <w:sz w:val="24"/>
        </w:rPr>
        <w:t xml:space="preserve"> </w:t>
      </w:r>
      <w:r>
        <w:rPr>
          <w:sz w:val="24"/>
        </w:rPr>
        <w:t>checked</w:t>
      </w:r>
      <w:r>
        <w:rPr>
          <w:spacing w:val="-13"/>
          <w:sz w:val="24"/>
        </w:rPr>
        <w:t xml:space="preserve"> </w:t>
      </w:r>
      <w:r>
        <w:rPr>
          <w:sz w:val="24"/>
        </w:rPr>
        <w:t>and</w:t>
      </w:r>
      <w:r>
        <w:rPr>
          <w:spacing w:val="-12"/>
          <w:sz w:val="24"/>
        </w:rPr>
        <w:t xml:space="preserve"> </w:t>
      </w:r>
      <w:r>
        <w:rPr>
          <w:sz w:val="24"/>
        </w:rPr>
        <w:t>tallied</w:t>
      </w:r>
      <w:r>
        <w:rPr>
          <w:spacing w:val="-14"/>
          <w:sz w:val="24"/>
        </w:rPr>
        <w:t xml:space="preserve"> </w:t>
      </w:r>
      <w:r>
        <w:rPr>
          <w:sz w:val="24"/>
        </w:rPr>
        <w:t>with</w:t>
      </w:r>
      <w:r>
        <w:rPr>
          <w:spacing w:val="-12"/>
          <w:sz w:val="24"/>
        </w:rPr>
        <w:t xml:space="preserve"> </w:t>
      </w:r>
      <w:r>
        <w:rPr>
          <w:sz w:val="24"/>
        </w:rPr>
        <w:t>the</w:t>
      </w:r>
      <w:r>
        <w:rPr>
          <w:spacing w:val="-14"/>
          <w:sz w:val="24"/>
        </w:rPr>
        <w:t xml:space="preserve"> </w:t>
      </w:r>
      <w:r>
        <w:rPr>
          <w:sz w:val="24"/>
        </w:rPr>
        <w:t>validation</w:t>
      </w:r>
      <w:r>
        <w:rPr>
          <w:spacing w:val="-16"/>
          <w:sz w:val="24"/>
        </w:rPr>
        <w:t xml:space="preserve"> </w:t>
      </w:r>
      <w:r>
        <w:rPr>
          <w:sz w:val="24"/>
        </w:rPr>
        <w:t>criteria.</w:t>
      </w:r>
    </w:p>
    <w:p>
      <w:pPr>
        <w:pStyle w:val="21"/>
        <w:numPr>
          <w:ilvl w:val="3"/>
          <w:numId w:val="22"/>
        </w:numPr>
        <w:tabs>
          <w:tab w:val="left" w:pos="1040"/>
          <w:tab w:val="left" w:pos="1041"/>
        </w:tabs>
        <w:spacing w:before="136" w:after="0" w:line="240" w:lineRule="auto"/>
        <w:ind w:left="1040" w:right="0" w:hanging="361"/>
        <w:jc w:val="left"/>
        <w:rPr>
          <w:sz w:val="24"/>
        </w:rPr>
      </w:pPr>
      <w:r>
        <w:rPr>
          <w:sz w:val="24"/>
        </w:rPr>
        <w:t>Depending on the result of the above, the appropriate message is</w:t>
      </w:r>
      <w:r>
        <w:rPr>
          <w:spacing w:val="-7"/>
          <w:sz w:val="24"/>
        </w:rPr>
        <w:t xml:space="preserve"> </w:t>
      </w:r>
      <w:r>
        <w:rPr>
          <w:sz w:val="24"/>
        </w:rPr>
        <w:t>displayed.</w:t>
      </w:r>
    </w:p>
    <w:p>
      <w:pPr>
        <w:spacing w:after="0" w:line="240" w:lineRule="auto"/>
        <w:jc w:val="left"/>
        <w:rPr>
          <w:sz w:val="24"/>
        </w:rPr>
        <w:sectPr>
          <w:pgSz w:w="11910" w:h="16840"/>
          <w:pgMar w:top="1520" w:right="720" w:bottom="1380" w:left="1480" w:header="729" w:footer="1191" w:gutter="0"/>
          <w:cols w:space="720" w:num="1"/>
        </w:sectPr>
      </w:pPr>
    </w:p>
    <w:p>
      <w:pPr>
        <w:pStyle w:val="9"/>
        <w:spacing w:before="8"/>
        <w:rPr>
          <w:sz w:val="7"/>
        </w:rPr>
      </w:pPr>
    </w:p>
    <w:p>
      <w:pPr>
        <w:pStyle w:val="9"/>
        <w:ind w:left="349"/>
        <w:rPr>
          <w:sz w:val="20"/>
        </w:rPr>
      </w:pPr>
      <w:r>
        <w:rPr>
          <w:sz w:val="20"/>
        </w:rPr>
        <w:drawing>
          <wp:inline distT="0" distB="0" distL="0" distR="0">
            <wp:extent cx="5451475" cy="4512310"/>
            <wp:effectExtent l="0" t="0" r="0" b="0"/>
            <wp:docPr id="8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4.jpeg"/>
                    <pic:cNvPicPr>
                      <a:picLocks noChangeAspect="1"/>
                    </pic:cNvPicPr>
                  </pic:nvPicPr>
                  <pic:blipFill>
                    <a:blip r:embed="rId86" cstate="print"/>
                    <a:stretch>
                      <a:fillRect/>
                    </a:stretch>
                  </pic:blipFill>
                  <pic:spPr>
                    <a:xfrm>
                      <a:off x="0" y="0"/>
                      <a:ext cx="5451857" cy="4512564"/>
                    </a:xfrm>
                    <a:prstGeom prst="rect">
                      <a:avLst/>
                    </a:prstGeom>
                  </pic:spPr>
                </pic:pic>
              </a:graphicData>
            </a:graphic>
          </wp:inline>
        </w:drawing>
      </w:r>
    </w:p>
    <w:p>
      <w:pPr>
        <w:pStyle w:val="9"/>
        <w:spacing w:before="153"/>
        <w:ind w:right="400"/>
        <w:jc w:val="center"/>
      </w:pPr>
      <w:r>
        <w:t>Fig. 4.22. Fingerprint Store Driver Code (part 1)</w:t>
      </w:r>
    </w:p>
    <w:p>
      <w:pPr>
        <w:pStyle w:val="9"/>
        <w:spacing w:before="11"/>
        <w:rPr>
          <w:sz w:val="32"/>
        </w:rPr>
      </w:pPr>
    </w:p>
    <w:p>
      <w:pPr>
        <w:pStyle w:val="21"/>
        <w:numPr>
          <w:ilvl w:val="3"/>
          <w:numId w:val="22"/>
        </w:numPr>
        <w:tabs>
          <w:tab w:val="left" w:pos="1040"/>
          <w:tab w:val="left" w:pos="1041"/>
        </w:tabs>
        <w:spacing w:before="0" w:after="0" w:line="240" w:lineRule="auto"/>
        <w:ind w:left="1040" w:right="0" w:hanging="361"/>
        <w:jc w:val="left"/>
        <w:rPr>
          <w:sz w:val="24"/>
        </w:rPr>
      </w:pPr>
      <w:r>
        <w:rPr>
          <w:sz w:val="24"/>
        </w:rPr>
        <w:t>Number of samples per user is set to 3 for more</w:t>
      </w:r>
      <w:r>
        <w:rPr>
          <w:spacing w:val="-3"/>
          <w:sz w:val="24"/>
        </w:rPr>
        <w:t xml:space="preserve"> accuracy.</w:t>
      </w:r>
    </w:p>
    <w:p>
      <w:pPr>
        <w:pStyle w:val="21"/>
        <w:numPr>
          <w:ilvl w:val="3"/>
          <w:numId w:val="22"/>
        </w:numPr>
        <w:tabs>
          <w:tab w:val="left" w:pos="1040"/>
          <w:tab w:val="left" w:pos="1041"/>
        </w:tabs>
        <w:spacing w:before="138" w:after="0" w:line="240" w:lineRule="auto"/>
        <w:ind w:left="1040" w:right="0" w:hanging="361"/>
        <w:jc w:val="left"/>
        <w:rPr>
          <w:sz w:val="24"/>
        </w:rPr>
      </w:pPr>
      <w:r>
        <w:rPr>
          <w:sz w:val="24"/>
        </w:rPr>
        <w:t>Fingerprint scanner is</w:t>
      </w:r>
      <w:r>
        <w:rPr>
          <w:spacing w:val="-1"/>
          <w:sz w:val="24"/>
        </w:rPr>
        <w:t xml:space="preserve"> </w:t>
      </w:r>
      <w:r>
        <w:rPr>
          <w:sz w:val="24"/>
        </w:rPr>
        <w:t>initialized.</w:t>
      </w:r>
    </w:p>
    <w:p>
      <w:pPr>
        <w:pStyle w:val="21"/>
        <w:numPr>
          <w:ilvl w:val="3"/>
          <w:numId w:val="22"/>
        </w:numPr>
        <w:tabs>
          <w:tab w:val="left" w:pos="1040"/>
          <w:tab w:val="left" w:pos="1041"/>
        </w:tabs>
        <w:spacing w:before="136" w:after="0" w:line="240" w:lineRule="auto"/>
        <w:ind w:left="1040" w:right="0" w:hanging="361"/>
        <w:jc w:val="left"/>
        <w:rPr>
          <w:sz w:val="24"/>
        </w:rPr>
      </w:pPr>
      <w:r>
        <w:rPr>
          <w:sz w:val="24"/>
        </w:rPr>
        <w:t>Fingerprint reader starts its operations, and the fingerprints are taken twice per</w:t>
      </w:r>
      <w:r>
        <w:rPr>
          <w:spacing w:val="-39"/>
          <w:sz w:val="24"/>
        </w:rPr>
        <w:t xml:space="preserve"> </w:t>
      </w:r>
      <w:r>
        <w:rPr>
          <w:sz w:val="24"/>
        </w:rPr>
        <w:t>run.</w:t>
      </w:r>
    </w:p>
    <w:p>
      <w:pPr>
        <w:spacing w:after="0" w:line="240" w:lineRule="auto"/>
        <w:jc w:val="left"/>
        <w:rPr>
          <w:sz w:val="24"/>
        </w:rPr>
        <w:sectPr>
          <w:pgSz w:w="11910" w:h="16840"/>
          <w:pgMar w:top="1520" w:right="720" w:bottom="1380" w:left="1480" w:header="729" w:footer="1191" w:gutter="0"/>
          <w:cols w:space="720" w:num="1"/>
        </w:sectPr>
      </w:pPr>
    </w:p>
    <w:p>
      <w:pPr>
        <w:pStyle w:val="9"/>
        <w:spacing w:before="8"/>
        <w:rPr>
          <w:sz w:val="7"/>
        </w:rPr>
      </w:pPr>
    </w:p>
    <w:p>
      <w:pPr>
        <w:pStyle w:val="9"/>
        <w:ind w:left="359"/>
        <w:rPr>
          <w:sz w:val="20"/>
        </w:rPr>
      </w:pPr>
      <w:r>
        <w:rPr>
          <w:sz w:val="20"/>
        </w:rPr>
        <w:drawing>
          <wp:inline distT="0" distB="0" distL="0" distR="0">
            <wp:extent cx="5422900" cy="4173855"/>
            <wp:effectExtent l="0" t="0" r="0" b="0"/>
            <wp:docPr id="8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5.jpeg"/>
                    <pic:cNvPicPr>
                      <a:picLocks noChangeAspect="1"/>
                    </pic:cNvPicPr>
                  </pic:nvPicPr>
                  <pic:blipFill>
                    <a:blip r:embed="rId87" cstate="print"/>
                    <a:stretch>
                      <a:fillRect/>
                    </a:stretch>
                  </pic:blipFill>
                  <pic:spPr>
                    <a:xfrm>
                      <a:off x="0" y="0"/>
                      <a:ext cx="5423412" cy="4174236"/>
                    </a:xfrm>
                    <a:prstGeom prst="rect">
                      <a:avLst/>
                    </a:prstGeom>
                  </pic:spPr>
                </pic:pic>
              </a:graphicData>
            </a:graphic>
          </wp:inline>
        </w:drawing>
      </w:r>
    </w:p>
    <w:p>
      <w:pPr>
        <w:pStyle w:val="9"/>
        <w:spacing w:before="3"/>
        <w:rPr>
          <w:sz w:val="14"/>
        </w:rPr>
      </w:pPr>
    </w:p>
    <w:p>
      <w:pPr>
        <w:pStyle w:val="9"/>
        <w:spacing w:before="90"/>
        <w:ind w:right="400"/>
        <w:jc w:val="center"/>
      </w:pPr>
      <w:r>
        <w:t>Fig. 4.23. Fingerprint Store Driver Code (part 2)</w:t>
      </w:r>
    </w:p>
    <w:p>
      <w:pPr>
        <w:pStyle w:val="9"/>
        <w:spacing w:before="2"/>
        <w:rPr>
          <w:sz w:val="33"/>
        </w:rPr>
      </w:pPr>
    </w:p>
    <w:p>
      <w:pPr>
        <w:pStyle w:val="21"/>
        <w:numPr>
          <w:ilvl w:val="3"/>
          <w:numId w:val="22"/>
        </w:numPr>
        <w:tabs>
          <w:tab w:val="left" w:pos="1040"/>
          <w:tab w:val="left" w:pos="1041"/>
        </w:tabs>
        <w:spacing w:before="0" w:after="0" w:line="348" w:lineRule="auto"/>
        <w:ind w:left="1040" w:right="721" w:hanging="360"/>
        <w:jc w:val="left"/>
        <w:rPr>
          <w:sz w:val="24"/>
        </w:rPr>
      </w:pPr>
      <w:r>
        <w:rPr>
          <w:sz w:val="24"/>
        </w:rPr>
        <w:t>The</w:t>
      </w:r>
      <w:r>
        <w:rPr>
          <w:spacing w:val="-8"/>
          <w:sz w:val="24"/>
        </w:rPr>
        <w:t xml:space="preserve"> </w:t>
      </w:r>
      <w:r>
        <w:rPr>
          <w:sz w:val="24"/>
        </w:rPr>
        <w:t>fingerprints</w:t>
      </w:r>
      <w:r>
        <w:rPr>
          <w:spacing w:val="-6"/>
          <w:sz w:val="24"/>
        </w:rPr>
        <w:t xml:space="preserve"> </w:t>
      </w:r>
      <w:r>
        <w:rPr>
          <w:sz w:val="24"/>
        </w:rPr>
        <w:t>are</w:t>
      </w:r>
      <w:r>
        <w:rPr>
          <w:spacing w:val="-8"/>
          <w:sz w:val="24"/>
        </w:rPr>
        <w:t xml:space="preserve"> </w:t>
      </w:r>
      <w:r>
        <w:rPr>
          <w:sz w:val="24"/>
        </w:rPr>
        <w:t>converted</w:t>
      </w:r>
      <w:r>
        <w:rPr>
          <w:spacing w:val="-7"/>
          <w:sz w:val="24"/>
        </w:rPr>
        <w:t xml:space="preserve"> </w:t>
      </w:r>
      <w:r>
        <w:rPr>
          <w:sz w:val="24"/>
        </w:rPr>
        <w:t>from</w:t>
      </w:r>
      <w:r>
        <w:rPr>
          <w:spacing w:val="-6"/>
          <w:sz w:val="24"/>
        </w:rPr>
        <w:t xml:space="preserve"> </w:t>
      </w:r>
      <w:r>
        <w:rPr>
          <w:sz w:val="24"/>
        </w:rPr>
        <w:t>an</w:t>
      </w:r>
      <w:r>
        <w:rPr>
          <w:spacing w:val="-6"/>
          <w:sz w:val="24"/>
        </w:rPr>
        <w:t xml:space="preserve"> </w:t>
      </w:r>
      <w:r>
        <w:rPr>
          <w:sz w:val="24"/>
        </w:rPr>
        <w:t>image</w:t>
      </w:r>
      <w:r>
        <w:rPr>
          <w:spacing w:val="-8"/>
          <w:sz w:val="24"/>
        </w:rPr>
        <w:t xml:space="preserve"> </w:t>
      </w:r>
      <w:r>
        <w:rPr>
          <w:sz w:val="24"/>
        </w:rPr>
        <w:t>to</w:t>
      </w:r>
      <w:r>
        <w:rPr>
          <w:spacing w:val="-6"/>
          <w:sz w:val="24"/>
        </w:rPr>
        <w:t xml:space="preserve"> </w:t>
      </w:r>
      <w:r>
        <w:rPr>
          <w:sz w:val="24"/>
        </w:rPr>
        <w:t>raw</w:t>
      </w:r>
      <w:r>
        <w:rPr>
          <w:spacing w:val="-7"/>
          <w:sz w:val="24"/>
        </w:rPr>
        <w:t xml:space="preserve"> </w:t>
      </w:r>
      <w:r>
        <w:rPr>
          <w:sz w:val="24"/>
        </w:rPr>
        <w:t>data,</w:t>
      </w:r>
      <w:r>
        <w:rPr>
          <w:spacing w:val="-7"/>
          <w:sz w:val="24"/>
        </w:rPr>
        <w:t xml:space="preserve"> </w:t>
      </w:r>
      <w:r>
        <w:rPr>
          <w:sz w:val="24"/>
        </w:rPr>
        <w:t>so</w:t>
      </w:r>
      <w:r>
        <w:rPr>
          <w:spacing w:val="-7"/>
          <w:sz w:val="24"/>
        </w:rPr>
        <w:t xml:space="preserve"> </w:t>
      </w:r>
      <w:r>
        <w:rPr>
          <w:sz w:val="24"/>
        </w:rPr>
        <w:t>as</w:t>
      </w:r>
      <w:r>
        <w:rPr>
          <w:spacing w:val="-6"/>
          <w:sz w:val="24"/>
        </w:rPr>
        <w:t xml:space="preserve"> </w:t>
      </w:r>
      <w:r>
        <w:rPr>
          <w:sz w:val="24"/>
        </w:rPr>
        <w:t>to</w:t>
      </w:r>
      <w:r>
        <w:rPr>
          <w:spacing w:val="-6"/>
          <w:sz w:val="24"/>
        </w:rPr>
        <w:t xml:space="preserve"> </w:t>
      </w:r>
      <w:r>
        <w:rPr>
          <w:sz w:val="24"/>
        </w:rPr>
        <w:t>be</w:t>
      </w:r>
      <w:r>
        <w:rPr>
          <w:spacing w:val="-10"/>
          <w:sz w:val="24"/>
        </w:rPr>
        <w:t xml:space="preserve"> </w:t>
      </w:r>
      <w:r>
        <w:rPr>
          <w:sz w:val="24"/>
        </w:rPr>
        <w:t>able</w:t>
      </w:r>
      <w:r>
        <w:rPr>
          <w:spacing w:val="-8"/>
          <w:sz w:val="24"/>
        </w:rPr>
        <w:t xml:space="preserve"> </w:t>
      </w:r>
      <w:r>
        <w:rPr>
          <w:sz w:val="24"/>
        </w:rPr>
        <w:t>to</w:t>
      </w:r>
      <w:r>
        <w:rPr>
          <w:spacing w:val="-8"/>
          <w:sz w:val="24"/>
        </w:rPr>
        <w:t xml:space="preserve"> </w:t>
      </w:r>
      <w:r>
        <w:rPr>
          <w:sz w:val="24"/>
        </w:rPr>
        <w:t>extract features, work with it and upload to the cloud as text</w:t>
      </w:r>
      <w:r>
        <w:rPr>
          <w:spacing w:val="-5"/>
          <w:sz w:val="24"/>
        </w:rPr>
        <w:t xml:space="preserve"> </w:t>
      </w:r>
      <w:r>
        <w:rPr>
          <w:sz w:val="24"/>
        </w:rPr>
        <w:t>data.</w:t>
      </w:r>
    </w:p>
    <w:p>
      <w:pPr>
        <w:pStyle w:val="21"/>
        <w:numPr>
          <w:ilvl w:val="3"/>
          <w:numId w:val="22"/>
        </w:numPr>
        <w:tabs>
          <w:tab w:val="left" w:pos="1040"/>
          <w:tab w:val="left" w:pos="1041"/>
        </w:tabs>
        <w:spacing w:before="18" w:after="0" w:line="240" w:lineRule="auto"/>
        <w:ind w:left="1040" w:right="0" w:hanging="361"/>
        <w:jc w:val="left"/>
        <w:rPr>
          <w:sz w:val="24"/>
        </w:rPr>
      </w:pPr>
      <w:r>
        <w:rPr>
          <w:sz w:val="24"/>
        </w:rPr>
        <w:t>Raw data is stored in the respective</w:t>
      </w:r>
      <w:r>
        <w:rPr>
          <w:spacing w:val="-3"/>
          <w:sz w:val="24"/>
        </w:rPr>
        <w:t xml:space="preserve"> </w:t>
      </w:r>
      <w:r>
        <w:rPr>
          <w:sz w:val="24"/>
        </w:rPr>
        <w:t>CHARBUFFERs.</w:t>
      </w:r>
    </w:p>
    <w:p>
      <w:pPr>
        <w:pStyle w:val="21"/>
        <w:numPr>
          <w:ilvl w:val="3"/>
          <w:numId w:val="22"/>
        </w:numPr>
        <w:tabs>
          <w:tab w:val="left" w:pos="1040"/>
          <w:tab w:val="left" w:pos="1041"/>
        </w:tabs>
        <w:spacing w:before="138" w:after="0" w:line="350" w:lineRule="auto"/>
        <w:ind w:left="1040" w:right="720" w:hanging="360"/>
        <w:jc w:val="left"/>
        <w:rPr>
          <w:sz w:val="24"/>
        </w:rPr>
      </w:pPr>
      <w:r>
        <w:rPr>
          <w:spacing w:val="-9"/>
          <w:sz w:val="24"/>
        </w:rPr>
        <w:t xml:space="preserve">To </w:t>
      </w:r>
      <w:r>
        <w:rPr>
          <w:sz w:val="24"/>
        </w:rPr>
        <w:t xml:space="preserve">enable distinct fingerprints per </w:t>
      </w:r>
      <w:r>
        <w:rPr>
          <w:spacing w:val="-3"/>
          <w:sz w:val="24"/>
        </w:rPr>
        <w:t xml:space="preserve">user, </w:t>
      </w:r>
      <w:r>
        <w:rPr>
          <w:sz w:val="24"/>
        </w:rPr>
        <w:t>we check to make sure that the features are as dissimilar to each other as</w:t>
      </w:r>
      <w:r>
        <w:rPr>
          <w:spacing w:val="-5"/>
          <w:sz w:val="24"/>
        </w:rPr>
        <w:t xml:space="preserve"> </w:t>
      </w:r>
      <w:r>
        <w:rPr>
          <w:sz w:val="24"/>
        </w:rPr>
        <w:t>possible.</w:t>
      </w:r>
    </w:p>
    <w:p>
      <w:pPr>
        <w:pStyle w:val="21"/>
        <w:numPr>
          <w:ilvl w:val="3"/>
          <w:numId w:val="22"/>
        </w:numPr>
        <w:tabs>
          <w:tab w:val="left" w:pos="1040"/>
          <w:tab w:val="left" w:pos="1041"/>
        </w:tabs>
        <w:spacing w:before="13" w:after="0" w:line="240" w:lineRule="auto"/>
        <w:ind w:left="1040" w:right="0" w:hanging="361"/>
        <w:jc w:val="left"/>
        <w:rPr>
          <w:sz w:val="24"/>
        </w:rPr>
      </w:pPr>
      <w:r>
        <w:rPr>
          <w:sz w:val="24"/>
        </w:rPr>
        <w:t>The fingerprints are indexed, and are returned to the calling</w:t>
      </w:r>
      <w:r>
        <w:rPr>
          <w:spacing w:val="-7"/>
          <w:sz w:val="24"/>
        </w:rPr>
        <w:t xml:space="preserve"> </w:t>
      </w:r>
      <w:r>
        <w:rPr>
          <w:sz w:val="24"/>
        </w:rPr>
        <w:t>function.</w:t>
      </w:r>
    </w:p>
    <w:p>
      <w:pPr>
        <w:spacing w:after="0" w:line="240" w:lineRule="auto"/>
        <w:jc w:val="left"/>
        <w:rPr>
          <w:sz w:val="24"/>
        </w:rPr>
        <w:sectPr>
          <w:pgSz w:w="11910" w:h="16840"/>
          <w:pgMar w:top="1520" w:right="720" w:bottom="1380" w:left="1480" w:header="729" w:footer="1191" w:gutter="0"/>
          <w:cols w:space="720" w:num="1"/>
        </w:sectPr>
      </w:pPr>
    </w:p>
    <w:p>
      <w:pPr>
        <w:pStyle w:val="9"/>
        <w:spacing w:before="8"/>
        <w:rPr>
          <w:sz w:val="7"/>
        </w:rPr>
      </w:pPr>
    </w:p>
    <w:p>
      <w:pPr>
        <w:pStyle w:val="9"/>
        <w:ind w:left="454"/>
        <w:rPr>
          <w:sz w:val="20"/>
        </w:rPr>
      </w:pPr>
      <w:r>
        <w:rPr>
          <w:sz w:val="20"/>
        </w:rPr>
        <w:drawing>
          <wp:inline distT="0" distB="0" distL="0" distR="0">
            <wp:extent cx="5318125" cy="4154170"/>
            <wp:effectExtent l="0" t="0" r="0" b="0"/>
            <wp:docPr id="8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6.jpeg"/>
                    <pic:cNvPicPr>
                      <a:picLocks noChangeAspect="1"/>
                    </pic:cNvPicPr>
                  </pic:nvPicPr>
                  <pic:blipFill>
                    <a:blip r:embed="rId88" cstate="print"/>
                    <a:stretch>
                      <a:fillRect/>
                    </a:stretch>
                  </pic:blipFill>
                  <pic:spPr>
                    <a:xfrm>
                      <a:off x="0" y="0"/>
                      <a:ext cx="5318756" cy="4154328"/>
                    </a:xfrm>
                    <a:prstGeom prst="rect">
                      <a:avLst/>
                    </a:prstGeom>
                  </pic:spPr>
                </pic:pic>
              </a:graphicData>
            </a:graphic>
          </wp:inline>
        </w:drawing>
      </w:r>
    </w:p>
    <w:p>
      <w:pPr>
        <w:pStyle w:val="9"/>
        <w:spacing w:before="5"/>
        <w:rPr>
          <w:sz w:val="13"/>
        </w:rPr>
      </w:pPr>
    </w:p>
    <w:p>
      <w:pPr>
        <w:pStyle w:val="9"/>
        <w:spacing w:before="90"/>
        <w:ind w:right="397"/>
        <w:jc w:val="center"/>
      </w:pPr>
      <w:r>
        <w:t>Fig. 4.24. Fingerprint load driver code (part 1)</w:t>
      </w:r>
    </w:p>
    <w:p>
      <w:pPr>
        <w:pStyle w:val="9"/>
        <w:spacing w:before="1"/>
        <w:rPr>
          <w:sz w:val="33"/>
        </w:rPr>
      </w:pPr>
    </w:p>
    <w:p>
      <w:pPr>
        <w:pStyle w:val="21"/>
        <w:numPr>
          <w:ilvl w:val="3"/>
          <w:numId w:val="22"/>
        </w:numPr>
        <w:tabs>
          <w:tab w:val="left" w:pos="1040"/>
          <w:tab w:val="left" w:pos="1041"/>
        </w:tabs>
        <w:spacing w:before="1" w:after="0" w:line="240" w:lineRule="auto"/>
        <w:ind w:left="1040" w:right="0" w:hanging="361"/>
        <w:jc w:val="left"/>
        <w:rPr>
          <w:sz w:val="24"/>
        </w:rPr>
      </w:pPr>
      <w:r>
        <w:rPr>
          <w:sz w:val="24"/>
        </w:rPr>
        <w:t>Fingerprint scanner is</w:t>
      </w:r>
      <w:r>
        <w:rPr>
          <w:spacing w:val="-1"/>
          <w:sz w:val="24"/>
        </w:rPr>
        <w:t xml:space="preserve"> </w:t>
      </w:r>
      <w:r>
        <w:rPr>
          <w:sz w:val="24"/>
        </w:rPr>
        <w:t>initialized</w:t>
      </w:r>
    </w:p>
    <w:p>
      <w:pPr>
        <w:pStyle w:val="21"/>
        <w:numPr>
          <w:ilvl w:val="3"/>
          <w:numId w:val="22"/>
        </w:numPr>
        <w:tabs>
          <w:tab w:val="left" w:pos="1040"/>
          <w:tab w:val="left" w:pos="1041"/>
        </w:tabs>
        <w:spacing w:before="135" w:after="0" w:line="240" w:lineRule="auto"/>
        <w:ind w:left="1040" w:right="0" w:hanging="361"/>
        <w:jc w:val="left"/>
        <w:rPr>
          <w:sz w:val="24"/>
        </w:rPr>
      </w:pPr>
      <w:r>
        <w:rPr>
          <w:sz w:val="24"/>
        </w:rPr>
        <w:t>Fingerprint reader starts its</w:t>
      </w:r>
      <w:r>
        <w:rPr>
          <w:spacing w:val="-1"/>
          <w:sz w:val="24"/>
        </w:rPr>
        <w:t xml:space="preserve"> </w:t>
      </w:r>
      <w:r>
        <w:rPr>
          <w:sz w:val="24"/>
        </w:rPr>
        <w:t>operations</w:t>
      </w:r>
    </w:p>
    <w:p>
      <w:pPr>
        <w:pStyle w:val="21"/>
        <w:numPr>
          <w:ilvl w:val="3"/>
          <w:numId w:val="22"/>
        </w:numPr>
        <w:tabs>
          <w:tab w:val="left" w:pos="1040"/>
          <w:tab w:val="left" w:pos="1041"/>
        </w:tabs>
        <w:spacing w:before="138" w:after="0" w:line="240" w:lineRule="auto"/>
        <w:ind w:left="1040" w:right="0" w:hanging="361"/>
        <w:jc w:val="left"/>
        <w:rPr>
          <w:sz w:val="24"/>
        </w:rPr>
      </w:pPr>
      <w:r>
        <w:rPr>
          <w:sz w:val="24"/>
        </w:rPr>
        <w:t>Image is converted to raw data, and is is stored in</w:t>
      </w:r>
      <w:r>
        <w:rPr>
          <w:spacing w:val="-3"/>
          <w:sz w:val="24"/>
        </w:rPr>
        <w:t xml:space="preserve"> </w:t>
      </w:r>
      <w:r>
        <w:rPr>
          <w:sz w:val="24"/>
        </w:rPr>
        <w:t>CHARBUFFER1</w:t>
      </w:r>
    </w:p>
    <w:p>
      <w:pPr>
        <w:pStyle w:val="21"/>
        <w:numPr>
          <w:ilvl w:val="3"/>
          <w:numId w:val="22"/>
        </w:numPr>
        <w:tabs>
          <w:tab w:val="left" w:pos="1040"/>
          <w:tab w:val="left" w:pos="1041"/>
        </w:tabs>
        <w:spacing w:before="138" w:after="0" w:line="350" w:lineRule="auto"/>
        <w:ind w:left="1040" w:right="716" w:hanging="360"/>
        <w:jc w:val="left"/>
        <w:rPr>
          <w:sz w:val="24"/>
        </w:rPr>
      </w:pPr>
      <w:r>
        <w:rPr>
          <w:sz w:val="24"/>
        </w:rPr>
        <w:t>Fingerprint is searched for in index, and if encounter happens, this is looked up in the</w:t>
      </w:r>
      <w:r>
        <w:rPr>
          <w:spacing w:val="-1"/>
          <w:sz w:val="24"/>
        </w:rPr>
        <w:t xml:space="preserve"> </w:t>
      </w:r>
      <w:r>
        <w:rPr>
          <w:sz w:val="24"/>
        </w:rPr>
        <w:t>cloud.</w:t>
      </w:r>
    </w:p>
    <w:p>
      <w:pPr>
        <w:spacing w:after="0" w:line="350" w:lineRule="auto"/>
        <w:jc w:val="left"/>
        <w:rPr>
          <w:sz w:val="24"/>
        </w:rPr>
        <w:sectPr>
          <w:pgSz w:w="11910" w:h="16840"/>
          <w:pgMar w:top="1520" w:right="720" w:bottom="1380" w:left="1480" w:header="729" w:footer="1191" w:gutter="0"/>
          <w:cols w:space="720" w:num="1"/>
        </w:sectPr>
      </w:pPr>
    </w:p>
    <w:p>
      <w:pPr>
        <w:pStyle w:val="9"/>
        <w:spacing w:before="8"/>
        <w:rPr>
          <w:sz w:val="7"/>
        </w:rPr>
      </w:pPr>
    </w:p>
    <w:p>
      <w:pPr>
        <w:pStyle w:val="9"/>
        <w:ind w:left="559"/>
        <w:rPr>
          <w:sz w:val="20"/>
        </w:rPr>
      </w:pPr>
      <w:r>
        <w:rPr>
          <w:sz w:val="20"/>
        </w:rPr>
        <w:drawing>
          <wp:inline distT="0" distB="0" distL="0" distR="0">
            <wp:extent cx="5217160" cy="3529965"/>
            <wp:effectExtent l="0" t="0" r="0" b="0"/>
            <wp:docPr id="9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7.jpeg"/>
                    <pic:cNvPicPr>
                      <a:picLocks noChangeAspect="1"/>
                    </pic:cNvPicPr>
                  </pic:nvPicPr>
                  <pic:blipFill>
                    <a:blip r:embed="rId89" cstate="print"/>
                    <a:stretch>
                      <a:fillRect/>
                    </a:stretch>
                  </pic:blipFill>
                  <pic:spPr>
                    <a:xfrm>
                      <a:off x="0" y="0"/>
                      <a:ext cx="5217774" cy="3530346"/>
                    </a:xfrm>
                    <a:prstGeom prst="rect">
                      <a:avLst/>
                    </a:prstGeom>
                  </pic:spPr>
                </pic:pic>
              </a:graphicData>
            </a:graphic>
          </wp:inline>
        </w:drawing>
      </w:r>
    </w:p>
    <w:p>
      <w:pPr>
        <w:pStyle w:val="9"/>
        <w:spacing w:before="2"/>
        <w:rPr>
          <w:sz w:val="10"/>
        </w:rPr>
      </w:pPr>
    </w:p>
    <w:p>
      <w:pPr>
        <w:pStyle w:val="9"/>
        <w:spacing w:before="90"/>
        <w:ind w:right="401"/>
        <w:jc w:val="center"/>
      </w:pPr>
      <w:r>
        <w:t>Fig. 4.25. Fingerprint load driver code part 2</w:t>
      </w:r>
    </w:p>
    <w:p>
      <w:pPr>
        <w:pStyle w:val="9"/>
        <w:spacing w:before="2"/>
        <w:rPr>
          <w:sz w:val="33"/>
        </w:rPr>
      </w:pPr>
    </w:p>
    <w:p>
      <w:pPr>
        <w:pStyle w:val="21"/>
        <w:numPr>
          <w:ilvl w:val="3"/>
          <w:numId w:val="22"/>
        </w:numPr>
        <w:tabs>
          <w:tab w:val="left" w:pos="1040"/>
          <w:tab w:val="left" w:pos="1041"/>
        </w:tabs>
        <w:spacing w:before="0" w:after="0" w:line="240" w:lineRule="auto"/>
        <w:ind w:left="1040" w:right="0" w:hanging="361"/>
        <w:jc w:val="left"/>
        <w:rPr>
          <w:sz w:val="24"/>
        </w:rPr>
      </w:pPr>
      <w:r>
        <w:rPr>
          <w:sz w:val="24"/>
        </w:rPr>
        <w:t>If no encounter happens, it starts validation out of</w:t>
      </w:r>
      <w:r>
        <w:rPr>
          <w:spacing w:val="-2"/>
          <w:sz w:val="24"/>
        </w:rPr>
        <w:t xml:space="preserve"> </w:t>
      </w:r>
      <w:r>
        <w:rPr>
          <w:sz w:val="24"/>
        </w:rPr>
        <w:t>index.</w:t>
      </w:r>
    </w:p>
    <w:p>
      <w:pPr>
        <w:pStyle w:val="21"/>
        <w:numPr>
          <w:ilvl w:val="3"/>
          <w:numId w:val="22"/>
        </w:numPr>
        <w:tabs>
          <w:tab w:val="left" w:pos="1040"/>
          <w:tab w:val="left" w:pos="1041"/>
        </w:tabs>
        <w:spacing w:before="136" w:after="0" w:line="350" w:lineRule="auto"/>
        <w:ind w:left="1040" w:right="718" w:hanging="360"/>
        <w:jc w:val="left"/>
        <w:rPr>
          <w:sz w:val="24"/>
        </w:rPr>
      </w:pPr>
      <w:r>
        <w:rPr>
          <w:sz w:val="24"/>
        </w:rPr>
        <w:t>Since</w:t>
      </w:r>
      <w:r>
        <w:rPr>
          <w:spacing w:val="-5"/>
          <w:sz w:val="24"/>
        </w:rPr>
        <w:t xml:space="preserve"> </w:t>
      </w:r>
      <w:r>
        <w:rPr>
          <w:sz w:val="24"/>
        </w:rPr>
        <w:t>raw</w:t>
      </w:r>
      <w:r>
        <w:rPr>
          <w:spacing w:val="-4"/>
          <w:sz w:val="24"/>
        </w:rPr>
        <w:t xml:space="preserve"> </w:t>
      </w:r>
      <w:r>
        <w:rPr>
          <w:sz w:val="24"/>
        </w:rPr>
        <w:t>fingerprint</w:t>
      </w:r>
      <w:r>
        <w:rPr>
          <w:spacing w:val="-3"/>
          <w:sz w:val="24"/>
        </w:rPr>
        <w:t xml:space="preserve"> </w:t>
      </w:r>
      <w:r>
        <w:rPr>
          <w:sz w:val="24"/>
        </w:rPr>
        <w:t>data</w:t>
      </w:r>
      <w:r>
        <w:rPr>
          <w:spacing w:val="-5"/>
          <w:sz w:val="24"/>
        </w:rPr>
        <w:t xml:space="preserve"> </w:t>
      </w:r>
      <w:r>
        <w:rPr>
          <w:sz w:val="24"/>
        </w:rPr>
        <w:t>is</w:t>
      </w:r>
      <w:r>
        <w:rPr>
          <w:spacing w:val="-2"/>
          <w:sz w:val="24"/>
        </w:rPr>
        <w:t xml:space="preserve"> </w:t>
      </w:r>
      <w:r>
        <w:rPr>
          <w:sz w:val="24"/>
        </w:rPr>
        <w:t>stored</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cloud,</w:t>
      </w:r>
      <w:r>
        <w:rPr>
          <w:spacing w:val="-2"/>
          <w:sz w:val="24"/>
        </w:rPr>
        <w:t xml:space="preserve"> </w:t>
      </w:r>
      <w:r>
        <w:rPr>
          <w:sz w:val="24"/>
        </w:rPr>
        <w:t>it</w:t>
      </w:r>
      <w:r>
        <w:rPr>
          <w:spacing w:val="-3"/>
          <w:sz w:val="24"/>
        </w:rPr>
        <w:t xml:space="preserve"> </w:t>
      </w:r>
      <w:r>
        <w:rPr>
          <w:sz w:val="24"/>
        </w:rPr>
        <w:t>needs</w:t>
      </w:r>
      <w:r>
        <w:rPr>
          <w:spacing w:val="-4"/>
          <w:sz w:val="24"/>
        </w:rPr>
        <w:t xml:space="preserve"> </w:t>
      </w:r>
      <w:r>
        <w:rPr>
          <w:sz w:val="24"/>
        </w:rPr>
        <w:t>to</w:t>
      </w:r>
      <w:r>
        <w:rPr>
          <w:spacing w:val="-3"/>
          <w:sz w:val="24"/>
        </w:rPr>
        <w:t xml:space="preserve"> </w:t>
      </w:r>
      <w:r>
        <w:rPr>
          <w:sz w:val="24"/>
        </w:rPr>
        <w:t>be</w:t>
      </w:r>
      <w:r>
        <w:rPr>
          <w:spacing w:val="-5"/>
          <w:sz w:val="24"/>
        </w:rPr>
        <w:t xml:space="preserve"> </w:t>
      </w:r>
      <w:r>
        <w:rPr>
          <w:sz w:val="24"/>
        </w:rPr>
        <w:t>retrieved</w:t>
      </w:r>
      <w:r>
        <w:rPr>
          <w:spacing w:val="-3"/>
          <w:sz w:val="24"/>
        </w:rPr>
        <w:t xml:space="preserve"> </w:t>
      </w:r>
      <w:r>
        <w:rPr>
          <w:sz w:val="24"/>
        </w:rPr>
        <w:t>from</w:t>
      </w:r>
      <w:r>
        <w:rPr>
          <w:spacing w:val="-3"/>
          <w:sz w:val="24"/>
        </w:rPr>
        <w:t xml:space="preserve"> </w:t>
      </w:r>
      <w:r>
        <w:rPr>
          <w:sz w:val="24"/>
        </w:rPr>
        <w:t>there and uploaded to</w:t>
      </w:r>
      <w:r>
        <w:rPr>
          <w:spacing w:val="-1"/>
          <w:sz w:val="24"/>
        </w:rPr>
        <w:t xml:space="preserve"> </w:t>
      </w:r>
      <w:r>
        <w:rPr>
          <w:sz w:val="24"/>
        </w:rPr>
        <w:t>CHARBUFFER2.</w:t>
      </w:r>
    </w:p>
    <w:p>
      <w:pPr>
        <w:pStyle w:val="21"/>
        <w:numPr>
          <w:ilvl w:val="3"/>
          <w:numId w:val="22"/>
        </w:numPr>
        <w:tabs>
          <w:tab w:val="left" w:pos="1040"/>
          <w:tab w:val="left" w:pos="1041"/>
        </w:tabs>
        <w:spacing w:before="12" w:after="0" w:line="240" w:lineRule="auto"/>
        <w:ind w:left="1040" w:right="0" w:hanging="361"/>
        <w:jc w:val="left"/>
        <w:rPr>
          <w:sz w:val="24"/>
        </w:rPr>
      </w:pPr>
      <w:r>
        <w:rPr>
          <w:sz w:val="24"/>
        </w:rPr>
        <w:t>Characteristics are matched using the compareCharacteristics()</w:t>
      </w:r>
      <w:r>
        <w:rPr>
          <w:spacing w:val="-8"/>
          <w:sz w:val="24"/>
        </w:rPr>
        <w:t xml:space="preserve"> </w:t>
      </w:r>
      <w:r>
        <w:rPr>
          <w:sz w:val="24"/>
        </w:rPr>
        <w:t>function.</w:t>
      </w:r>
    </w:p>
    <w:p>
      <w:pPr>
        <w:pStyle w:val="21"/>
        <w:numPr>
          <w:ilvl w:val="3"/>
          <w:numId w:val="22"/>
        </w:numPr>
        <w:tabs>
          <w:tab w:val="left" w:pos="1040"/>
          <w:tab w:val="left" w:pos="1041"/>
        </w:tabs>
        <w:spacing w:before="138" w:after="0" w:line="240" w:lineRule="auto"/>
        <w:ind w:left="1040" w:right="0" w:hanging="361"/>
        <w:jc w:val="left"/>
        <w:rPr>
          <w:sz w:val="24"/>
        </w:rPr>
      </w:pPr>
      <w:r>
        <w:rPr>
          <w:sz w:val="24"/>
        </w:rPr>
        <w:t>If encounter is successful, identity is</w:t>
      </w:r>
      <w:r>
        <w:rPr>
          <w:spacing w:val="-3"/>
          <w:sz w:val="24"/>
        </w:rPr>
        <w:t xml:space="preserve"> </w:t>
      </w:r>
      <w:r>
        <w:rPr>
          <w:sz w:val="24"/>
        </w:rPr>
        <w:t>returned.</w:t>
      </w:r>
    </w:p>
    <w:p>
      <w:pPr>
        <w:pStyle w:val="21"/>
        <w:numPr>
          <w:ilvl w:val="3"/>
          <w:numId w:val="22"/>
        </w:numPr>
        <w:tabs>
          <w:tab w:val="left" w:pos="1040"/>
          <w:tab w:val="left" w:pos="1041"/>
        </w:tabs>
        <w:spacing w:before="138" w:after="0" w:line="240" w:lineRule="auto"/>
        <w:ind w:left="1040" w:right="0" w:hanging="361"/>
        <w:jc w:val="left"/>
        <w:rPr>
          <w:sz w:val="24"/>
        </w:rPr>
      </w:pPr>
      <w:r>
        <w:rPr>
          <w:sz w:val="24"/>
        </w:rPr>
        <w:t>If not, user is asked if they want to try validation</w:t>
      </w:r>
      <w:r>
        <w:rPr>
          <w:spacing w:val="-4"/>
          <w:sz w:val="24"/>
        </w:rPr>
        <w:t xml:space="preserve"> </w:t>
      </w:r>
      <w:r>
        <w:rPr>
          <w:sz w:val="24"/>
        </w:rPr>
        <w:t>again.</w:t>
      </w:r>
    </w:p>
    <w:p>
      <w:pPr>
        <w:pStyle w:val="21"/>
        <w:numPr>
          <w:ilvl w:val="3"/>
          <w:numId w:val="22"/>
        </w:numPr>
        <w:tabs>
          <w:tab w:val="left" w:pos="1040"/>
          <w:tab w:val="left" w:pos="1041"/>
        </w:tabs>
        <w:spacing w:before="136" w:after="0" w:line="240" w:lineRule="auto"/>
        <w:ind w:left="1040" w:right="0" w:hanging="361"/>
        <w:jc w:val="left"/>
        <w:rPr>
          <w:sz w:val="24"/>
        </w:rPr>
      </w:pPr>
      <w:r>
        <w:rPr>
          <w:sz w:val="24"/>
        </w:rPr>
        <w:t>If not, it's assumed that the user is not</w:t>
      </w:r>
      <w:r>
        <w:rPr>
          <w:spacing w:val="-4"/>
          <w:sz w:val="24"/>
        </w:rPr>
        <w:t xml:space="preserve"> </w:t>
      </w:r>
      <w:r>
        <w:rPr>
          <w:sz w:val="24"/>
        </w:rPr>
        <w:t>registered.</w:t>
      </w:r>
    </w:p>
    <w:p>
      <w:pPr>
        <w:pStyle w:val="21"/>
        <w:numPr>
          <w:ilvl w:val="3"/>
          <w:numId w:val="22"/>
        </w:numPr>
        <w:tabs>
          <w:tab w:val="left" w:pos="1040"/>
          <w:tab w:val="left" w:pos="1041"/>
        </w:tabs>
        <w:spacing w:before="138" w:after="0" w:line="240" w:lineRule="auto"/>
        <w:ind w:left="1040" w:right="0" w:hanging="361"/>
        <w:jc w:val="left"/>
        <w:rPr>
          <w:sz w:val="24"/>
        </w:rPr>
      </w:pPr>
      <w:r>
        <w:rPr>
          <w:sz w:val="24"/>
        </w:rPr>
        <w:t>Appropriate data and messages are returned and displayed</w:t>
      </w:r>
      <w:r>
        <w:rPr>
          <w:spacing w:val="-10"/>
          <w:sz w:val="24"/>
        </w:rPr>
        <w:t xml:space="preserve"> </w:t>
      </w:r>
      <w:r>
        <w:rPr>
          <w:sz w:val="24"/>
        </w:rPr>
        <w:t>respectively.</w:t>
      </w:r>
    </w:p>
    <w:p>
      <w:pPr>
        <w:spacing w:after="0" w:line="240" w:lineRule="auto"/>
        <w:jc w:val="left"/>
        <w:rPr>
          <w:sz w:val="24"/>
        </w:rPr>
        <w:sectPr>
          <w:pgSz w:w="11910" w:h="16840"/>
          <w:pgMar w:top="1520" w:right="720" w:bottom="1380" w:left="1480" w:header="729" w:footer="1191" w:gutter="0"/>
          <w:cols w:space="720" w:num="1"/>
        </w:sectPr>
      </w:pPr>
    </w:p>
    <w:p>
      <w:pPr>
        <w:pStyle w:val="2"/>
        <w:spacing w:before="88"/>
        <w:ind w:left="320"/>
        <w:jc w:val="left"/>
      </w:pPr>
      <w:bookmarkStart w:id="17" w:name="_TOC_250003"/>
      <w:bookmarkEnd w:id="17"/>
      <w:r>
        <w:t>Chapter 5</w:t>
      </w:r>
    </w:p>
    <w:p>
      <w:pPr>
        <w:pStyle w:val="4"/>
        <w:numPr>
          <w:ilvl w:val="0"/>
          <w:numId w:val="22"/>
        </w:numPr>
        <w:tabs>
          <w:tab w:val="left" w:pos="681"/>
        </w:tabs>
        <w:spacing w:before="359" w:after="0" w:line="240" w:lineRule="auto"/>
        <w:ind w:left="680" w:right="0" w:hanging="361"/>
        <w:jc w:val="left"/>
      </w:pPr>
      <w:r>
        <w:rPr>
          <w:spacing w:val="7"/>
          <w:sz w:val="36"/>
        </w:rPr>
        <w:t>R</w:t>
      </w:r>
      <w:r>
        <w:rPr>
          <w:spacing w:val="7"/>
        </w:rPr>
        <w:t xml:space="preserve">ESULTS </w:t>
      </w:r>
      <w:r>
        <w:rPr>
          <w:spacing w:val="6"/>
        </w:rPr>
        <w:t>AND</w:t>
      </w:r>
      <w:r>
        <w:rPr>
          <w:spacing w:val="35"/>
        </w:rPr>
        <w:t xml:space="preserve"> </w:t>
      </w:r>
      <w:r>
        <w:rPr>
          <w:spacing w:val="8"/>
          <w:sz w:val="36"/>
        </w:rPr>
        <w:t>D</w:t>
      </w:r>
      <w:r>
        <w:rPr>
          <w:spacing w:val="8"/>
        </w:rPr>
        <w:t>ISCUSSION</w:t>
      </w:r>
    </w:p>
    <w:p>
      <w:pPr>
        <w:pStyle w:val="9"/>
        <w:rPr>
          <w:b/>
          <w:sz w:val="20"/>
        </w:rPr>
      </w:pPr>
    </w:p>
    <w:p>
      <w:pPr>
        <w:pStyle w:val="9"/>
        <w:rPr>
          <w:b/>
          <w:sz w:val="20"/>
        </w:rPr>
      </w:pPr>
    </w:p>
    <w:p>
      <w:pPr>
        <w:pStyle w:val="9"/>
        <w:rPr>
          <w:b/>
          <w:sz w:val="20"/>
        </w:rPr>
      </w:pPr>
      <w:r>
        <w:drawing>
          <wp:anchor distT="0" distB="0" distL="0" distR="0" simplePos="0" relativeHeight="251659264" behindDoc="0" locked="0" layoutInCell="1" allowOverlap="1">
            <wp:simplePos x="0" y="0"/>
            <wp:positionH relativeFrom="page">
              <wp:posOffset>1313180</wp:posOffset>
            </wp:positionH>
            <wp:positionV relativeFrom="paragraph">
              <wp:posOffset>170815</wp:posOffset>
            </wp:positionV>
            <wp:extent cx="5120005" cy="3840480"/>
            <wp:effectExtent l="0" t="0" r="0" b="0"/>
            <wp:wrapTopAndBottom/>
            <wp:docPr id="93"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8.jpeg"/>
                    <pic:cNvPicPr>
                      <a:picLocks noChangeAspect="1"/>
                    </pic:cNvPicPr>
                  </pic:nvPicPr>
                  <pic:blipFill>
                    <a:blip r:embed="rId90" cstate="print"/>
                    <a:stretch>
                      <a:fillRect/>
                    </a:stretch>
                  </pic:blipFill>
                  <pic:spPr>
                    <a:xfrm>
                      <a:off x="0" y="0"/>
                      <a:ext cx="5120010" cy="3840479"/>
                    </a:xfrm>
                    <a:prstGeom prst="rect">
                      <a:avLst/>
                    </a:prstGeom>
                  </pic:spPr>
                </pic:pic>
              </a:graphicData>
            </a:graphic>
          </wp:anchor>
        </w:drawing>
      </w:r>
    </w:p>
    <w:p>
      <w:pPr>
        <w:pStyle w:val="9"/>
        <w:spacing w:before="263"/>
        <w:ind w:right="398"/>
        <w:jc w:val="center"/>
      </w:pPr>
      <w:r>
        <w:t>Fig 5.1. Fingerprint Sensor connected to Raspberry Pi</w:t>
      </w:r>
    </w:p>
    <w:p>
      <w:pPr>
        <w:pStyle w:val="9"/>
        <w:rPr>
          <w:sz w:val="33"/>
        </w:rPr>
      </w:pPr>
    </w:p>
    <w:p>
      <w:pPr>
        <w:pStyle w:val="21"/>
        <w:numPr>
          <w:ilvl w:val="0"/>
          <w:numId w:val="24"/>
        </w:numPr>
        <w:tabs>
          <w:tab w:val="left" w:pos="1042"/>
          <w:tab w:val="left" w:pos="1043"/>
        </w:tabs>
        <w:spacing w:before="0" w:after="0" w:line="350" w:lineRule="auto"/>
        <w:ind w:left="1042" w:right="719" w:hanging="360"/>
        <w:jc w:val="left"/>
        <w:rPr>
          <w:sz w:val="24"/>
        </w:rPr>
      </w:pPr>
      <w:r>
        <w:rPr>
          <w:sz w:val="24"/>
        </w:rPr>
        <w:t>Using</w:t>
      </w:r>
      <w:r>
        <w:rPr>
          <w:spacing w:val="-5"/>
          <w:sz w:val="24"/>
        </w:rPr>
        <w:t xml:space="preserve"> </w:t>
      </w:r>
      <w:r>
        <w:rPr>
          <w:sz w:val="24"/>
        </w:rPr>
        <w:t>the</w:t>
      </w:r>
      <w:r>
        <w:rPr>
          <w:spacing w:val="-5"/>
          <w:sz w:val="24"/>
        </w:rPr>
        <w:t xml:space="preserve"> </w:t>
      </w:r>
      <w:r>
        <w:rPr>
          <w:sz w:val="24"/>
        </w:rPr>
        <w:t>procedure</w:t>
      </w:r>
      <w:r>
        <w:rPr>
          <w:spacing w:val="-7"/>
          <w:sz w:val="24"/>
        </w:rPr>
        <w:t xml:space="preserve"> </w:t>
      </w:r>
      <w:r>
        <w:rPr>
          <w:sz w:val="24"/>
        </w:rPr>
        <w:t>shown</w:t>
      </w:r>
      <w:r>
        <w:rPr>
          <w:spacing w:val="-4"/>
          <w:sz w:val="24"/>
        </w:rPr>
        <w:t xml:space="preserve"> </w:t>
      </w:r>
      <w:r>
        <w:rPr>
          <w:sz w:val="24"/>
        </w:rPr>
        <w:t>in</w:t>
      </w:r>
      <w:r>
        <w:rPr>
          <w:spacing w:val="-4"/>
          <w:sz w:val="24"/>
        </w:rPr>
        <w:t xml:space="preserve"> </w:t>
      </w:r>
      <w:r>
        <w:rPr>
          <w:sz w:val="24"/>
        </w:rPr>
        <w:t>the</w:t>
      </w:r>
      <w:r>
        <w:rPr>
          <w:spacing w:val="-5"/>
          <w:sz w:val="24"/>
        </w:rPr>
        <w:t xml:space="preserve"> </w:t>
      </w:r>
      <w:r>
        <w:rPr>
          <w:sz w:val="24"/>
        </w:rPr>
        <w:t>section</w:t>
      </w:r>
      <w:r>
        <w:rPr>
          <w:spacing w:val="-5"/>
          <w:sz w:val="24"/>
        </w:rPr>
        <w:t xml:space="preserve"> </w:t>
      </w:r>
      <w:r>
        <w:rPr>
          <w:sz w:val="24"/>
        </w:rPr>
        <w:t>4.1,</w:t>
      </w:r>
      <w:r>
        <w:rPr>
          <w:spacing w:val="-6"/>
          <w:sz w:val="24"/>
        </w:rPr>
        <w:t xml:space="preserve"> </w:t>
      </w:r>
      <w:r>
        <w:rPr>
          <w:sz w:val="24"/>
        </w:rPr>
        <w:t>we</w:t>
      </w:r>
      <w:r>
        <w:rPr>
          <w:spacing w:val="-9"/>
          <w:sz w:val="24"/>
        </w:rPr>
        <w:t xml:space="preserve"> </w:t>
      </w:r>
      <w:r>
        <w:rPr>
          <w:sz w:val="24"/>
        </w:rPr>
        <w:t>can</w:t>
      </w:r>
      <w:r>
        <w:rPr>
          <w:spacing w:val="-5"/>
          <w:sz w:val="24"/>
        </w:rPr>
        <w:t xml:space="preserve"> </w:t>
      </w:r>
      <w:r>
        <w:rPr>
          <w:sz w:val="24"/>
        </w:rPr>
        <w:t>easily</w:t>
      </w:r>
      <w:r>
        <w:rPr>
          <w:spacing w:val="-4"/>
          <w:sz w:val="24"/>
        </w:rPr>
        <w:t xml:space="preserve"> </w:t>
      </w:r>
      <w:r>
        <w:rPr>
          <w:sz w:val="24"/>
        </w:rPr>
        <w:t>connect</w:t>
      </w:r>
      <w:r>
        <w:rPr>
          <w:spacing w:val="-4"/>
          <w:sz w:val="24"/>
        </w:rPr>
        <w:t xml:space="preserve"> </w:t>
      </w:r>
      <w:r>
        <w:rPr>
          <w:sz w:val="24"/>
        </w:rPr>
        <w:t>the</w:t>
      </w:r>
      <w:r>
        <w:rPr>
          <w:spacing w:val="-5"/>
          <w:sz w:val="24"/>
        </w:rPr>
        <w:t xml:space="preserve"> </w:t>
      </w:r>
      <w:r>
        <w:rPr>
          <w:sz w:val="24"/>
        </w:rPr>
        <w:t xml:space="preserve">fingerprint sensor to the Raspberry Pi with the help of USB to Serial TTL </w:t>
      </w:r>
      <w:r>
        <w:rPr>
          <w:spacing w:val="-4"/>
          <w:sz w:val="24"/>
        </w:rPr>
        <w:t>UART</w:t>
      </w:r>
      <w:r>
        <w:rPr>
          <w:spacing w:val="-42"/>
          <w:sz w:val="24"/>
        </w:rPr>
        <w:t xml:space="preserve"> </w:t>
      </w:r>
      <w:r>
        <w:rPr>
          <w:sz w:val="24"/>
        </w:rPr>
        <w:t>converter.</w:t>
      </w:r>
    </w:p>
    <w:p>
      <w:pPr>
        <w:pStyle w:val="21"/>
        <w:numPr>
          <w:ilvl w:val="0"/>
          <w:numId w:val="24"/>
        </w:numPr>
        <w:tabs>
          <w:tab w:val="left" w:pos="1042"/>
          <w:tab w:val="left" w:pos="1043"/>
        </w:tabs>
        <w:spacing w:before="13" w:after="0" w:line="350" w:lineRule="auto"/>
        <w:ind w:left="1042" w:right="722" w:hanging="360"/>
        <w:jc w:val="left"/>
        <w:rPr>
          <w:sz w:val="24"/>
        </w:rPr>
      </w:pPr>
      <w:r>
        <w:rPr>
          <w:sz w:val="24"/>
        </w:rPr>
        <w:t>This procedure eliminates the need to configure all the Serial Board of the sensor with the GPIO pins of Raspberry</w:t>
      </w:r>
      <w:r>
        <w:rPr>
          <w:spacing w:val="-4"/>
          <w:sz w:val="24"/>
        </w:rPr>
        <w:t xml:space="preserve"> </w:t>
      </w:r>
      <w:r>
        <w:rPr>
          <w:sz w:val="24"/>
        </w:rPr>
        <w:t>Pi.</w:t>
      </w:r>
    </w:p>
    <w:p>
      <w:pPr>
        <w:spacing w:after="0" w:line="350" w:lineRule="auto"/>
        <w:jc w:val="left"/>
        <w:rPr>
          <w:sz w:val="24"/>
        </w:rPr>
        <w:sectPr>
          <w:pgSz w:w="11910" w:h="16840"/>
          <w:pgMar w:top="1520" w:right="720" w:bottom="1380" w:left="1480" w:header="729" w:footer="1191" w:gutter="0"/>
          <w:cols w:space="720" w:num="1"/>
        </w:sectPr>
      </w:pPr>
    </w:p>
    <w:p>
      <w:pPr>
        <w:pStyle w:val="9"/>
        <w:spacing w:before="8"/>
        <w:rPr>
          <w:sz w:val="7"/>
        </w:rPr>
      </w:pPr>
    </w:p>
    <w:p>
      <w:pPr>
        <w:pStyle w:val="9"/>
        <w:ind w:left="409"/>
        <w:rPr>
          <w:sz w:val="20"/>
        </w:rPr>
      </w:pPr>
      <w:r>
        <w:rPr>
          <w:sz w:val="20"/>
        </w:rPr>
        <w:drawing>
          <wp:inline distT="0" distB="0" distL="0" distR="0">
            <wp:extent cx="5339080" cy="2809875"/>
            <wp:effectExtent l="0" t="0" r="0" b="0"/>
            <wp:docPr id="9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9.png"/>
                    <pic:cNvPicPr>
                      <a:picLocks noChangeAspect="1"/>
                    </pic:cNvPicPr>
                  </pic:nvPicPr>
                  <pic:blipFill>
                    <a:blip r:embed="rId91" cstate="print"/>
                    <a:stretch>
                      <a:fillRect/>
                    </a:stretch>
                  </pic:blipFill>
                  <pic:spPr>
                    <a:xfrm>
                      <a:off x="0" y="0"/>
                      <a:ext cx="5339139" cy="2809875"/>
                    </a:xfrm>
                    <a:prstGeom prst="rect">
                      <a:avLst/>
                    </a:prstGeom>
                  </pic:spPr>
                </pic:pic>
              </a:graphicData>
            </a:graphic>
          </wp:inline>
        </w:drawing>
      </w:r>
    </w:p>
    <w:p>
      <w:pPr>
        <w:pStyle w:val="9"/>
        <w:spacing w:before="44"/>
        <w:ind w:right="398"/>
        <w:jc w:val="center"/>
      </w:pPr>
      <w:r>
        <w:t>Fig 5.2. Empty database right after set-up</w:t>
      </w:r>
    </w:p>
    <w:p>
      <w:pPr>
        <w:pStyle w:val="9"/>
        <w:rPr>
          <w:sz w:val="26"/>
        </w:rPr>
      </w:pPr>
    </w:p>
    <w:p>
      <w:pPr>
        <w:pStyle w:val="21"/>
        <w:numPr>
          <w:ilvl w:val="0"/>
          <w:numId w:val="24"/>
        </w:numPr>
        <w:tabs>
          <w:tab w:val="left" w:pos="1040"/>
          <w:tab w:val="left" w:pos="1041"/>
        </w:tabs>
        <w:spacing w:before="219" w:after="0" w:line="240" w:lineRule="auto"/>
        <w:ind w:left="1040" w:right="0" w:hanging="361"/>
        <w:jc w:val="left"/>
        <w:rPr>
          <w:sz w:val="24"/>
        </w:rPr>
      </w:pPr>
      <w:r>
        <w:rPr>
          <w:sz w:val="24"/>
        </w:rPr>
        <w:t>This is the empty database, without any</w:t>
      </w:r>
      <w:r>
        <w:rPr>
          <w:spacing w:val="-3"/>
          <w:sz w:val="24"/>
        </w:rPr>
        <w:t xml:space="preserve"> </w:t>
      </w:r>
      <w:r>
        <w:rPr>
          <w:sz w:val="24"/>
        </w:rPr>
        <w:t>registers.</w:t>
      </w:r>
    </w:p>
    <w:p>
      <w:pPr>
        <w:pStyle w:val="21"/>
        <w:numPr>
          <w:ilvl w:val="0"/>
          <w:numId w:val="24"/>
        </w:numPr>
        <w:tabs>
          <w:tab w:val="left" w:pos="1100"/>
          <w:tab w:val="left" w:pos="1101"/>
        </w:tabs>
        <w:spacing w:before="138" w:after="0" w:line="350" w:lineRule="auto"/>
        <w:ind w:left="1040" w:right="721" w:hanging="360"/>
        <w:jc w:val="left"/>
        <w:rPr>
          <w:sz w:val="24"/>
        </w:rPr>
      </w:pPr>
      <w:r>
        <w:tab/>
      </w:r>
      <w:r>
        <w:rPr>
          <w:sz w:val="24"/>
        </w:rPr>
        <w:t>Data is stored in key value pairs, and will start appearing once users finish registration</w:t>
      </w:r>
      <w:r>
        <w:rPr>
          <w:spacing w:val="-1"/>
          <w:sz w:val="24"/>
        </w:rPr>
        <w:t xml:space="preserve"> </w:t>
      </w:r>
      <w:r>
        <w:rPr>
          <w:sz w:val="24"/>
        </w:rPr>
        <w:t>process.</w:t>
      </w:r>
    </w:p>
    <w:p>
      <w:pPr>
        <w:spacing w:after="0" w:line="350" w:lineRule="auto"/>
        <w:jc w:val="left"/>
        <w:rPr>
          <w:sz w:val="24"/>
        </w:rPr>
        <w:sectPr>
          <w:pgSz w:w="11910" w:h="16840"/>
          <w:pgMar w:top="1520" w:right="720" w:bottom="1380" w:left="1480" w:header="729" w:footer="1191" w:gutter="0"/>
          <w:cols w:space="720" w:num="1"/>
        </w:sectPr>
      </w:pPr>
    </w:p>
    <w:p>
      <w:pPr>
        <w:pStyle w:val="9"/>
        <w:rPr>
          <w:sz w:val="13"/>
        </w:rPr>
      </w:pPr>
    </w:p>
    <w:p>
      <w:pPr>
        <w:pStyle w:val="9"/>
        <w:ind w:left="381"/>
        <w:rPr>
          <w:sz w:val="20"/>
        </w:rPr>
      </w:pPr>
      <w:r>
        <w:rPr>
          <w:sz w:val="20"/>
        </w:rPr>
        <w:drawing>
          <wp:inline distT="0" distB="0" distL="0" distR="0">
            <wp:extent cx="5626100" cy="3896995"/>
            <wp:effectExtent l="0" t="0" r="0" b="0"/>
            <wp:docPr id="9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50.png"/>
                    <pic:cNvPicPr>
                      <a:picLocks noChangeAspect="1"/>
                    </pic:cNvPicPr>
                  </pic:nvPicPr>
                  <pic:blipFill>
                    <a:blip r:embed="rId92" cstate="print"/>
                    <a:stretch>
                      <a:fillRect/>
                    </a:stretch>
                  </pic:blipFill>
                  <pic:spPr>
                    <a:xfrm>
                      <a:off x="0" y="0"/>
                      <a:ext cx="5626231" cy="3897344"/>
                    </a:xfrm>
                    <a:prstGeom prst="rect">
                      <a:avLst/>
                    </a:prstGeom>
                  </pic:spPr>
                </pic:pic>
              </a:graphicData>
            </a:graphic>
          </wp:inline>
        </w:drawing>
      </w:r>
    </w:p>
    <w:p>
      <w:pPr>
        <w:pStyle w:val="9"/>
        <w:spacing w:before="31"/>
        <w:ind w:right="401"/>
        <w:jc w:val="center"/>
      </w:pPr>
      <w:r>
        <w:t>Fig 5.3. Registration process for first user</w:t>
      </w:r>
    </w:p>
    <w:p>
      <w:pPr>
        <w:pStyle w:val="9"/>
        <w:rPr>
          <w:sz w:val="26"/>
        </w:rPr>
      </w:pPr>
    </w:p>
    <w:p>
      <w:pPr>
        <w:pStyle w:val="9"/>
        <w:spacing w:before="2"/>
        <w:rPr>
          <w:sz w:val="22"/>
        </w:rPr>
      </w:pPr>
    </w:p>
    <w:p>
      <w:pPr>
        <w:pStyle w:val="21"/>
        <w:numPr>
          <w:ilvl w:val="0"/>
          <w:numId w:val="24"/>
        </w:numPr>
        <w:tabs>
          <w:tab w:val="left" w:pos="1041"/>
        </w:tabs>
        <w:spacing w:before="0" w:after="0" w:line="240" w:lineRule="auto"/>
        <w:ind w:left="1040" w:right="0" w:hanging="361"/>
        <w:jc w:val="both"/>
        <w:rPr>
          <w:sz w:val="24"/>
        </w:rPr>
      </w:pPr>
      <w:r>
        <w:rPr>
          <w:sz w:val="24"/>
        </w:rPr>
        <w:t>This is the registration process for a candidate who is eligible for</w:t>
      </w:r>
      <w:r>
        <w:rPr>
          <w:spacing w:val="-7"/>
          <w:sz w:val="24"/>
        </w:rPr>
        <w:t xml:space="preserve"> </w:t>
      </w:r>
      <w:r>
        <w:rPr>
          <w:sz w:val="24"/>
        </w:rPr>
        <w:t>voting.</w:t>
      </w:r>
    </w:p>
    <w:p>
      <w:pPr>
        <w:pStyle w:val="21"/>
        <w:numPr>
          <w:ilvl w:val="0"/>
          <w:numId w:val="24"/>
        </w:numPr>
        <w:tabs>
          <w:tab w:val="left" w:pos="1041"/>
        </w:tabs>
        <w:spacing w:before="135" w:after="0" w:line="355" w:lineRule="auto"/>
        <w:ind w:left="1040" w:right="718" w:hanging="360"/>
        <w:jc w:val="both"/>
        <w:rPr>
          <w:sz w:val="24"/>
        </w:rPr>
      </w:pPr>
      <w:r>
        <w:rPr>
          <w:sz w:val="24"/>
        </w:rPr>
        <w:t>Note</w:t>
      </w:r>
      <w:r>
        <w:rPr>
          <w:spacing w:val="-17"/>
          <w:sz w:val="24"/>
        </w:rPr>
        <w:t xml:space="preserve"> </w:t>
      </w:r>
      <w:r>
        <w:rPr>
          <w:sz w:val="24"/>
        </w:rPr>
        <w:t>the</w:t>
      </w:r>
      <w:r>
        <w:rPr>
          <w:spacing w:val="-16"/>
          <w:sz w:val="24"/>
        </w:rPr>
        <w:t xml:space="preserve"> </w:t>
      </w:r>
      <w:r>
        <w:rPr>
          <w:sz w:val="24"/>
        </w:rPr>
        <w:t>year</w:t>
      </w:r>
      <w:r>
        <w:rPr>
          <w:spacing w:val="-17"/>
          <w:sz w:val="24"/>
        </w:rPr>
        <w:t xml:space="preserve"> </w:t>
      </w:r>
      <w:r>
        <w:rPr>
          <w:sz w:val="24"/>
        </w:rPr>
        <w:t>of</w:t>
      </w:r>
      <w:r>
        <w:rPr>
          <w:spacing w:val="-17"/>
          <w:sz w:val="24"/>
        </w:rPr>
        <w:t xml:space="preserve"> </w:t>
      </w:r>
      <w:r>
        <w:rPr>
          <w:sz w:val="24"/>
        </w:rPr>
        <w:t>birth,</w:t>
      </w:r>
      <w:r>
        <w:rPr>
          <w:spacing w:val="-16"/>
          <w:sz w:val="24"/>
        </w:rPr>
        <w:t xml:space="preserve"> </w:t>
      </w:r>
      <w:r>
        <w:rPr>
          <w:sz w:val="24"/>
        </w:rPr>
        <w:t>which</w:t>
      </w:r>
      <w:r>
        <w:rPr>
          <w:spacing w:val="-16"/>
          <w:sz w:val="24"/>
        </w:rPr>
        <w:t xml:space="preserve"> </w:t>
      </w:r>
      <w:r>
        <w:rPr>
          <w:sz w:val="24"/>
        </w:rPr>
        <w:t>is</w:t>
      </w:r>
      <w:r>
        <w:rPr>
          <w:spacing w:val="-15"/>
          <w:sz w:val="24"/>
        </w:rPr>
        <w:t xml:space="preserve"> </w:t>
      </w:r>
      <w:r>
        <w:rPr>
          <w:sz w:val="24"/>
        </w:rPr>
        <w:t>the</w:t>
      </w:r>
      <w:r>
        <w:rPr>
          <w:spacing w:val="-16"/>
          <w:sz w:val="24"/>
        </w:rPr>
        <w:t xml:space="preserve"> </w:t>
      </w:r>
      <w:r>
        <w:rPr>
          <w:sz w:val="24"/>
        </w:rPr>
        <w:t>validation</w:t>
      </w:r>
      <w:r>
        <w:rPr>
          <w:spacing w:val="-16"/>
          <w:sz w:val="24"/>
        </w:rPr>
        <w:t xml:space="preserve"> </w:t>
      </w:r>
      <w:r>
        <w:rPr>
          <w:sz w:val="24"/>
        </w:rPr>
        <w:t>criteria.</w:t>
      </w:r>
      <w:r>
        <w:rPr>
          <w:spacing w:val="-16"/>
          <w:sz w:val="24"/>
        </w:rPr>
        <w:t xml:space="preserve"> </w:t>
      </w:r>
      <w:r>
        <w:rPr>
          <w:sz w:val="24"/>
        </w:rPr>
        <w:t>Upon</w:t>
      </w:r>
      <w:r>
        <w:rPr>
          <w:spacing w:val="-16"/>
          <w:sz w:val="24"/>
        </w:rPr>
        <w:t xml:space="preserve"> </w:t>
      </w:r>
      <w:r>
        <w:rPr>
          <w:sz w:val="24"/>
        </w:rPr>
        <w:t>entering</w:t>
      </w:r>
      <w:r>
        <w:rPr>
          <w:spacing w:val="-15"/>
          <w:sz w:val="24"/>
        </w:rPr>
        <w:t xml:space="preserve"> </w:t>
      </w:r>
      <w:r>
        <w:rPr>
          <w:sz w:val="24"/>
        </w:rPr>
        <w:t>all</w:t>
      </w:r>
      <w:r>
        <w:rPr>
          <w:spacing w:val="-15"/>
          <w:sz w:val="24"/>
        </w:rPr>
        <w:t xml:space="preserve"> </w:t>
      </w:r>
      <w:r>
        <w:rPr>
          <w:sz w:val="24"/>
        </w:rPr>
        <w:t>their</w:t>
      </w:r>
      <w:r>
        <w:rPr>
          <w:spacing w:val="-14"/>
          <w:sz w:val="24"/>
        </w:rPr>
        <w:t xml:space="preserve"> </w:t>
      </w:r>
      <w:r>
        <w:rPr>
          <w:sz w:val="24"/>
        </w:rPr>
        <w:t>details, the fingerprints are taken, and after completion of that, the user is asked to</w:t>
      </w:r>
      <w:r>
        <w:rPr>
          <w:spacing w:val="-21"/>
          <w:sz w:val="24"/>
        </w:rPr>
        <w:t xml:space="preserve"> </w:t>
      </w:r>
      <w:r>
        <w:rPr>
          <w:sz w:val="24"/>
        </w:rPr>
        <w:t>confirm the</w:t>
      </w:r>
      <w:r>
        <w:rPr>
          <w:spacing w:val="-1"/>
          <w:sz w:val="24"/>
        </w:rPr>
        <w:t xml:space="preserve"> </w:t>
      </w:r>
      <w:r>
        <w:rPr>
          <w:sz w:val="24"/>
        </w:rPr>
        <w:t>details.</w:t>
      </w:r>
    </w:p>
    <w:p>
      <w:pPr>
        <w:pStyle w:val="21"/>
        <w:numPr>
          <w:ilvl w:val="0"/>
          <w:numId w:val="24"/>
        </w:numPr>
        <w:tabs>
          <w:tab w:val="left" w:pos="1041"/>
        </w:tabs>
        <w:spacing w:before="8" w:after="0" w:line="240" w:lineRule="auto"/>
        <w:ind w:left="1040" w:right="0" w:hanging="361"/>
        <w:jc w:val="both"/>
        <w:rPr>
          <w:sz w:val="24"/>
        </w:rPr>
      </w:pPr>
      <w:r>
        <w:rPr>
          <w:sz w:val="24"/>
        </w:rPr>
        <w:t>If they do confirm it, this data is pushed to the</w:t>
      </w:r>
      <w:r>
        <w:rPr>
          <w:spacing w:val="-5"/>
          <w:sz w:val="24"/>
        </w:rPr>
        <w:t xml:space="preserve"> </w:t>
      </w:r>
      <w:r>
        <w:rPr>
          <w:sz w:val="24"/>
        </w:rPr>
        <w:t>cloud.</w:t>
      </w:r>
    </w:p>
    <w:p>
      <w:pPr>
        <w:pStyle w:val="21"/>
        <w:numPr>
          <w:ilvl w:val="0"/>
          <w:numId w:val="24"/>
        </w:numPr>
        <w:tabs>
          <w:tab w:val="left" w:pos="1040"/>
          <w:tab w:val="left" w:pos="1041"/>
        </w:tabs>
        <w:spacing w:before="139" w:after="0" w:line="348" w:lineRule="auto"/>
        <w:ind w:left="1040" w:right="720" w:hanging="360"/>
        <w:jc w:val="left"/>
        <w:rPr>
          <w:sz w:val="24"/>
        </w:rPr>
      </w:pPr>
      <w:r>
        <w:rPr>
          <w:sz w:val="24"/>
        </w:rPr>
        <w:t>After</w:t>
      </w:r>
      <w:r>
        <w:rPr>
          <w:spacing w:val="-9"/>
          <w:sz w:val="24"/>
        </w:rPr>
        <w:t xml:space="preserve"> </w:t>
      </w:r>
      <w:r>
        <w:rPr>
          <w:sz w:val="24"/>
        </w:rPr>
        <w:t>every</w:t>
      </w:r>
      <w:r>
        <w:rPr>
          <w:spacing w:val="-10"/>
          <w:sz w:val="24"/>
        </w:rPr>
        <w:t xml:space="preserve"> </w:t>
      </w:r>
      <w:r>
        <w:rPr>
          <w:sz w:val="24"/>
        </w:rPr>
        <w:t>section,</w:t>
      </w:r>
      <w:r>
        <w:rPr>
          <w:spacing w:val="-11"/>
          <w:sz w:val="24"/>
        </w:rPr>
        <w:t xml:space="preserve"> </w:t>
      </w:r>
      <w:r>
        <w:rPr>
          <w:sz w:val="24"/>
        </w:rPr>
        <w:t>the</w:t>
      </w:r>
      <w:r>
        <w:rPr>
          <w:spacing w:val="-12"/>
          <w:sz w:val="24"/>
        </w:rPr>
        <w:t xml:space="preserve"> </w:t>
      </w:r>
      <w:r>
        <w:rPr>
          <w:sz w:val="24"/>
        </w:rPr>
        <w:t>users</w:t>
      </w:r>
      <w:r>
        <w:rPr>
          <w:spacing w:val="-12"/>
          <w:sz w:val="24"/>
        </w:rPr>
        <w:t xml:space="preserve"> </w:t>
      </w:r>
      <w:r>
        <w:rPr>
          <w:sz w:val="24"/>
        </w:rPr>
        <w:t>are</w:t>
      </w:r>
      <w:r>
        <w:rPr>
          <w:spacing w:val="-13"/>
          <w:sz w:val="24"/>
        </w:rPr>
        <w:t xml:space="preserve"> </w:t>
      </w:r>
      <w:r>
        <w:rPr>
          <w:sz w:val="24"/>
        </w:rPr>
        <w:t>presented</w:t>
      </w:r>
      <w:r>
        <w:rPr>
          <w:spacing w:val="-9"/>
          <w:sz w:val="24"/>
        </w:rPr>
        <w:t xml:space="preserve"> </w:t>
      </w:r>
      <w:r>
        <w:rPr>
          <w:sz w:val="24"/>
        </w:rPr>
        <w:t>with</w:t>
      </w:r>
      <w:r>
        <w:rPr>
          <w:spacing w:val="-11"/>
          <w:sz w:val="24"/>
        </w:rPr>
        <w:t xml:space="preserve"> </w:t>
      </w:r>
      <w:r>
        <w:rPr>
          <w:sz w:val="24"/>
        </w:rPr>
        <w:t>the</w:t>
      </w:r>
      <w:r>
        <w:rPr>
          <w:spacing w:val="-12"/>
          <w:sz w:val="24"/>
        </w:rPr>
        <w:t xml:space="preserve"> </w:t>
      </w:r>
      <w:r>
        <w:rPr>
          <w:sz w:val="24"/>
        </w:rPr>
        <w:t>option</w:t>
      </w:r>
      <w:r>
        <w:rPr>
          <w:spacing w:val="-11"/>
          <w:sz w:val="24"/>
        </w:rPr>
        <w:t xml:space="preserve"> </w:t>
      </w:r>
      <w:r>
        <w:rPr>
          <w:sz w:val="24"/>
        </w:rPr>
        <w:t>to</w:t>
      </w:r>
      <w:r>
        <w:rPr>
          <w:spacing w:val="-11"/>
          <w:sz w:val="24"/>
        </w:rPr>
        <w:t xml:space="preserve"> </w:t>
      </w:r>
      <w:r>
        <w:rPr>
          <w:sz w:val="24"/>
        </w:rPr>
        <w:t>either</w:t>
      </w:r>
      <w:r>
        <w:rPr>
          <w:spacing w:val="-10"/>
          <w:sz w:val="24"/>
        </w:rPr>
        <w:t xml:space="preserve"> </w:t>
      </w:r>
      <w:r>
        <w:rPr>
          <w:sz w:val="24"/>
        </w:rPr>
        <w:t>register</w:t>
      </w:r>
      <w:r>
        <w:rPr>
          <w:spacing w:val="-9"/>
          <w:sz w:val="24"/>
        </w:rPr>
        <w:t xml:space="preserve"> </w:t>
      </w:r>
      <w:r>
        <w:rPr>
          <w:sz w:val="24"/>
        </w:rPr>
        <w:t>another candidate, or to</w:t>
      </w:r>
      <w:r>
        <w:rPr>
          <w:spacing w:val="1"/>
          <w:sz w:val="24"/>
        </w:rPr>
        <w:t xml:space="preserve"> </w:t>
      </w:r>
      <w:r>
        <w:rPr>
          <w:sz w:val="24"/>
        </w:rPr>
        <w:t>register/vote/quit.</w:t>
      </w:r>
    </w:p>
    <w:p>
      <w:pPr>
        <w:pStyle w:val="21"/>
        <w:numPr>
          <w:ilvl w:val="0"/>
          <w:numId w:val="24"/>
        </w:numPr>
        <w:tabs>
          <w:tab w:val="left" w:pos="1040"/>
          <w:tab w:val="left" w:pos="1041"/>
        </w:tabs>
        <w:spacing w:before="18" w:after="0" w:line="350" w:lineRule="auto"/>
        <w:ind w:left="1040" w:right="722" w:hanging="360"/>
        <w:jc w:val="left"/>
        <w:rPr>
          <w:sz w:val="24"/>
        </w:rPr>
      </w:pPr>
      <w:r>
        <w:rPr>
          <w:sz w:val="24"/>
        </w:rPr>
        <w:t>Thus, after pushing this data, the user is asked if they want to register another candidate or</w:t>
      </w:r>
      <w:r>
        <w:rPr>
          <w:spacing w:val="-2"/>
          <w:sz w:val="24"/>
        </w:rPr>
        <w:t xml:space="preserve"> </w:t>
      </w:r>
      <w:r>
        <w:rPr>
          <w:sz w:val="24"/>
        </w:rPr>
        <w:t>not.</w:t>
      </w:r>
    </w:p>
    <w:p>
      <w:pPr>
        <w:pStyle w:val="21"/>
        <w:numPr>
          <w:ilvl w:val="0"/>
          <w:numId w:val="24"/>
        </w:numPr>
        <w:tabs>
          <w:tab w:val="left" w:pos="1040"/>
          <w:tab w:val="left" w:pos="1041"/>
        </w:tabs>
        <w:spacing w:before="13" w:after="0" w:line="240" w:lineRule="auto"/>
        <w:ind w:left="1040" w:right="0" w:hanging="361"/>
        <w:jc w:val="left"/>
        <w:rPr>
          <w:sz w:val="24"/>
        </w:rPr>
      </w:pPr>
      <w:r>
        <w:rPr>
          <w:sz w:val="24"/>
        </w:rPr>
        <w:t>Upon entering ‘y’, the same will be</w:t>
      </w:r>
      <w:r>
        <w:rPr>
          <w:spacing w:val="-5"/>
          <w:sz w:val="24"/>
        </w:rPr>
        <w:t xml:space="preserve"> </w:t>
      </w:r>
      <w:r>
        <w:rPr>
          <w:sz w:val="24"/>
        </w:rPr>
        <w:t>repeated.</w:t>
      </w:r>
    </w:p>
    <w:p>
      <w:pPr>
        <w:spacing w:after="0" w:line="240" w:lineRule="auto"/>
        <w:jc w:val="left"/>
        <w:rPr>
          <w:sz w:val="24"/>
        </w:rPr>
        <w:sectPr>
          <w:pgSz w:w="11910" w:h="16840"/>
          <w:pgMar w:top="1520" w:right="720" w:bottom="1380" w:left="1480" w:header="729" w:footer="1191" w:gutter="0"/>
          <w:cols w:space="720" w:num="1"/>
        </w:sectPr>
      </w:pPr>
    </w:p>
    <w:p>
      <w:pPr>
        <w:pStyle w:val="9"/>
        <w:spacing w:before="8"/>
        <w:rPr>
          <w:sz w:val="7"/>
        </w:rPr>
      </w:pPr>
    </w:p>
    <w:p>
      <w:pPr>
        <w:pStyle w:val="9"/>
        <w:ind w:left="451"/>
        <w:rPr>
          <w:sz w:val="20"/>
        </w:rPr>
      </w:pPr>
      <w:r>
        <w:rPr>
          <w:sz w:val="20"/>
        </w:rPr>
        <w:drawing>
          <wp:inline distT="0" distB="0" distL="0" distR="0">
            <wp:extent cx="5321935" cy="2719705"/>
            <wp:effectExtent l="0" t="0" r="0" b="0"/>
            <wp:docPr id="99"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1.jpeg"/>
                    <pic:cNvPicPr>
                      <a:picLocks noChangeAspect="1"/>
                    </pic:cNvPicPr>
                  </pic:nvPicPr>
                  <pic:blipFill>
                    <a:blip r:embed="rId93" cstate="print"/>
                    <a:stretch>
                      <a:fillRect/>
                    </a:stretch>
                  </pic:blipFill>
                  <pic:spPr>
                    <a:xfrm>
                      <a:off x="0" y="0"/>
                      <a:ext cx="5322402" cy="2719958"/>
                    </a:xfrm>
                    <a:prstGeom prst="rect">
                      <a:avLst/>
                    </a:prstGeom>
                  </pic:spPr>
                </pic:pic>
              </a:graphicData>
            </a:graphic>
          </wp:inline>
        </w:drawing>
      </w:r>
    </w:p>
    <w:p>
      <w:pPr>
        <w:pStyle w:val="9"/>
        <w:spacing w:before="149"/>
        <w:ind w:right="401"/>
        <w:jc w:val="center"/>
      </w:pPr>
      <w:r>
        <w:t>Fig 5.4. Database after pushing data for first user</w:t>
      </w:r>
    </w:p>
    <w:p>
      <w:pPr>
        <w:pStyle w:val="9"/>
        <w:spacing w:before="1"/>
        <w:rPr>
          <w:sz w:val="33"/>
        </w:rPr>
      </w:pPr>
    </w:p>
    <w:p>
      <w:pPr>
        <w:pStyle w:val="21"/>
        <w:numPr>
          <w:ilvl w:val="0"/>
          <w:numId w:val="24"/>
        </w:numPr>
        <w:tabs>
          <w:tab w:val="left" w:pos="1041"/>
        </w:tabs>
        <w:spacing w:before="0" w:after="0" w:line="355" w:lineRule="auto"/>
        <w:ind w:left="1040" w:right="719" w:hanging="360"/>
        <w:jc w:val="both"/>
        <w:rPr>
          <w:sz w:val="24"/>
        </w:rPr>
      </w:pPr>
      <w:r>
        <w:rPr>
          <w:sz w:val="24"/>
        </w:rPr>
        <w:t>This is what the database looks like after the user has registered. As previously mentioned, data is stored in key value pairs, and a unique identifier based on time stamp is assigned to every</w:t>
      </w:r>
      <w:r>
        <w:rPr>
          <w:spacing w:val="-1"/>
          <w:sz w:val="24"/>
        </w:rPr>
        <w:t xml:space="preserve"> </w:t>
      </w:r>
      <w:r>
        <w:rPr>
          <w:spacing w:val="-3"/>
          <w:sz w:val="24"/>
        </w:rPr>
        <w:t>user.</w:t>
      </w:r>
    </w:p>
    <w:p>
      <w:pPr>
        <w:pStyle w:val="9"/>
        <w:rPr>
          <w:sz w:val="20"/>
        </w:rPr>
      </w:pPr>
    </w:p>
    <w:p>
      <w:pPr>
        <w:pStyle w:val="9"/>
        <w:rPr>
          <w:sz w:val="20"/>
        </w:rPr>
      </w:pPr>
    </w:p>
    <w:p>
      <w:pPr>
        <w:pStyle w:val="9"/>
        <w:spacing w:before="4"/>
        <w:rPr>
          <w:sz w:val="10"/>
        </w:rPr>
      </w:pPr>
      <w:r>
        <w:drawing>
          <wp:anchor distT="0" distB="0" distL="0" distR="0" simplePos="0" relativeHeight="251659264" behindDoc="0" locked="0" layoutInCell="1" allowOverlap="1">
            <wp:simplePos x="0" y="0"/>
            <wp:positionH relativeFrom="page">
              <wp:posOffset>1181100</wp:posOffset>
            </wp:positionH>
            <wp:positionV relativeFrom="paragraph">
              <wp:posOffset>100330</wp:posOffset>
            </wp:positionV>
            <wp:extent cx="5464175" cy="3784600"/>
            <wp:effectExtent l="0" t="0" r="0" b="0"/>
            <wp:wrapTopAndBottom/>
            <wp:docPr id="10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2.png"/>
                    <pic:cNvPicPr>
                      <a:picLocks noChangeAspect="1"/>
                    </pic:cNvPicPr>
                  </pic:nvPicPr>
                  <pic:blipFill>
                    <a:blip r:embed="rId94" cstate="print"/>
                    <a:stretch>
                      <a:fillRect/>
                    </a:stretch>
                  </pic:blipFill>
                  <pic:spPr>
                    <a:xfrm>
                      <a:off x="0" y="0"/>
                      <a:ext cx="5464050" cy="3784377"/>
                    </a:xfrm>
                    <a:prstGeom prst="rect">
                      <a:avLst/>
                    </a:prstGeom>
                  </pic:spPr>
                </pic:pic>
              </a:graphicData>
            </a:graphic>
          </wp:anchor>
        </w:drawing>
      </w:r>
    </w:p>
    <w:p>
      <w:pPr>
        <w:pStyle w:val="9"/>
        <w:spacing w:before="22"/>
        <w:ind w:right="399"/>
        <w:jc w:val="center"/>
      </w:pPr>
      <w:r>
        <w:t>Fig 5.5. Registration process for second user</w:t>
      </w:r>
    </w:p>
    <w:p>
      <w:pPr>
        <w:spacing w:after="0"/>
        <w:jc w:val="center"/>
        <w:sectPr>
          <w:pgSz w:w="11910" w:h="16840"/>
          <w:pgMar w:top="1520" w:right="720" w:bottom="1380" w:left="1480" w:header="729" w:footer="1191" w:gutter="0"/>
          <w:cols w:space="720" w:num="1"/>
        </w:sectPr>
      </w:pPr>
    </w:p>
    <w:p>
      <w:pPr>
        <w:pStyle w:val="21"/>
        <w:numPr>
          <w:ilvl w:val="0"/>
          <w:numId w:val="24"/>
        </w:numPr>
        <w:tabs>
          <w:tab w:val="left" w:pos="1040"/>
          <w:tab w:val="left" w:pos="1041"/>
        </w:tabs>
        <w:spacing w:before="90" w:after="0" w:line="350" w:lineRule="auto"/>
        <w:ind w:left="1040" w:right="718" w:hanging="360"/>
        <w:jc w:val="left"/>
        <w:rPr>
          <w:sz w:val="24"/>
        </w:rPr>
      </w:pPr>
      <w:r>
        <w:rPr>
          <w:sz w:val="24"/>
        </w:rPr>
        <w:t>This</w:t>
      </w:r>
      <w:r>
        <w:rPr>
          <w:spacing w:val="-6"/>
          <w:sz w:val="24"/>
        </w:rPr>
        <w:t xml:space="preserve"> </w:t>
      </w:r>
      <w:r>
        <w:rPr>
          <w:sz w:val="24"/>
        </w:rPr>
        <w:t>is</w:t>
      </w:r>
      <w:r>
        <w:rPr>
          <w:spacing w:val="-5"/>
          <w:sz w:val="24"/>
        </w:rPr>
        <w:t xml:space="preserve"> </w:t>
      </w:r>
      <w:r>
        <w:rPr>
          <w:sz w:val="24"/>
        </w:rPr>
        <w:t>the</w:t>
      </w:r>
      <w:r>
        <w:rPr>
          <w:spacing w:val="-7"/>
          <w:sz w:val="24"/>
        </w:rPr>
        <w:t xml:space="preserve"> </w:t>
      </w:r>
      <w:r>
        <w:rPr>
          <w:sz w:val="24"/>
        </w:rPr>
        <w:t>registration</w:t>
      </w:r>
      <w:r>
        <w:rPr>
          <w:spacing w:val="-5"/>
          <w:sz w:val="24"/>
        </w:rPr>
        <w:t xml:space="preserve"> </w:t>
      </w:r>
      <w:r>
        <w:rPr>
          <w:sz w:val="24"/>
        </w:rPr>
        <w:t>process</w:t>
      </w:r>
      <w:r>
        <w:rPr>
          <w:spacing w:val="-6"/>
          <w:sz w:val="24"/>
        </w:rPr>
        <w:t xml:space="preserve"> </w:t>
      </w:r>
      <w:r>
        <w:rPr>
          <w:sz w:val="24"/>
        </w:rPr>
        <w:t>for</w:t>
      </w:r>
      <w:r>
        <w:rPr>
          <w:spacing w:val="-5"/>
          <w:sz w:val="24"/>
        </w:rPr>
        <w:t xml:space="preserve"> </w:t>
      </w:r>
      <w:r>
        <w:rPr>
          <w:sz w:val="24"/>
        </w:rPr>
        <w:t>a</w:t>
      </w:r>
      <w:r>
        <w:rPr>
          <w:spacing w:val="-7"/>
          <w:sz w:val="24"/>
        </w:rPr>
        <w:t xml:space="preserve"> </w:t>
      </w:r>
      <w:r>
        <w:rPr>
          <w:sz w:val="24"/>
        </w:rPr>
        <w:t>user</w:t>
      </w:r>
      <w:r>
        <w:rPr>
          <w:spacing w:val="-4"/>
          <w:sz w:val="24"/>
        </w:rPr>
        <w:t xml:space="preserve"> </w:t>
      </w:r>
      <w:r>
        <w:rPr>
          <w:sz w:val="24"/>
        </w:rPr>
        <w:t>who</w:t>
      </w:r>
      <w:r>
        <w:rPr>
          <w:spacing w:val="-7"/>
          <w:sz w:val="24"/>
        </w:rPr>
        <w:t xml:space="preserve"> </w:t>
      </w:r>
      <w:r>
        <w:rPr>
          <w:sz w:val="24"/>
        </w:rPr>
        <w:t>is</w:t>
      </w:r>
      <w:r>
        <w:rPr>
          <w:spacing w:val="-5"/>
          <w:sz w:val="24"/>
        </w:rPr>
        <w:t xml:space="preserve"> </w:t>
      </w:r>
      <w:r>
        <w:rPr>
          <w:sz w:val="24"/>
        </w:rPr>
        <w:t>NOT</w:t>
      </w:r>
      <w:r>
        <w:rPr>
          <w:spacing w:val="-10"/>
          <w:sz w:val="24"/>
        </w:rPr>
        <w:t xml:space="preserve"> </w:t>
      </w:r>
      <w:r>
        <w:rPr>
          <w:sz w:val="24"/>
        </w:rPr>
        <w:t>eligible</w:t>
      </w:r>
      <w:r>
        <w:rPr>
          <w:spacing w:val="-7"/>
          <w:sz w:val="24"/>
        </w:rPr>
        <w:t xml:space="preserve"> </w:t>
      </w:r>
      <w:r>
        <w:rPr>
          <w:sz w:val="24"/>
        </w:rPr>
        <w:t>for</w:t>
      </w:r>
      <w:r>
        <w:rPr>
          <w:spacing w:val="-8"/>
          <w:sz w:val="24"/>
        </w:rPr>
        <w:t xml:space="preserve"> </w:t>
      </w:r>
      <w:r>
        <w:rPr>
          <w:sz w:val="24"/>
        </w:rPr>
        <w:t>voting.</w:t>
      </w:r>
      <w:r>
        <w:rPr>
          <w:spacing w:val="-6"/>
          <w:sz w:val="24"/>
        </w:rPr>
        <w:t xml:space="preserve"> </w:t>
      </w:r>
      <w:r>
        <w:rPr>
          <w:sz w:val="24"/>
        </w:rPr>
        <w:t>Note</w:t>
      </w:r>
      <w:r>
        <w:rPr>
          <w:spacing w:val="-6"/>
          <w:sz w:val="24"/>
        </w:rPr>
        <w:t xml:space="preserve"> </w:t>
      </w:r>
      <w:r>
        <w:rPr>
          <w:sz w:val="24"/>
        </w:rPr>
        <w:t xml:space="preserve">their birth </w:t>
      </w:r>
      <w:r>
        <w:rPr>
          <w:spacing w:val="-3"/>
          <w:sz w:val="24"/>
        </w:rPr>
        <w:t>year.</w:t>
      </w:r>
    </w:p>
    <w:p>
      <w:pPr>
        <w:pStyle w:val="21"/>
        <w:numPr>
          <w:ilvl w:val="0"/>
          <w:numId w:val="24"/>
        </w:numPr>
        <w:tabs>
          <w:tab w:val="left" w:pos="1040"/>
          <w:tab w:val="left" w:pos="1041"/>
        </w:tabs>
        <w:spacing w:before="12" w:after="0" w:line="240" w:lineRule="auto"/>
        <w:ind w:left="1040" w:right="0" w:hanging="361"/>
        <w:jc w:val="left"/>
        <w:rPr>
          <w:sz w:val="24"/>
        </w:rPr>
      </w:pPr>
      <w:r>
        <w:rPr>
          <w:sz w:val="24"/>
        </w:rPr>
        <w:t>The confirmation is prompted, and this data, too, is pushed to the</w:t>
      </w:r>
      <w:r>
        <w:rPr>
          <w:spacing w:val="-7"/>
          <w:sz w:val="24"/>
        </w:rPr>
        <w:t xml:space="preserve"> </w:t>
      </w:r>
      <w:r>
        <w:rPr>
          <w:sz w:val="24"/>
        </w:rPr>
        <w:t>cloud.</w:t>
      </w:r>
    </w:p>
    <w:p>
      <w:pPr>
        <w:pStyle w:val="9"/>
        <w:spacing w:before="4"/>
        <w:rPr>
          <w:sz w:val="29"/>
        </w:rPr>
      </w:pPr>
      <w:r>
        <w:drawing>
          <wp:anchor distT="0" distB="0" distL="0" distR="0" simplePos="0" relativeHeight="251659264" behindDoc="0" locked="0" layoutInCell="1" allowOverlap="1">
            <wp:simplePos x="0" y="0"/>
            <wp:positionH relativeFrom="page">
              <wp:posOffset>1189990</wp:posOffset>
            </wp:positionH>
            <wp:positionV relativeFrom="paragraph">
              <wp:posOffset>239395</wp:posOffset>
            </wp:positionV>
            <wp:extent cx="5372735" cy="2754630"/>
            <wp:effectExtent l="0" t="0" r="0" b="0"/>
            <wp:wrapTopAndBottom/>
            <wp:docPr id="103"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3.jpeg"/>
                    <pic:cNvPicPr>
                      <a:picLocks noChangeAspect="1"/>
                    </pic:cNvPicPr>
                  </pic:nvPicPr>
                  <pic:blipFill>
                    <a:blip r:embed="rId95" cstate="print"/>
                    <a:stretch>
                      <a:fillRect/>
                    </a:stretch>
                  </pic:blipFill>
                  <pic:spPr>
                    <a:xfrm>
                      <a:off x="0" y="0"/>
                      <a:ext cx="5372873" cy="2754629"/>
                    </a:xfrm>
                    <a:prstGeom prst="rect">
                      <a:avLst/>
                    </a:prstGeom>
                  </pic:spPr>
                </pic:pic>
              </a:graphicData>
            </a:graphic>
          </wp:anchor>
        </w:drawing>
      </w:r>
    </w:p>
    <w:p>
      <w:pPr>
        <w:pStyle w:val="9"/>
        <w:spacing w:before="8"/>
        <w:rPr>
          <w:sz w:val="23"/>
        </w:rPr>
      </w:pPr>
    </w:p>
    <w:p>
      <w:pPr>
        <w:pStyle w:val="9"/>
        <w:ind w:right="398"/>
        <w:jc w:val="center"/>
      </w:pPr>
      <w:r>
        <w:t>Fig 5.6. Database after pushing data for second user</w:t>
      </w:r>
    </w:p>
    <w:p>
      <w:pPr>
        <w:pStyle w:val="9"/>
        <w:rPr>
          <w:sz w:val="26"/>
        </w:rPr>
      </w:pPr>
    </w:p>
    <w:p>
      <w:pPr>
        <w:pStyle w:val="9"/>
        <w:spacing w:before="2"/>
        <w:rPr>
          <w:sz w:val="22"/>
        </w:rPr>
      </w:pPr>
    </w:p>
    <w:p>
      <w:pPr>
        <w:pStyle w:val="21"/>
        <w:numPr>
          <w:ilvl w:val="0"/>
          <w:numId w:val="24"/>
        </w:numPr>
        <w:tabs>
          <w:tab w:val="left" w:pos="1040"/>
          <w:tab w:val="left" w:pos="1041"/>
        </w:tabs>
        <w:spacing w:before="0" w:after="0" w:line="348" w:lineRule="auto"/>
        <w:ind w:left="1040" w:right="719" w:hanging="360"/>
        <w:jc w:val="left"/>
        <w:rPr>
          <w:sz w:val="24"/>
        </w:rPr>
      </w:pPr>
      <w:r>
        <w:rPr>
          <w:sz w:val="24"/>
        </w:rPr>
        <w:t>This</w:t>
      </w:r>
      <w:r>
        <w:rPr>
          <w:spacing w:val="-7"/>
          <w:sz w:val="24"/>
        </w:rPr>
        <w:t xml:space="preserve"> </w:t>
      </w:r>
      <w:r>
        <w:rPr>
          <w:sz w:val="24"/>
        </w:rPr>
        <w:t>is</w:t>
      </w:r>
      <w:r>
        <w:rPr>
          <w:spacing w:val="-5"/>
          <w:sz w:val="24"/>
        </w:rPr>
        <w:t xml:space="preserve"> </w:t>
      </w:r>
      <w:r>
        <w:rPr>
          <w:sz w:val="24"/>
        </w:rPr>
        <w:t>what</w:t>
      </w:r>
      <w:r>
        <w:rPr>
          <w:spacing w:val="-6"/>
          <w:sz w:val="24"/>
        </w:rPr>
        <w:t xml:space="preserve"> </w:t>
      </w:r>
      <w:r>
        <w:rPr>
          <w:sz w:val="24"/>
        </w:rPr>
        <w:t>the</w:t>
      </w:r>
      <w:r>
        <w:rPr>
          <w:spacing w:val="-8"/>
          <w:sz w:val="24"/>
        </w:rPr>
        <w:t xml:space="preserve"> </w:t>
      </w:r>
      <w:r>
        <w:rPr>
          <w:sz w:val="24"/>
        </w:rPr>
        <w:t>database</w:t>
      </w:r>
      <w:r>
        <w:rPr>
          <w:spacing w:val="-2"/>
          <w:sz w:val="24"/>
        </w:rPr>
        <w:t xml:space="preserve"> </w:t>
      </w:r>
      <w:r>
        <w:rPr>
          <w:sz w:val="24"/>
        </w:rPr>
        <w:t>looks</w:t>
      </w:r>
      <w:r>
        <w:rPr>
          <w:spacing w:val="-6"/>
          <w:sz w:val="24"/>
        </w:rPr>
        <w:t xml:space="preserve"> </w:t>
      </w:r>
      <w:r>
        <w:rPr>
          <w:sz w:val="24"/>
        </w:rPr>
        <w:t>like,</w:t>
      </w:r>
      <w:r>
        <w:rPr>
          <w:spacing w:val="-6"/>
          <w:sz w:val="24"/>
        </w:rPr>
        <w:t xml:space="preserve"> </w:t>
      </w:r>
      <w:r>
        <w:rPr>
          <w:sz w:val="24"/>
        </w:rPr>
        <w:t>after</w:t>
      </w:r>
      <w:r>
        <w:rPr>
          <w:spacing w:val="-6"/>
          <w:sz w:val="24"/>
        </w:rPr>
        <w:t xml:space="preserve"> </w:t>
      </w:r>
      <w:r>
        <w:rPr>
          <w:sz w:val="24"/>
        </w:rPr>
        <w:t>the</w:t>
      </w:r>
      <w:r>
        <w:rPr>
          <w:spacing w:val="-7"/>
          <w:sz w:val="24"/>
        </w:rPr>
        <w:t xml:space="preserve"> </w:t>
      </w:r>
      <w:r>
        <w:rPr>
          <w:sz w:val="24"/>
        </w:rPr>
        <w:t>second</w:t>
      </w:r>
      <w:r>
        <w:rPr>
          <w:spacing w:val="-6"/>
          <w:sz w:val="24"/>
        </w:rPr>
        <w:t xml:space="preserve"> </w:t>
      </w:r>
      <w:r>
        <w:rPr>
          <w:sz w:val="24"/>
        </w:rPr>
        <w:t>candidate</w:t>
      </w:r>
      <w:r>
        <w:rPr>
          <w:spacing w:val="-5"/>
          <w:sz w:val="24"/>
        </w:rPr>
        <w:t xml:space="preserve"> </w:t>
      </w:r>
      <w:r>
        <w:rPr>
          <w:sz w:val="24"/>
        </w:rPr>
        <w:t>has</w:t>
      </w:r>
      <w:r>
        <w:rPr>
          <w:spacing w:val="-7"/>
          <w:sz w:val="24"/>
        </w:rPr>
        <w:t xml:space="preserve"> </w:t>
      </w:r>
      <w:r>
        <w:rPr>
          <w:sz w:val="24"/>
        </w:rPr>
        <w:t>registered.</w:t>
      </w:r>
      <w:r>
        <w:rPr>
          <w:spacing w:val="-6"/>
          <w:sz w:val="24"/>
        </w:rPr>
        <w:t xml:space="preserve"> </w:t>
      </w:r>
      <w:r>
        <w:rPr>
          <w:sz w:val="24"/>
        </w:rPr>
        <w:t>Note the unique</w:t>
      </w:r>
      <w:r>
        <w:rPr>
          <w:spacing w:val="-2"/>
          <w:sz w:val="24"/>
        </w:rPr>
        <w:t xml:space="preserve"> </w:t>
      </w:r>
      <w:r>
        <w:rPr>
          <w:sz w:val="24"/>
        </w:rPr>
        <w:t>identifier.</w:t>
      </w:r>
    </w:p>
    <w:p>
      <w:pPr>
        <w:spacing w:after="0" w:line="348" w:lineRule="auto"/>
        <w:jc w:val="left"/>
        <w:rPr>
          <w:sz w:val="24"/>
        </w:rPr>
        <w:sectPr>
          <w:pgSz w:w="11910" w:h="16840"/>
          <w:pgMar w:top="1520" w:right="720" w:bottom="1380" w:left="1480" w:header="729" w:footer="1191" w:gutter="0"/>
          <w:cols w:space="720" w:num="1"/>
        </w:sectPr>
      </w:pPr>
    </w:p>
    <w:p>
      <w:pPr>
        <w:pStyle w:val="9"/>
        <w:spacing w:before="11"/>
        <w:rPr>
          <w:sz w:val="12"/>
        </w:rPr>
      </w:pPr>
    </w:p>
    <w:p>
      <w:pPr>
        <w:pStyle w:val="9"/>
        <w:ind w:left="380"/>
        <w:rPr>
          <w:sz w:val="20"/>
        </w:rPr>
      </w:pPr>
      <w:r>
        <w:rPr>
          <w:sz w:val="20"/>
        </w:rPr>
        <w:drawing>
          <wp:inline distT="0" distB="0" distL="0" distR="0">
            <wp:extent cx="5544185" cy="3840480"/>
            <wp:effectExtent l="0" t="0" r="0" b="0"/>
            <wp:docPr id="10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4.png"/>
                    <pic:cNvPicPr>
                      <a:picLocks noChangeAspect="1"/>
                    </pic:cNvPicPr>
                  </pic:nvPicPr>
                  <pic:blipFill>
                    <a:blip r:embed="rId96" cstate="print"/>
                    <a:stretch>
                      <a:fillRect/>
                    </a:stretch>
                  </pic:blipFill>
                  <pic:spPr>
                    <a:xfrm>
                      <a:off x="0" y="0"/>
                      <a:ext cx="5544737" cy="3840861"/>
                    </a:xfrm>
                    <a:prstGeom prst="rect">
                      <a:avLst/>
                    </a:prstGeom>
                  </pic:spPr>
                </pic:pic>
              </a:graphicData>
            </a:graphic>
          </wp:inline>
        </w:drawing>
      </w:r>
    </w:p>
    <w:p>
      <w:pPr>
        <w:pStyle w:val="9"/>
        <w:spacing w:before="30"/>
        <w:ind w:right="397"/>
        <w:jc w:val="center"/>
      </w:pPr>
      <w:r>
        <w:t>Fig. 5.7. Validation Process</w:t>
      </w:r>
    </w:p>
    <w:p>
      <w:pPr>
        <w:pStyle w:val="9"/>
        <w:rPr>
          <w:sz w:val="21"/>
        </w:rPr>
      </w:pPr>
    </w:p>
    <w:p>
      <w:pPr>
        <w:pStyle w:val="21"/>
        <w:numPr>
          <w:ilvl w:val="0"/>
          <w:numId w:val="24"/>
        </w:numPr>
        <w:tabs>
          <w:tab w:val="left" w:pos="1041"/>
        </w:tabs>
        <w:spacing w:before="0" w:after="0" w:line="355" w:lineRule="auto"/>
        <w:ind w:left="1040" w:right="716" w:hanging="360"/>
        <w:jc w:val="both"/>
        <w:rPr>
          <w:sz w:val="24"/>
        </w:rPr>
      </w:pPr>
      <w:r>
        <w:rPr>
          <w:spacing w:val="-5"/>
          <w:sz w:val="24"/>
        </w:rPr>
        <w:t xml:space="preserve">Now, </w:t>
      </w:r>
      <w:r>
        <w:rPr>
          <w:sz w:val="24"/>
        </w:rPr>
        <w:t xml:space="preserve">we can begin the validation process. Candidate Arpit inputs their fingerprint, and this is supplied to the code. Upon calculation, </w:t>
      </w:r>
      <w:r>
        <w:rPr>
          <w:spacing w:val="-4"/>
          <w:sz w:val="24"/>
        </w:rPr>
        <w:t xml:space="preserve">it’s </w:t>
      </w:r>
      <w:r>
        <w:rPr>
          <w:sz w:val="24"/>
        </w:rPr>
        <w:t>decided that this candidate</w:t>
      </w:r>
      <w:r>
        <w:rPr>
          <w:spacing w:val="-37"/>
          <w:sz w:val="24"/>
        </w:rPr>
        <w:t xml:space="preserve"> </w:t>
      </w:r>
      <w:r>
        <w:rPr>
          <w:sz w:val="24"/>
        </w:rPr>
        <w:t>is NOT eligible for</w:t>
      </w:r>
      <w:r>
        <w:rPr>
          <w:spacing w:val="-9"/>
          <w:sz w:val="24"/>
        </w:rPr>
        <w:t xml:space="preserve"> </w:t>
      </w:r>
      <w:r>
        <w:rPr>
          <w:sz w:val="24"/>
        </w:rPr>
        <w:t>voting.</w:t>
      </w:r>
    </w:p>
    <w:p>
      <w:pPr>
        <w:spacing w:after="0" w:line="355" w:lineRule="auto"/>
        <w:jc w:val="both"/>
        <w:rPr>
          <w:sz w:val="24"/>
        </w:rPr>
        <w:sectPr>
          <w:pgSz w:w="11910" w:h="16840"/>
          <w:pgMar w:top="1520" w:right="720" w:bottom="1380" w:left="1480" w:header="729" w:footer="1191" w:gutter="0"/>
          <w:cols w:space="720" w:num="1"/>
        </w:sectPr>
      </w:pPr>
    </w:p>
    <w:p>
      <w:pPr>
        <w:pStyle w:val="9"/>
        <w:spacing w:before="9"/>
        <w:rPr>
          <w:sz w:val="12"/>
        </w:rPr>
      </w:pPr>
    </w:p>
    <w:p>
      <w:pPr>
        <w:pStyle w:val="9"/>
        <w:ind w:left="438"/>
        <w:rPr>
          <w:sz w:val="20"/>
        </w:rPr>
      </w:pPr>
      <w:r>
        <w:rPr>
          <w:sz w:val="20"/>
        </w:rPr>
        <w:drawing>
          <wp:inline distT="0" distB="0" distL="0" distR="0">
            <wp:extent cx="5381625" cy="3727450"/>
            <wp:effectExtent l="0" t="0" r="0" b="0"/>
            <wp:docPr id="10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5.png"/>
                    <pic:cNvPicPr>
                      <a:picLocks noChangeAspect="1"/>
                    </pic:cNvPicPr>
                  </pic:nvPicPr>
                  <pic:blipFill>
                    <a:blip r:embed="rId97" cstate="print"/>
                    <a:stretch>
                      <a:fillRect/>
                    </a:stretch>
                  </pic:blipFill>
                  <pic:spPr>
                    <a:xfrm>
                      <a:off x="0" y="0"/>
                      <a:ext cx="5381683" cy="3727894"/>
                    </a:xfrm>
                    <a:prstGeom prst="rect">
                      <a:avLst/>
                    </a:prstGeom>
                  </pic:spPr>
                </pic:pic>
              </a:graphicData>
            </a:graphic>
          </wp:inline>
        </w:drawing>
      </w:r>
    </w:p>
    <w:p>
      <w:pPr>
        <w:pStyle w:val="9"/>
        <w:spacing w:before="29"/>
        <w:ind w:right="397"/>
        <w:jc w:val="center"/>
      </w:pPr>
      <w:r>
        <w:t>Fig. 5.9. Final result for validation</w:t>
      </w:r>
    </w:p>
    <w:p>
      <w:pPr>
        <w:pStyle w:val="9"/>
        <w:spacing w:before="1"/>
        <w:rPr>
          <w:sz w:val="21"/>
        </w:rPr>
      </w:pPr>
    </w:p>
    <w:p>
      <w:pPr>
        <w:pStyle w:val="21"/>
        <w:numPr>
          <w:ilvl w:val="0"/>
          <w:numId w:val="24"/>
        </w:numPr>
        <w:tabs>
          <w:tab w:val="left" w:pos="1040"/>
          <w:tab w:val="left" w:pos="1041"/>
        </w:tabs>
        <w:spacing w:before="0" w:after="0" w:line="350" w:lineRule="auto"/>
        <w:ind w:left="1040" w:right="722" w:hanging="360"/>
        <w:jc w:val="left"/>
        <w:rPr>
          <w:sz w:val="24"/>
        </w:rPr>
      </w:pPr>
      <w:r>
        <w:rPr>
          <w:sz w:val="24"/>
        </w:rPr>
        <w:t>Likewise, candidate Arjun inputs their fingerprint, and upon calculation, it is decided that this candidate meets the criteria and is thus eligible for</w:t>
      </w:r>
      <w:r>
        <w:rPr>
          <w:spacing w:val="-8"/>
          <w:sz w:val="24"/>
        </w:rPr>
        <w:t xml:space="preserve"> </w:t>
      </w:r>
      <w:r>
        <w:rPr>
          <w:sz w:val="24"/>
        </w:rPr>
        <w:t>voting.</w:t>
      </w:r>
    </w:p>
    <w:p>
      <w:pPr>
        <w:spacing w:after="0" w:line="350" w:lineRule="auto"/>
        <w:jc w:val="left"/>
        <w:rPr>
          <w:sz w:val="24"/>
        </w:rPr>
        <w:sectPr>
          <w:pgSz w:w="11910" w:h="16840"/>
          <w:pgMar w:top="1520" w:right="720" w:bottom="1380" w:left="1480" w:header="729" w:footer="1191" w:gutter="0"/>
          <w:cols w:space="720" w:num="1"/>
        </w:sectPr>
      </w:pPr>
    </w:p>
    <w:p>
      <w:pPr>
        <w:pStyle w:val="4"/>
        <w:spacing w:before="88"/>
        <w:ind w:right="409"/>
        <w:jc w:val="center"/>
      </w:pPr>
      <w:r>
        <w:rPr>
          <w:sz w:val="36"/>
        </w:rPr>
        <w:t>C</w:t>
      </w:r>
      <w:r>
        <w:t xml:space="preserve">ONCLUSION AND </w:t>
      </w:r>
      <w:r>
        <w:rPr>
          <w:sz w:val="36"/>
        </w:rPr>
        <w:t>F</w:t>
      </w:r>
      <w:r>
        <w:t xml:space="preserve">UTURE </w:t>
      </w:r>
      <w:r>
        <w:rPr>
          <w:sz w:val="36"/>
        </w:rPr>
        <w:t>S</w:t>
      </w:r>
      <w:r>
        <w:t>COPE</w:t>
      </w:r>
    </w:p>
    <w:p>
      <w:pPr>
        <w:pStyle w:val="9"/>
        <w:spacing w:before="4"/>
        <w:rPr>
          <w:b/>
          <w:sz w:val="31"/>
        </w:rPr>
      </w:pPr>
    </w:p>
    <w:p>
      <w:pPr>
        <w:pStyle w:val="21"/>
        <w:numPr>
          <w:ilvl w:val="0"/>
          <w:numId w:val="25"/>
        </w:numPr>
        <w:tabs>
          <w:tab w:val="left" w:pos="681"/>
        </w:tabs>
        <w:spacing w:before="0" w:after="0" w:line="350" w:lineRule="auto"/>
        <w:ind w:left="680" w:right="712" w:hanging="360"/>
        <w:jc w:val="both"/>
        <w:rPr>
          <w:sz w:val="24"/>
        </w:rPr>
      </w:pPr>
      <w:r>
        <w:rPr>
          <w:sz w:val="24"/>
        </w:rPr>
        <w:t>The practice of voting is going on from generations. For all the important decisions</w:t>
      </w:r>
      <w:r>
        <w:rPr>
          <w:spacing w:val="-37"/>
          <w:sz w:val="24"/>
        </w:rPr>
        <w:t xml:space="preserve"> </w:t>
      </w:r>
      <w:r>
        <w:rPr>
          <w:sz w:val="24"/>
        </w:rPr>
        <w:t>for masses, a consensus is the best way to get the</w:t>
      </w:r>
      <w:r>
        <w:rPr>
          <w:spacing w:val="-8"/>
          <w:sz w:val="24"/>
        </w:rPr>
        <w:t xml:space="preserve"> </w:t>
      </w:r>
      <w:r>
        <w:rPr>
          <w:sz w:val="24"/>
        </w:rPr>
        <w:t>outcome.</w:t>
      </w:r>
    </w:p>
    <w:p>
      <w:pPr>
        <w:pStyle w:val="21"/>
        <w:numPr>
          <w:ilvl w:val="0"/>
          <w:numId w:val="25"/>
        </w:numPr>
        <w:tabs>
          <w:tab w:val="left" w:pos="681"/>
        </w:tabs>
        <w:spacing w:before="152" w:after="0" w:line="355" w:lineRule="auto"/>
        <w:ind w:left="680" w:right="715" w:hanging="360"/>
        <w:jc w:val="both"/>
        <w:rPr>
          <w:sz w:val="24"/>
        </w:rPr>
      </w:pPr>
      <w:r>
        <w:rPr>
          <w:sz w:val="24"/>
        </w:rPr>
        <w:t>Initially,</w:t>
      </w:r>
      <w:r>
        <w:rPr>
          <w:spacing w:val="-13"/>
          <w:sz w:val="24"/>
        </w:rPr>
        <w:t xml:space="preserve"> </w:t>
      </w:r>
      <w:r>
        <w:rPr>
          <w:sz w:val="24"/>
        </w:rPr>
        <w:t>the</w:t>
      </w:r>
      <w:r>
        <w:rPr>
          <w:spacing w:val="-13"/>
          <w:sz w:val="24"/>
        </w:rPr>
        <w:t xml:space="preserve"> </w:t>
      </w:r>
      <w:r>
        <w:rPr>
          <w:sz w:val="24"/>
        </w:rPr>
        <w:t>voting</w:t>
      </w:r>
      <w:r>
        <w:rPr>
          <w:spacing w:val="-12"/>
          <w:sz w:val="24"/>
        </w:rPr>
        <w:t xml:space="preserve"> </w:t>
      </w:r>
      <w:r>
        <w:rPr>
          <w:sz w:val="24"/>
        </w:rPr>
        <w:t>was</w:t>
      </w:r>
      <w:r>
        <w:rPr>
          <w:spacing w:val="-13"/>
          <w:sz w:val="24"/>
        </w:rPr>
        <w:t xml:space="preserve"> </w:t>
      </w:r>
      <w:r>
        <w:rPr>
          <w:sz w:val="24"/>
        </w:rPr>
        <w:t>done</w:t>
      </w:r>
      <w:r>
        <w:rPr>
          <w:spacing w:val="-13"/>
          <w:sz w:val="24"/>
        </w:rPr>
        <w:t xml:space="preserve"> </w:t>
      </w:r>
      <w:r>
        <w:rPr>
          <w:sz w:val="24"/>
        </w:rPr>
        <w:t>by</w:t>
      </w:r>
      <w:r>
        <w:rPr>
          <w:spacing w:val="-13"/>
          <w:sz w:val="24"/>
        </w:rPr>
        <w:t xml:space="preserve"> </w:t>
      </w:r>
      <w:r>
        <w:rPr>
          <w:sz w:val="24"/>
        </w:rPr>
        <w:t>manually</w:t>
      </w:r>
      <w:r>
        <w:rPr>
          <w:spacing w:val="-13"/>
          <w:sz w:val="24"/>
        </w:rPr>
        <w:t xml:space="preserve"> </w:t>
      </w:r>
      <w:r>
        <w:rPr>
          <w:sz w:val="24"/>
        </w:rPr>
        <w:t>asking</w:t>
      </w:r>
      <w:r>
        <w:rPr>
          <w:spacing w:val="-12"/>
          <w:sz w:val="24"/>
        </w:rPr>
        <w:t xml:space="preserve"> </w:t>
      </w:r>
      <w:r>
        <w:rPr>
          <w:sz w:val="24"/>
        </w:rPr>
        <w:t>each</w:t>
      </w:r>
      <w:r>
        <w:rPr>
          <w:spacing w:val="-13"/>
          <w:sz w:val="24"/>
        </w:rPr>
        <w:t xml:space="preserve"> </w:t>
      </w:r>
      <w:r>
        <w:rPr>
          <w:sz w:val="24"/>
        </w:rPr>
        <w:t>individual</w:t>
      </w:r>
      <w:r>
        <w:rPr>
          <w:spacing w:val="-12"/>
          <w:sz w:val="24"/>
        </w:rPr>
        <w:t xml:space="preserve"> </w:t>
      </w:r>
      <w:r>
        <w:rPr>
          <w:sz w:val="24"/>
        </w:rPr>
        <w:t>and</w:t>
      </w:r>
      <w:r>
        <w:rPr>
          <w:spacing w:val="-13"/>
          <w:sz w:val="24"/>
        </w:rPr>
        <w:t xml:space="preserve"> </w:t>
      </w:r>
      <w:r>
        <w:rPr>
          <w:sz w:val="24"/>
        </w:rPr>
        <w:t>counting</w:t>
      </w:r>
      <w:r>
        <w:rPr>
          <w:spacing w:val="-13"/>
          <w:sz w:val="24"/>
        </w:rPr>
        <w:t xml:space="preserve"> </w:t>
      </w:r>
      <w:r>
        <w:rPr>
          <w:sz w:val="24"/>
        </w:rPr>
        <w:t>his</w:t>
      </w:r>
      <w:r>
        <w:rPr>
          <w:spacing w:val="-11"/>
          <w:sz w:val="24"/>
        </w:rPr>
        <w:t xml:space="preserve"> </w:t>
      </w:r>
      <w:r>
        <w:rPr>
          <w:sz w:val="24"/>
        </w:rPr>
        <w:t>vote. This method was not feasible for a large number of people and hence the first major phase of change happened when it was replaced by the use of ballot</w:t>
      </w:r>
      <w:r>
        <w:rPr>
          <w:spacing w:val="-28"/>
          <w:sz w:val="24"/>
        </w:rPr>
        <w:t xml:space="preserve"> </w:t>
      </w:r>
      <w:r>
        <w:rPr>
          <w:spacing w:val="-3"/>
          <w:sz w:val="24"/>
        </w:rPr>
        <w:t>paper.</w:t>
      </w:r>
    </w:p>
    <w:p>
      <w:pPr>
        <w:pStyle w:val="21"/>
        <w:numPr>
          <w:ilvl w:val="0"/>
          <w:numId w:val="25"/>
        </w:numPr>
        <w:tabs>
          <w:tab w:val="left" w:pos="681"/>
        </w:tabs>
        <w:spacing w:before="143" w:after="0" w:line="350" w:lineRule="auto"/>
        <w:ind w:left="680" w:right="717" w:hanging="360"/>
        <w:jc w:val="both"/>
        <w:rPr>
          <w:sz w:val="24"/>
        </w:rPr>
      </w:pPr>
      <w:r>
        <w:rPr>
          <w:spacing w:val="-3"/>
          <w:sz w:val="24"/>
        </w:rPr>
        <w:t xml:space="preserve">Later, </w:t>
      </w:r>
      <w:r>
        <w:rPr>
          <w:sz w:val="24"/>
        </w:rPr>
        <w:t>with the dawn of an electronic era, EVMs superseded ballot papers and now the majority of the nations all around the world use EVMs for their</w:t>
      </w:r>
      <w:r>
        <w:rPr>
          <w:spacing w:val="-20"/>
          <w:sz w:val="24"/>
        </w:rPr>
        <w:t xml:space="preserve"> </w:t>
      </w:r>
      <w:r>
        <w:rPr>
          <w:sz w:val="24"/>
        </w:rPr>
        <w:t>elections.</w:t>
      </w:r>
    </w:p>
    <w:p>
      <w:pPr>
        <w:pStyle w:val="21"/>
        <w:numPr>
          <w:ilvl w:val="0"/>
          <w:numId w:val="25"/>
        </w:numPr>
        <w:tabs>
          <w:tab w:val="left" w:pos="681"/>
        </w:tabs>
        <w:spacing w:before="152" w:after="0" w:line="355" w:lineRule="auto"/>
        <w:ind w:left="680" w:right="722" w:hanging="360"/>
        <w:jc w:val="both"/>
        <w:rPr>
          <w:sz w:val="24"/>
        </w:rPr>
      </w:pPr>
      <w:r>
        <w:rPr>
          <w:sz w:val="24"/>
        </w:rPr>
        <w:t>But modern technologies and growth paved the way for the era of digitization and automation. This era has already affected other fields and it is the time when it should also change the way the elections work in our</w:t>
      </w:r>
      <w:r>
        <w:rPr>
          <w:spacing w:val="-5"/>
          <w:sz w:val="24"/>
        </w:rPr>
        <w:t xml:space="preserve"> </w:t>
      </w:r>
      <w:r>
        <w:rPr>
          <w:sz w:val="24"/>
        </w:rPr>
        <w:t>country.</w:t>
      </w:r>
    </w:p>
    <w:p>
      <w:pPr>
        <w:pStyle w:val="21"/>
        <w:numPr>
          <w:ilvl w:val="0"/>
          <w:numId w:val="25"/>
        </w:numPr>
        <w:tabs>
          <w:tab w:val="left" w:pos="681"/>
        </w:tabs>
        <w:spacing w:before="142" w:after="0" w:line="357" w:lineRule="auto"/>
        <w:ind w:left="680" w:right="714" w:hanging="360"/>
        <w:jc w:val="both"/>
        <w:rPr>
          <w:sz w:val="24"/>
        </w:rPr>
      </w:pPr>
      <w:r>
        <w:rPr>
          <w:sz w:val="24"/>
        </w:rPr>
        <w:t xml:space="preserve">The impact of this project when considered along with its scale is extensive. It solves the root causes of mismanagement and potential problems that we have to deal with in a traditional approach. It eradicates the major issues such as low </w:t>
      </w:r>
      <w:r>
        <w:rPr>
          <w:spacing w:val="-3"/>
          <w:sz w:val="24"/>
        </w:rPr>
        <w:t xml:space="preserve">efficiency, </w:t>
      </w:r>
      <w:r>
        <w:rPr>
          <w:sz w:val="24"/>
        </w:rPr>
        <w:t>time consumption, unnecessary human efforts, high amount of paperwork and restrictions regarding the polling</w:t>
      </w:r>
      <w:r>
        <w:rPr>
          <w:spacing w:val="-19"/>
          <w:sz w:val="24"/>
        </w:rPr>
        <w:t xml:space="preserve"> </w:t>
      </w:r>
      <w:r>
        <w:rPr>
          <w:sz w:val="24"/>
        </w:rPr>
        <w:t>location.</w:t>
      </w:r>
    </w:p>
    <w:p>
      <w:pPr>
        <w:pStyle w:val="21"/>
        <w:numPr>
          <w:ilvl w:val="0"/>
          <w:numId w:val="25"/>
        </w:numPr>
        <w:tabs>
          <w:tab w:val="left" w:pos="681"/>
        </w:tabs>
        <w:spacing w:before="142" w:after="0" w:line="355" w:lineRule="auto"/>
        <w:ind w:left="680" w:right="715" w:hanging="360"/>
        <w:jc w:val="both"/>
        <w:rPr>
          <w:sz w:val="24"/>
        </w:rPr>
      </w:pPr>
      <w:r>
        <w:rPr>
          <w:sz w:val="24"/>
        </w:rPr>
        <w:t>All these played a major part in slowing down the overall process of voting in the country. These issues are faced during every election but are neglected due to lack of</w:t>
      </w:r>
      <w:r>
        <w:rPr>
          <w:spacing w:val="-34"/>
          <w:sz w:val="24"/>
        </w:rPr>
        <w:t xml:space="preserve"> </w:t>
      </w:r>
      <w:r>
        <w:rPr>
          <w:sz w:val="24"/>
        </w:rPr>
        <w:t>a better</w:t>
      </w:r>
      <w:r>
        <w:rPr>
          <w:spacing w:val="-14"/>
          <w:sz w:val="24"/>
        </w:rPr>
        <w:t xml:space="preserve"> </w:t>
      </w:r>
      <w:r>
        <w:rPr>
          <w:sz w:val="24"/>
        </w:rPr>
        <w:t>alternative.</w:t>
      </w:r>
    </w:p>
    <w:p>
      <w:pPr>
        <w:pStyle w:val="21"/>
        <w:numPr>
          <w:ilvl w:val="0"/>
          <w:numId w:val="25"/>
        </w:numPr>
        <w:tabs>
          <w:tab w:val="left" w:pos="681"/>
        </w:tabs>
        <w:spacing w:before="146" w:after="0" w:line="357" w:lineRule="auto"/>
        <w:ind w:left="680" w:right="715" w:hanging="360"/>
        <w:jc w:val="both"/>
        <w:rPr>
          <w:sz w:val="24"/>
        </w:rPr>
      </w:pPr>
      <w:r>
        <w:rPr>
          <w:sz w:val="24"/>
        </w:rPr>
        <w:t>However, with the help of IoT and advanced high-speed biometric scanners in the project, these issues can be fixed. The project solves these major issues and also supplements the complete system by additional benefits like ease of use and maintenance.</w:t>
      </w:r>
    </w:p>
    <w:p>
      <w:pPr>
        <w:pStyle w:val="21"/>
        <w:numPr>
          <w:ilvl w:val="0"/>
          <w:numId w:val="25"/>
        </w:numPr>
        <w:tabs>
          <w:tab w:val="left" w:pos="681"/>
        </w:tabs>
        <w:spacing w:before="140" w:after="0" w:line="348" w:lineRule="auto"/>
        <w:ind w:left="680" w:right="721" w:hanging="360"/>
        <w:jc w:val="both"/>
        <w:rPr>
          <w:sz w:val="24"/>
        </w:rPr>
      </w:pPr>
      <w:r>
        <w:rPr>
          <w:spacing w:val="-3"/>
          <w:sz w:val="24"/>
        </w:rPr>
        <w:t xml:space="preserve">With </w:t>
      </w:r>
      <w:r>
        <w:rPr>
          <w:sz w:val="24"/>
        </w:rPr>
        <w:t>the advancement in cloud storages, there is no need for local storage devices as the database can be accessed irrespective of the location and</w:t>
      </w:r>
      <w:r>
        <w:rPr>
          <w:spacing w:val="-18"/>
          <w:sz w:val="24"/>
        </w:rPr>
        <w:t xml:space="preserve"> </w:t>
      </w:r>
      <w:r>
        <w:rPr>
          <w:sz w:val="24"/>
        </w:rPr>
        <w:t>time.</w:t>
      </w:r>
    </w:p>
    <w:p>
      <w:pPr>
        <w:pStyle w:val="21"/>
        <w:numPr>
          <w:ilvl w:val="0"/>
          <w:numId w:val="25"/>
        </w:numPr>
        <w:tabs>
          <w:tab w:val="left" w:pos="681"/>
        </w:tabs>
        <w:spacing w:before="155" w:after="0" w:line="350" w:lineRule="auto"/>
        <w:ind w:left="680" w:right="722" w:hanging="360"/>
        <w:jc w:val="both"/>
        <w:rPr>
          <w:sz w:val="24"/>
        </w:rPr>
      </w:pPr>
      <w:r>
        <w:rPr>
          <w:sz w:val="24"/>
        </w:rPr>
        <w:t>When considering all these factors that are being considered in our model, the change in the speed and reliability of the process can be increased</w:t>
      </w:r>
      <w:r>
        <w:rPr>
          <w:spacing w:val="-28"/>
          <w:sz w:val="24"/>
        </w:rPr>
        <w:t xml:space="preserve"> </w:t>
      </w:r>
      <w:r>
        <w:rPr>
          <w:sz w:val="24"/>
        </w:rPr>
        <w:t>drastically.</w:t>
      </w:r>
    </w:p>
    <w:p>
      <w:pPr>
        <w:pStyle w:val="21"/>
        <w:numPr>
          <w:ilvl w:val="0"/>
          <w:numId w:val="25"/>
        </w:numPr>
        <w:tabs>
          <w:tab w:val="left" w:pos="681"/>
        </w:tabs>
        <w:spacing w:before="150" w:after="0" w:line="240" w:lineRule="auto"/>
        <w:ind w:left="680" w:right="0" w:hanging="361"/>
        <w:jc w:val="both"/>
        <w:rPr>
          <w:sz w:val="24"/>
        </w:rPr>
      </w:pPr>
      <w:r>
        <w:rPr>
          <w:sz w:val="24"/>
        </w:rPr>
        <w:t>The model is not only fast and efficient but also extremely cost</w:t>
      </w:r>
      <w:r>
        <w:rPr>
          <w:spacing w:val="-19"/>
          <w:sz w:val="24"/>
        </w:rPr>
        <w:t xml:space="preserve"> </w:t>
      </w:r>
      <w:r>
        <w:rPr>
          <w:sz w:val="24"/>
        </w:rPr>
        <w:t>effective.</w:t>
      </w:r>
    </w:p>
    <w:p>
      <w:pPr>
        <w:spacing w:after="0" w:line="240" w:lineRule="auto"/>
        <w:jc w:val="both"/>
        <w:rPr>
          <w:sz w:val="24"/>
        </w:rPr>
        <w:sectPr>
          <w:pgSz w:w="11910" w:h="16840"/>
          <w:pgMar w:top="1520" w:right="720" w:bottom="1380" w:left="1480" w:header="729" w:footer="1191" w:gutter="0"/>
          <w:cols w:space="720" w:num="1"/>
        </w:sectPr>
      </w:pPr>
    </w:p>
    <w:p>
      <w:pPr>
        <w:pStyle w:val="21"/>
        <w:numPr>
          <w:ilvl w:val="0"/>
          <w:numId w:val="25"/>
        </w:numPr>
        <w:tabs>
          <w:tab w:val="left" w:pos="681"/>
        </w:tabs>
        <w:spacing w:before="90" w:after="0" w:line="357" w:lineRule="auto"/>
        <w:ind w:left="680" w:right="714" w:hanging="360"/>
        <w:jc w:val="both"/>
        <w:rPr>
          <w:sz w:val="24"/>
        </w:rPr>
      </w:pPr>
      <w:r>
        <w:rPr>
          <w:sz w:val="24"/>
        </w:rPr>
        <w:t>In</w:t>
      </w:r>
      <w:r>
        <w:rPr>
          <w:spacing w:val="-23"/>
          <w:sz w:val="24"/>
        </w:rPr>
        <w:t xml:space="preserve"> </w:t>
      </w:r>
      <w:r>
        <w:rPr>
          <w:sz w:val="24"/>
        </w:rPr>
        <w:t>this</w:t>
      </w:r>
      <w:r>
        <w:rPr>
          <w:spacing w:val="-23"/>
          <w:sz w:val="24"/>
        </w:rPr>
        <w:t xml:space="preserve"> </w:t>
      </w:r>
      <w:r>
        <w:rPr>
          <w:sz w:val="24"/>
        </w:rPr>
        <w:t>project,</w:t>
      </w:r>
      <w:r>
        <w:rPr>
          <w:spacing w:val="-20"/>
          <w:sz w:val="24"/>
        </w:rPr>
        <w:t xml:space="preserve"> </w:t>
      </w:r>
      <w:r>
        <w:rPr>
          <w:sz w:val="24"/>
        </w:rPr>
        <w:t>we</w:t>
      </w:r>
      <w:r>
        <w:rPr>
          <w:spacing w:val="-22"/>
          <w:sz w:val="24"/>
        </w:rPr>
        <w:t xml:space="preserve"> </w:t>
      </w:r>
      <w:r>
        <w:rPr>
          <w:sz w:val="24"/>
        </w:rPr>
        <w:t>address</w:t>
      </w:r>
      <w:r>
        <w:rPr>
          <w:spacing w:val="-18"/>
          <w:sz w:val="24"/>
        </w:rPr>
        <w:t xml:space="preserve"> </w:t>
      </w:r>
      <w:r>
        <w:rPr>
          <w:sz w:val="24"/>
        </w:rPr>
        <w:t>only</w:t>
      </w:r>
      <w:r>
        <w:rPr>
          <w:spacing w:val="-23"/>
          <w:sz w:val="24"/>
        </w:rPr>
        <w:t xml:space="preserve"> </w:t>
      </w:r>
      <w:r>
        <w:rPr>
          <w:sz w:val="24"/>
        </w:rPr>
        <w:t>the</w:t>
      </w:r>
      <w:r>
        <w:rPr>
          <w:spacing w:val="-24"/>
          <w:sz w:val="24"/>
        </w:rPr>
        <w:t xml:space="preserve"> </w:t>
      </w:r>
      <w:r>
        <w:rPr>
          <w:sz w:val="24"/>
        </w:rPr>
        <w:t>issues</w:t>
      </w:r>
      <w:r>
        <w:rPr>
          <w:spacing w:val="-20"/>
          <w:sz w:val="24"/>
        </w:rPr>
        <w:t xml:space="preserve"> </w:t>
      </w:r>
      <w:r>
        <w:rPr>
          <w:sz w:val="24"/>
        </w:rPr>
        <w:t>with</w:t>
      </w:r>
      <w:r>
        <w:rPr>
          <w:spacing w:val="-22"/>
          <w:sz w:val="24"/>
        </w:rPr>
        <w:t xml:space="preserve"> </w:t>
      </w:r>
      <w:r>
        <w:rPr>
          <w:sz w:val="24"/>
        </w:rPr>
        <w:t>the</w:t>
      </w:r>
      <w:r>
        <w:rPr>
          <w:spacing w:val="-23"/>
          <w:sz w:val="24"/>
        </w:rPr>
        <w:t xml:space="preserve"> </w:t>
      </w:r>
      <w:r>
        <w:rPr>
          <w:sz w:val="24"/>
        </w:rPr>
        <w:t>identification</w:t>
      </w:r>
      <w:r>
        <w:rPr>
          <w:spacing w:val="-21"/>
          <w:sz w:val="24"/>
        </w:rPr>
        <w:t xml:space="preserve"> </w:t>
      </w:r>
      <w:r>
        <w:rPr>
          <w:sz w:val="24"/>
        </w:rPr>
        <w:t>procedure</w:t>
      </w:r>
      <w:r>
        <w:rPr>
          <w:spacing w:val="-23"/>
          <w:sz w:val="24"/>
        </w:rPr>
        <w:t xml:space="preserve"> </w:t>
      </w:r>
      <w:r>
        <w:rPr>
          <w:sz w:val="24"/>
        </w:rPr>
        <w:t>of</w:t>
      </w:r>
      <w:r>
        <w:rPr>
          <w:spacing w:val="-21"/>
          <w:sz w:val="24"/>
        </w:rPr>
        <w:t xml:space="preserve"> </w:t>
      </w:r>
      <w:r>
        <w:rPr>
          <w:sz w:val="24"/>
        </w:rPr>
        <w:t>the</w:t>
      </w:r>
      <w:r>
        <w:rPr>
          <w:spacing w:val="-24"/>
          <w:sz w:val="24"/>
        </w:rPr>
        <w:t xml:space="preserve"> </w:t>
      </w:r>
      <w:r>
        <w:rPr>
          <w:sz w:val="24"/>
        </w:rPr>
        <w:t>polling. Cloud</w:t>
      </w:r>
      <w:r>
        <w:rPr>
          <w:spacing w:val="-16"/>
          <w:sz w:val="24"/>
        </w:rPr>
        <w:t xml:space="preserve"> </w:t>
      </w:r>
      <w:r>
        <w:rPr>
          <w:sz w:val="24"/>
        </w:rPr>
        <w:t>storage</w:t>
      </w:r>
      <w:r>
        <w:rPr>
          <w:spacing w:val="-18"/>
          <w:sz w:val="24"/>
        </w:rPr>
        <w:t xml:space="preserve"> </w:t>
      </w:r>
      <w:r>
        <w:rPr>
          <w:sz w:val="24"/>
        </w:rPr>
        <w:t>is</w:t>
      </w:r>
      <w:r>
        <w:rPr>
          <w:spacing w:val="-15"/>
          <w:sz w:val="24"/>
        </w:rPr>
        <w:t xml:space="preserve"> </w:t>
      </w:r>
      <w:r>
        <w:rPr>
          <w:sz w:val="24"/>
        </w:rPr>
        <w:t>used</w:t>
      </w:r>
      <w:r>
        <w:rPr>
          <w:spacing w:val="-17"/>
          <w:sz w:val="24"/>
        </w:rPr>
        <w:t xml:space="preserve"> </w:t>
      </w:r>
      <w:r>
        <w:rPr>
          <w:sz w:val="24"/>
        </w:rPr>
        <w:t>in</w:t>
      </w:r>
      <w:r>
        <w:rPr>
          <w:spacing w:val="-16"/>
          <w:sz w:val="24"/>
        </w:rPr>
        <w:t xml:space="preserve"> </w:t>
      </w:r>
      <w:r>
        <w:rPr>
          <w:sz w:val="24"/>
        </w:rPr>
        <w:t>the</w:t>
      </w:r>
      <w:r>
        <w:rPr>
          <w:spacing w:val="-17"/>
          <w:sz w:val="24"/>
        </w:rPr>
        <w:t xml:space="preserve"> </w:t>
      </w:r>
      <w:r>
        <w:rPr>
          <w:sz w:val="24"/>
        </w:rPr>
        <w:t>model</w:t>
      </w:r>
      <w:r>
        <w:rPr>
          <w:spacing w:val="-17"/>
          <w:sz w:val="24"/>
        </w:rPr>
        <w:t xml:space="preserve"> </w:t>
      </w:r>
      <w:r>
        <w:rPr>
          <w:sz w:val="24"/>
        </w:rPr>
        <w:t>which</w:t>
      </w:r>
      <w:r>
        <w:rPr>
          <w:spacing w:val="-17"/>
          <w:sz w:val="24"/>
        </w:rPr>
        <w:t xml:space="preserve"> </w:t>
      </w:r>
      <w:r>
        <w:rPr>
          <w:sz w:val="24"/>
        </w:rPr>
        <w:t>provides</w:t>
      </w:r>
      <w:r>
        <w:rPr>
          <w:spacing w:val="-16"/>
          <w:sz w:val="24"/>
        </w:rPr>
        <w:t xml:space="preserve"> </w:t>
      </w:r>
      <w:r>
        <w:rPr>
          <w:sz w:val="24"/>
        </w:rPr>
        <w:t>ease</w:t>
      </w:r>
      <w:r>
        <w:rPr>
          <w:spacing w:val="-17"/>
          <w:sz w:val="24"/>
        </w:rPr>
        <w:t xml:space="preserve"> </w:t>
      </w:r>
      <w:r>
        <w:rPr>
          <w:sz w:val="24"/>
        </w:rPr>
        <w:t>and</w:t>
      </w:r>
      <w:r>
        <w:rPr>
          <w:spacing w:val="-16"/>
          <w:sz w:val="24"/>
        </w:rPr>
        <w:t xml:space="preserve"> </w:t>
      </w:r>
      <w:r>
        <w:rPr>
          <w:sz w:val="24"/>
        </w:rPr>
        <w:t>scalability</w:t>
      </w:r>
      <w:r>
        <w:rPr>
          <w:spacing w:val="-16"/>
          <w:sz w:val="24"/>
        </w:rPr>
        <w:t xml:space="preserve"> </w:t>
      </w:r>
      <w:r>
        <w:rPr>
          <w:sz w:val="24"/>
        </w:rPr>
        <w:t>but</w:t>
      </w:r>
      <w:r>
        <w:rPr>
          <w:spacing w:val="-16"/>
          <w:sz w:val="24"/>
        </w:rPr>
        <w:t xml:space="preserve"> </w:t>
      </w:r>
      <w:r>
        <w:rPr>
          <w:sz w:val="24"/>
        </w:rPr>
        <w:t>since</w:t>
      </w:r>
      <w:r>
        <w:rPr>
          <w:spacing w:val="-17"/>
          <w:sz w:val="24"/>
        </w:rPr>
        <w:t xml:space="preserve"> </w:t>
      </w:r>
      <w:r>
        <w:rPr>
          <w:sz w:val="24"/>
        </w:rPr>
        <w:t>election is</w:t>
      </w:r>
      <w:r>
        <w:rPr>
          <w:spacing w:val="-5"/>
          <w:sz w:val="24"/>
        </w:rPr>
        <w:t xml:space="preserve"> </w:t>
      </w:r>
      <w:r>
        <w:rPr>
          <w:sz w:val="24"/>
        </w:rPr>
        <w:t>an</w:t>
      </w:r>
      <w:r>
        <w:rPr>
          <w:spacing w:val="-5"/>
          <w:sz w:val="24"/>
        </w:rPr>
        <w:t xml:space="preserve"> </w:t>
      </w:r>
      <w:r>
        <w:rPr>
          <w:sz w:val="24"/>
        </w:rPr>
        <w:t>event</w:t>
      </w:r>
      <w:r>
        <w:rPr>
          <w:spacing w:val="-5"/>
          <w:sz w:val="24"/>
        </w:rPr>
        <w:t xml:space="preserve"> </w:t>
      </w:r>
      <w:r>
        <w:rPr>
          <w:sz w:val="24"/>
        </w:rPr>
        <w:t>of</w:t>
      </w:r>
      <w:r>
        <w:rPr>
          <w:spacing w:val="-5"/>
          <w:sz w:val="24"/>
        </w:rPr>
        <w:t xml:space="preserve"> </w:t>
      </w:r>
      <w:r>
        <w:rPr>
          <w:sz w:val="24"/>
        </w:rPr>
        <w:t>national</w:t>
      </w:r>
      <w:r>
        <w:rPr>
          <w:spacing w:val="-5"/>
          <w:sz w:val="24"/>
        </w:rPr>
        <w:t xml:space="preserve"> </w:t>
      </w:r>
      <w:r>
        <w:rPr>
          <w:sz w:val="24"/>
        </w:rPr>
        <w:t>interest</w:t>
      </w:r>
      <w:r>
        <w:rPr>
          <w:spacing w:val="-2"/>
          <w:sz w:val="24"/>
        </w:rPr>
        <w:t xml:space="preserve"> </w:t>
      </w:r>
      <w:r>
        <w:rPr>
          <w:sz w:val="24"/>
        </w:rPr>
        <w:t>and</w:t>
      </w:r>
      <w:r>
        <w:rPr>
          <w:spacing w:val="-5"/>
          <w:sz w:val="24"/>
        </w:rPr>
        <w:t xml:space="preserve"> </w:t>
      </w:r>
      <w:r>
        <w:rPr>
          <w:sz w:val="24"/>
        </w:rPr>
        <w:t>trust,</w:t>
      </w:r>
      <w:r>
        <w:rPr>
          <w:spacing w:val="-6"/>
          <w:sz w:val="24"/>
        </w:rPr>
        <w:t xml:space="preserve"> </w:t>
      </w:r>
      <w:r>
        <w:rPr>
          <w:sz w:val="24"/>
        </w:rPr>
        <w:t>security</w:t>
      </w:r>
      <w:r>
        <w:rPr>
          <w:spacing w:val="-5"/>
          <w:sz w:val="24"/>
        </w:rPr>
        <w:t xml:space="preserve"> </w:t>
      </w:r>
      <w:r>
        <w:rPr>
          <w:sz w:val="24"/>
        </w:rPr>
        <w:t>of</w:t>
      </w:r>
      <w:r>
        <w:rPr>
          <w:spacing w:val="-6"/>
          <w:sz w:val="24"/>
        </w:rPr>
        <w:t xml:space="preserve"> </w:t>
      </w:r>
      <w:r>
        <w:rPr>
          <w:sz w:val="24"/>
        </w:rPr>
        <w:t>the</w:t>
      </w:r>
      <w:r>
        <w:rPr>
          <w:spacing w:val="-6"/>
          <w:sz w:val="24"/>
        </w:rPr>
        <w:t xml:space="preserve"> </w:t>
      </w:r>
      <w:r>
        <w:rPr>
          <w:sz w:val="24"/>
        </w:rPr>
        <w:t>database</w:t>
      </w:r>
      <w:r>
        <w:rPr>
          <w:spacing w:val="-7"/>
          <w:sz w:val="24"/>
        </w:rPr>
        <w:t xml:space="preserve"> </w:t>
      </w:r>
      <w:r>
        <w:rPr>
          <w:sz w:val="24"/>
        </w:rPr>
        <w:t>is</w:t>
      </w:r>
      <w:r>
        <w:rPr>
          <w:spacing w:val="-2"/>
          <w:sz w:val="24"/>
        </w:rPr>
        <w:t xml:space="preserve"> </w:t>
      </w:r>
      <w:r>
        <w:rPr>
          <w:sz w:val="24"/>
        </w:rPr>
        <w:t>also</w:t>
      </w:r>
      <w:r>
        <w:rPr>
          <w:spacing w:val="-4"/>
          <w:sz w:val="24"/>
        </w:rPr>
        <w:t xml:space="preserve"> </w:t>
      </w:r>
      <w:r>
        <w:rPr>
          <w:sz w:val="24"/>
        </w:rPr>
        <w:t>very</w:t>
      </w:r>
      <w:r>
        <w:rPr>
          <w:spacing w:val="-4"/>
          <w:sz w:val="24"/>
        </w:rPr>
        <w:t xml:space="preserve"> </w:t>
      </w:r>
      <w:r>
        <w:rPr>
          <w:sz w:val="24"/>
        </w:rPr>
        <w:t>important. For this in future, the Blockchain can be used for storing the biometrics which will make the complete system more transparent and</w:t>
      </w:r>
      <w:r>
        <w:rPr>
          <w:spacing w:val="-11"/>
          <w:sz w:val="24"/>
        </w:rPr>
        <w:t xml:space="preserve"> </w:t>
      </w:r>
      <w:r>
        <w:rPr>
          <w:sz w:val="24"/>
        </w:rPr>
        <w:t>tamper-proof.</w:t>
      </w:r>
    </w:p>
    <w:p>
      <w:pPr>
        <w:pStyle w:val="21"/>
        <w:numPr>
          <w:ilvl w:val="0"/>
          <w:numId w:val="25"/>
        </w:numPr>
        <w:tabs>
          <w:tab w:val="left" w:pos="681"/>
        </w:tabs>
        <w:spacing w:before="144" w:after="0" w:line="355" w:lineRule="auto"/>
        <w:ind w:left="680" w:right="718" w:hanging="360"/>
        <w:jc w:val="both"/>
        <w:rPr>
          <w:sz w:val="24"/>
        </w:rPr>
      </w:pPr>
      <w:r>
        <w:rPr>
          <w:sz w:val="24"/>
        </w:rPr>
        <w:t>Blockchain</w:t>
      </w:r>
      <w:r>
        <w:rPr>
          <w:spacing w:val="-12"/>
          <w:sz w:val="24"/>
        </w:rPr>
        <w:t xml:space="preserve"> </w:t>
      </w:r>
      <w:r>
        <w:rPr>
          <w:sz w:val="24"/>
        </w:rPr>
        <w:t>can</w:t>
      </w:r>
      <w:r>
        <w:rPr>
          <w:spacing w:val="-11"/>
          <w:sz w:val="24"/>
        </w:rPr>
        <w:t xml:space="preserve"> </w:t>
      </w:r>
      <w:r>
        <w:rPr>
          <w:sz w:val="24"/>
        </w:rPr>
        <w:t>also</w:t>
      </w:r>
      <w:r>
        <w:rPr>
          <w:spacing w:val="-11"/>
          <w:sz w:val="24"/>
        </w:rPr>
        <w:t xml:space="preserve"> </w:t>
      </w:r>
      <w:r>
        <w:rPr>
          <w:sz w:val="24"/>
        </w:rPr>
        <w:t>play</w:t>
      </w:r>
      <w:r>
        <w:rPr>
          <w:spacing w:val="-12"/>
          <w:sz w:val="24"/>
        </w:rPr>
        <w:t xml:space="preserve"> </w:t>
      </w:r>
      <w:r>
        <w:rPr>
          <w:sz w:val="24"/>
        </w:rPr>
        <w:t>an</w:t>
      </w:r>
      <w:r>
        <w:rPr>
          <w:spacing w:val="-11"/>
          <w:sz w:val="24"/>
        </w:rPr>
        <w:t xml:space="preserve"> </w:t>
      </w:r>
      <w:r>
        <w:rPr>
          <w:sz w:val="24"/>
        </w:rPr>
        <w:t>important</w:t>
      </w:r>
      <w:r>
        <w:rPr>
          <w:spacing w:val="-11"/>
          <w:sz w:val="24"/>
        </w:rPr>
        <w:t xml:space="preserve"> </w:t>
      </w:r>
      <w:r>
        <w:rPr>
          <w:sz w:val="24"/>
        </w:rPr>
        <w:t>role</w:t>
      </w:r>
      <w:r>
        <w:rPr>
          <w:spacing w:val="-12"/>
          <w:sz w:val="24"/>
        </w:rPr>
        <w:t xml:space="preserve"> </w:t>
      </w:r>
      <w:r>
        <w:rPr>
          <w:sz w:val="24"/>
        </w:rPr>
        <w:t>in</w:t>
      </w:r>
      <w:r>
        <w:rPr>
          <w:spacing w:val="-8"/>
          <w:sz w:val="24"/>
        </w:rPr>
        <w:t xml:space="preserve"> </w:t>
      </w:r>
      <w:r>
        <w:rPr>
          <w:sz w:val="24"/>
        </w:rPr>
        <w:t>vote</w:t>
      </w:r>
      <w:r>
        <w:rPr>
          <w:spacing w:val="-14"/>
          <w:sz w:val="24"/>
        </w:rPr>
        <w:t xml:space="preserve"> </w:t>
      </w:r>
      <w:r>
        <w:rPr>
          <w:sz w:val="24"/>
        </w:rPr>
        <w:t>casting</w:t>
      </w:r>
      <w:r>
        <w:rPr>
          <w:spacing w:val="-12"/>
          <w:sz w:val="24"/>
        </w:rPr>
        <w:t xml:space="preserve"> </w:t>
      </w:r>
      <w:r>
        <w:rPr>
          <w:sz w:val="24"/>
        </w:rPr>
        <w:t>part.</w:t>
      </w:r>
      <w:r>
        <w:rPr>
          <w:spacing w:val="-16"/>
          <w:sz w:val="24"/>
        </w:rPr>
        <w:t xml:space="preserve"> </w:t>
      </w:r>
      <w:r>
        <w:rPr>
          <w:sz w:val="24"/>
        </w:rPr>
        <w:t>There</w:t>
      </w:r>
      <w:r>
        <w:rPr>
          <w:spacing w:val="-12"/>
          <w:sz w:val="24"/>
        </w:rPr>
        <w:t xml:space="preserve"> </w:t>
      </w:r>
      <w:r>
        <w:rPr>
          <w:sz w:val="24"/>
        </w:rPr>
        <w:t>have</w:t>
      </w:r>
      <w:r>
        <w:rPr>
          <w:spacing w:val="-13"/>
          <w:sz w:val="24"/>
        </w:rPr>
        <w:t xml:space="preserve"> </w:t>
      </w:r>
      <w:r>
        <w:rPr>
          <w:sz w:val="24"/>
        </w:rPr>
        <w:t>been</w:t>
      </w:r>
      <w:r>
        <w:rPr>
          <w:spacing w:val="-11"/>
          <w:sz w:val="24"/>
        </w:rPr>
        <w:t xml:space="preserve"> </w:t>
      </w:r>
      <w:r>
        <w:rPr>
          <w:sz w:val="24"/>
        </w:rPr>
        <w:t xml:space="preserve">several concerns regarding the security of EVMs and possibility of tampering of votes. </w:t>
      </w:r>
      <w:r>
        <w:rPr>
          <w:spacing w:val="-3"/>
          <w:sz w:val="24"/>
        </w:rPr>
        <w:t xml:space="preserve">With </w:t>
      </w:r>
      <w:r>
        <w:rPr>
          <w:sz w:val="24"/>
        </w:rPr>
        <w:t>Blockchain based tools replacing EVMs in future, these issues can also be</w:t>
      </w:r>
      <w:r>
        <w:rPr>
          <w:spacing w:val="-35"/>
          <w:sz w:val="24"/>
        </w:rPr>
        <w:t xml:space="preserve"> </w:t>
      </w:r>
      <w:r>
        <w:rPr>
          <w:sz w:val="24"/>
        </w:rPr>
        <w:t>resolved.</w:t>
      </w:r>
    </w:p>
    <w:p>
      <w:pPr>
        <w:pStyle w:val="21"/>
        <w:numPr>
          <w:ilvl w:val="0"/>
          <w:numId w:val="25"/>
        </w:numPr>
        <w:tabs>
          <w:tab w:val="left" w:pos="681"/>
        </w:tabs>
        <w:spacing w:before="143" w:after="0" w:line="350" w:lineRule="auto"/>
        <w:ind w:left="680" w:right="717" w:hanging="360"/>
        <w:jc w:val="both"/>
        <w:rPr>
          <w:sz w:val="24"/>
        </w:rPr>
      </w:pPr>
      <w:r>
        <w:rPr>
          <w:sz w:val="24"/>
        </w:rPr>
        <w:t>Thus,</w:t>
      </w:r>
      <w:r>
        <w:rPr>
          <w:spacing w:val="-11"/>
          <w:sz w:val="24"/>
        </w:rPr>
        <w:t xml:space="preserve"> </w:t>
      </w:r>
      <w:r>
        <w:rPr>
          <w:sz w:val="24"/>
        </w:rPr>
        <w:t>with</w:t>
      </w:r>
      <w:r>
        <w:rPr>
          <w:spacing w:val="-11"/>
          <w:sz w:val="24"/>
        </w:rPr>
        <w:t xml:space="preserve"> </w:t>
      </w:r>
      <w:r>
        <w:rPr>
          <w:sz w:val="24"/>
        </w:rPr>
        <w:t>the</w:t>
      </w:r>
      <w:r>
        <w:rPr>
          <w:spacing w:val="-11"/>
          <w:sz w:val="24"/>
        </w:rPr>
        <w:t xml:space="preserve"> </w:t>
      </w:r>
      <w:r>
        <w:rPr>
          <w:sz w:val="24"/>
        </w:rPr>
        <w:t>advancement</w:t>
      </w:r>
      <w:r>
        <w:rPr>
          <w:spacing w:val="-11"/>
          <w:sz w:val="24"/>
        </w:rPr>
        <w:t xml:space="preserve"> </w:t>
      </w:r>
      <w:r>
        <w:rPr>
          <w:sz w:val="24"/>
        </w:rPr>
        <w:t>in</w:t>
      </w:r>
      <w:r>
        <w:rPr>
          <w:spacing w:val="-11"/>
          <w:sz w:val="24"/>
        </w:rPr>
        <w:t xml:space="preserve"> </w:t>
      </w:r>
      <w:r>
        <w:rPr>
          <w:sz w:val="24"/>
        </w:rPr>
        <w:t>modern</w:t>
      </w:r>
      <w:r>
        <w:rPr>
          <w:spacing w:val="-11"/>
          <w:sz w:val="24"/>
        </w:rPr>
        <w:t xml:space="preserve"> </w:t>
      </w:r>
      <w:r>
        <w:rPr>
          <w:sz w:val="24"/>
        </w:rPr>
        <w:t>technologies,</w:t>
      </w:r>
      <w:r>
        <w:rPr>
          <w:spacing w:val="-11"/>
          <w:sz w:val="24"/>
        </w:rPr>
        <w:t xml:space="preserve"> </w:t>
      </w:r>
      <w:r>
        <w:rPr>
          <w:sz w:val="24"/>
        </w:rPr>
        <w:t>the</w:t>
      </w:r>
      <w:r>
        <w:rPr>
          <w:spacing w:val="-11"/>
          <w:sz w:val="24"/>
        </w:rPr>
        <w:t xml:space="preserve"> </w:t>
      </w:r>
      <w:r>
        <w:rPr>
          <w:sz w:val="24"/>
        </w:rPr>
        <w:t>concerns</w:t>
      </w:r>
      <w:r>
        <w:rPr>
          <w:spacing w:val="-11"/>
          <w:sz w:val="24"/>
        </w:rPr>
        <w:t xml:space="preserve"> </w:t>
      </w:r>
      <w:r>
        <w:rPr>
          <w:sz w:val="24"/>
        </w:rPr>
        <w:t>and</w:t>
      </w:r>
      <w:r>
        <w:rPr>
          <w:spacing w:val="-9"/>
          <w:sz w:val="24"/>
        </w:rPr>
        <w:t xml:space="preserve"> </w:t>
      </w:r>
      <w:r>
        <w:rPr>
          <w:sz w:val="24"/>
        </w:rPr>
        <w:t>challenges</w:t>
      </w:r>
      <w:r>
        <w:rPr>
          <w:spacing w:val="-11"/>
          <w:sz w:val="24"/>
        </w:rPr>
        <w:t xml:space="preserve"> </w:t>
      </w:r>
      <w:r>
        <w:rPr>
          <w:sz w:val="24"/>
        </w:rPr>
        <w:t>in</w:t>
      </w:r>
      <w:r>
        <w:rPr>
          <w:spacing w:val="-11"/>
          <w:sz w:val="24"/>
        </w:rPr>
        <w:t xml:space="preserve"> </w:t>
      </w:r>
      <w:r>
        <w:rPr>
          <w:sz w:val="24"/>
        </w:rPr>
        <w:t>the conduction of elections can be</w:t>
      </w:r>
      <w:r>
        <w:rPr>
          <w:spacing w:val="-7"/>
          <w:sz w:val="24"/>
        </w:rPr>
        <w:t xml:space="preserve"> </w:t>
      </w:r>
      <w:r>
        <w:rPr>
          <w:sz w:val="24"/>
        </w:rPr>
        <w:t>overcome.</w:t>
      </w:r>
    </w:p>
    <w:p>
      <w:pPr>
        <w:spacing w:after="0" w:line="350" w:lineRule="auto"/>
        <w:jc w:val="both"/>
        <w:rPr>
          <w:sz w:val="24"/>
        </w:rPr>
        <w:sectPr>
          <w:pgSz w:w="11910" w:h="16840"/>
          <w:pgMar w:top="1520" w:right="720" w:bottom="1380" w:left="1480" w:header="729" w:footer="1191" w:gutter="0"/>
          <w:cols w:space="720" w:num="1"/>
        </w:sectPr>
      </w:pPr>
    </w:p>
    <w:p>
      <w:pPr>
        <w:pStyle w:val="2"/>
        <w:spacing w:before="66"/>
        <w:ind w:right="400"/>
      </w:pPr>
      <w:bookmarkStart w:id="18" w:name="_TOC_250002"/>
      <w:bookmarkEnd w:id="18"/>
      <w:r>
        <w:t>REFERENCES</w:t>
      </w:r>
    </w:p>
    <w:p>
      <w:pPr>
        <w:pStyle w:val="21"/>
        <w:numPr>
          <w:ilvl w:val="0"/>
          <w:numId w:val="26"/>
        </w:numPr>
        <w:tabs>
          <w:tab w:val="left" w:pos="681"/>
          <w:tab w:val="left" w:pos="3026"/>
          <w:tab w:val="left" w:pos="4053"/>
          <w:tab w:val="left" w:pos="5975"/>
          <w:tab w:val="left" w:pos="7081"/>
          <w:tab w:val="left" w:pos="8295"/>
        </w:tabs>
        <w:spacing w:before="274" w:after="0" w:line="360" w:lineRule="auto"/>
        <w:ind w:left="680" w:right="717" w:hanging="360"/>
        <w:jc w:val="both"/>
        <w:rPr>
          <w:sz w:val="20"/>
        </w:rPr>
      </w:pPr>
      <w:r>
        <w:rPr>
          <w:sz w:val="24"/>
        </w:rPr>
        <w:t xml:space="preserve">Anubhav </w:t>
      </w:r>
      <w:r>
        <w:rPr>
          <w:color w:val="333333"/>
          <w:sz w:val="24"/>
        </w:rPr>
        <w:t>Mishra, Anuroop Mishra, Abhyudya Bajpai and Abhinav Mishra. (2020). Implementation</w:t>
      </w:r>
      <w:r>
        <w:rPr>
          <w:color w:val="333333"/>
          <w:sz w:val="24"/>
        </w:rPr>
        <w:tab/>
      </w:r>
      <w:r>
        <w:rPr>
          <w:color w:val="333333"/>
          <w:sz w:val="24"/>
        </w:rPr>
        <w:t>of</w:t>
      </w:r>
      <w:r>
        <w:rPr>
          <w:color w:val="333333"/>
          <w:sz w:val="24"/>
        </w:rPr>
        <w:tab/>
      </w:r>
      <w:r>
        <w:rPr>
          <w:color w:val="333333"/>
          <w:sz w:val="24"/>
        </w:rPr>
        <w:t>Blockchain</w:t>
      </w:r>
      <w:r>
        <w:rPr>
          <w:color w:val="333333"/>
          <w:sz w:val="24"/>
        </w:rPr>
        <w:tab/>
      </w:r>
      <w:r>
        <w:rPr>
          <w:color w:val="333333"/>
          <w:sz w:val="24"/>
        </w:rPr>
        <w:t>for</w:t>
      </w:r>
      <w:r>
        <w:rPr>
          <w:color w:val="333333"/>
          <w:sz w:val="24"/>
        </w:rPr>
        <w:tab/>
      </w:r>
      <w:r>
        <w:rPr>
          <w:color w:val="333333"/>
          <w:sz w:val="24"/>
        </w:rPr>
        <w:t>Fair</w:t>
      </w:r>
      <w:r>
        <w:rPr>
          <w:color w:val="333333"/>
          <w:sz w:val="24"/>
        </w:rPr>
        <w:tab/>
      </w:r>
      <w:r>
        <w:rPr>
          <w:color w:val="333333"/>
          <w:spacing w:val="-4"/>
          <w:sz w:val="24"/>
        </w:rPr>
        <w:t xml:space="preserve">Polling </w:t>
      </w:r>
      <w:r>
        <w:rPr>
          <w:color w:val="333333"/>
          <w:sz w:val="24"/>
        </w:rPr>
        <w:t>System.10.1109/ICOSEC49089.2020.9215354.</w:t>
      </w:r>
    </w:p>
    <w:p>
      <w:pPr>
        <w:pStyle w:val="21"/>
        <w:numPr>
          <w:ilvl w:val="0"/>
          <w:numId w:val="26"/>
        </w:numPr>
        <w:tabs>
          <w:tab w:val="left" w:pos="681"/>
        </w:tabs>
        <w:spacing w:before="2" w:after="0" w:line="360" w:lineRule="auto"/>
        <w:ind w:left="680" w:right="722" w:hanging="360"/>
        <w:jc w:val="both"/>
        <w:rPr>
          <w:sz w:val="20"/>
        </w:rPr>
      </w:pPr>
      <w:r>
        <w:rPr>
          <w:color w:val="333333"/>
          <w:sz w:val="24"/>
        </w:rPr>
        <w:t xml:space="preserve">Dhvani Shah &amp; Vinayak Haradi. (2016). IoT Based Biometrics Implementation on Raspberry Pi. </w:t>
      </w:r>
      <w:r>
        <w:rPr>
          <w:color w:val="242424"/>
          <w:sz w:val="24"/>
        </w:rPr>
        <w:t>10.1016/j.procs.2016.03.043</w:t>
      </w:r>
    </w:p>
    <w:p>
      <w:pPr>
        <w:pStyle w:val="21"/>
        <w:numPr>
          <w:ilvl w:val="0"/>
          <w:numId w:val="26"/>
        </w:numPr>
        <w:tabs>
          <w:tab w:val="left" w:pos="681"/>
        </w:tabs>
        <w:spacing w:before="0" w:after="0" w:line="360" w:lineRule="auto"/>
        <w:ind w:left="680" w:right="716" w:hanging="360"/>
        <w:jc w:val="both"/>
        <w:rPr>
          <w:sz w:val="20"/>
        </w:rPr>
      </w:pPr>
      <w:r>
        <w:rPr>
          <w:color w:val="333333"/>
          <w:sz w:val="24"/>
        </w:rPr>
        <w:t>Xue, Qingshui &amp; Ju, Xingzhong &amp; Zhu, Haozhi &amp; Zhu, Haojin &amp; Li, Fengying &amp; Zheng, Xiangwei. (2019). A Biometric-Based IoT Device Identity Authentication Scheme.</w:t>
      </w:r>
      <w:r>
        <w:rPr>
          <w:color w:val="333333"/>
          <w:spacing w:val="-11"/>
          <w:sz w:val="24"/>
        </w:rPr>
        <w:t xml:space="preserve"> </w:t>
      </w:r>
      <w:r>
        <w:rPr>
          <w:color w:val="333333"/>
          <w:sz w:val="24"/>
        </w:rPr>
        <w:t>10.1007/978-3-030-22971-9_12.</w:t>
      </w:r>
    </w:p>
    <w:p>
      <w:pPr>
        <w:pStyle w:val="21"/>
        <w:numPr>
          <w:ilvl w:val="0"/>
          <w:numId w:val="26"/>
        </w:numPr>
        <w:tabs>
          <w:tab w:val="left" w:pos="681"/>
        </w:tabs>
        <w:spacing w:before="0" w:after="0" w:line="360" w:lineRule="auto"/>
        <w:ind w:left="680" w:right="717" w:hanging="360"/>
        <w:jc w:val="both"/>
        <w:rPr>
          <w:sz w:val="20"/>
        </w:rPr>
      </w:pPr>
      <w:r>
        <w:rPr>
          <w:color w:val="333333"/>
          <w:sz w:val="24"/>
        </w:rPr>
        <w:t xml:space="preserve">Obaidat, Mohammad &amp; Rana, Soumya &amp; Maitra, </w:t>
      </w:r>
      <w:r>
        <w:rPr>
          <w:color w:val="333333"/>
          <w:spacing w:val="-3"/>
          <w:sz w:val="24"/>
        </w:rPr>
        <w:t xml:space="preserve">Tanmoy </w:t>
      </w:r>
      <w:r>
        <w:rPr>
          <w:color w:val="333333"/>
          <w:sz w:val="24"/>
        </w:rPr>
        <w:t>&amp; Giri, Debasis &amp; Dutta, Subrata. (2018). Biometric Security and Internet of Things (IoT). 10.1007/978-3-319- 98734-7_19.</w:t>
      </w:r>
    </w:p>
    <w:p>
      <w:pPr>
        <w:pStyle w:val="21"/>
        <w:numPr>
          <w:ilvl w:val="0"/>
          <w:numId w:val="26"/>
        </w:numPr>
        <w:tabs>
          <w:tab w:val="left" w:pos="681"/>
        </w:tabs>
        <w:spacing w:before="1" w:after="0" w:line="360" w:lineRule="auto"/>
        <w:ind w:left="680" w:right="718" w:hanging="360"/>
        <w:jc w:val="both"/>
        <w:rPr>
          <w:sz w:val="20"/>
        </w:rPr>
      </w:pPr>
      <w:r>
        <w:rPr>
          <w:color w:val="333333"/>
          <w:sz w:val="24"/>
        </w:rPr>
        <w:t xml:space="preserve">D, Ashok Kumar &amp; </w:t>
      </w:r>
      <w:r>
        <w:rPr>
          <w:color w:val="333333"/>
          <w:spacing w:val="-9"/>
          <w:sz w:val="24"/>
        </w:rPr>
        <w:t xml:space="preserve">T, </w:t>
      </w:r>
      <w:r>
        <w:rPr>
          <w:color w:val="333333"/>
          <w:sz w:val="24"/>
        </w:rPr>
        <w:t xml:space="preserve">Ummal Sariba Begum. (2011). A Novel design of Electronic </w:t>
      </w:r>
      <w:r>
        <w:rPr>
          <w:color w:val="333333"/>
          <w:spacing w:val="-6"/>
          <w:sz w:val="24"/>
        </w:rPr>
        <w:t xml:space="preserve">Voting </w:t>
      </w:r>
      <w:r>
        <w:rPr>
          <w:color w:val="333333"/>
          <w:sz w:val="24"/>
        </w:rPr>
        <w:t>System Using Fingerprint. 1.</w:t>
      </w:r>
      <w:r>
        <w:rPr>
          <w:color w:val="333333"/>
          <w:spacing w:val="5"/>
          <w:sz w:val="24"/>
        </w:rPr>
        <w:t xml:space="preserve"> </w:t>
      </w:r>
      <w:r>
        <w:rPr>
          <w:color w:val="333333"/>
          <w:sz w:val="24"/>
        </w:rPr>
        <w:t>2045-8711.</w:t>
      </w:r>
    </w:p>
    <w:p>
      <w:pPr>
        <w:pStyle w:val="21"/>
        <w:numPr>
          <w:ilvl w:val="0"/>
          <w:numId w:val="26"/>
        </w:numPr>
        <w:tabs>
          <w:tab w:val="left" w:pos="681"/>
        </w:tabs>
        <w:spacing w:before="0" w:after="0" w:line="360" w:lineRule="auto"/>
        <w:ind w:left="680" w:right="719" w:hanging="360"/>
        <w:jc w:val="both"/>
        <w:rPr>
          <w:sz w:val="20"/>
        </w:rPr>
      </w:pPr>
      <w:r>
        <w:rPr>
          <w:color w:val="333333"/>
          <w:sz w:val="24"/>
        </w:rPr>
        <w:t xml:space="preserve">Srikrishnaswetha, Kone &amp; </w:t>
      </w:r>
      <w:r>
        <w:rPr>
          <w:color w:val="333333"/>
          <w:spacing w:val="-3"/>
          <w:sz w:val="24"/>
        </w:rPr>
        <w:t xml:space="preserve">Kumar, </w:t>
      </w:r>
      <w:r>
        <w:rPr>
          <w:color w:val="333333"/>
          <w:sz w:val="24"/>
        </w:rPr>
        <w:t xml:space="preserve">Sandeep &amp; Ghai, Deepika. (2020). Secured Electronic </w:t>
      </w:r>
      <w:r>
        <w:rPr>
          <w:color w:val="333333"/>
          <w:spacing w:val="-6"/>
          <w:sz w:val="24"/>
        </w:rPr>
        <w:t xml:space="preserve">Voting </w:t>
      </w:r>
      <w:r>
        <w:rPr>
          <w:color w:val="333333"/>
          <w:sz w:val="24"/>
        </w:rPr>
        <w:t xml:space="preserve">Machine Using Biometric Technique with Unique Identity Number and </w:t>
      </w:r>
      <w:r>
        <w:rPr>
          <w:color w:val="333333"/>
          <w:spacing w:val="-5"/>
          <w:sz w:val="24"/>
        </w:rPr>
        <w:t>IOT.</w:t>
      </w:r>
      <w:r>
        <w:rPr>
          <w:color w:val="333333"/>
          <w:spacing w:val="-18"/>
          <w:sz w:val="24"/>
        </w:rPr>
        <w:t xml:space="preserve"> </w:t>
      </w:r>
      <w:r>
        <w:rPr>
          <w:color w:val="333333"/>
          <w:sz w:val="24"/>
        </w:rPr>
        <w:t>10.1007/978-981-15-3172-9_31.</w:t>
      </w:r>
    </w:p>
    <w:p>
      <w:pPr>
        <w:pStyle w:val="21"/>
        <w:numPr>
          <w:ilvl w:val="0"/>
          <w:numId w:val="26"/>
        </w:numPr>
        <w:tabs>
          <w:tab w:val="left" w:pos="681"/>
        </w:tabs>
        <w:spacing w:before="0" w:after="0" w:line="360" w:lineRule="auto"/>
        <w:ind w:left="680" w:right="715" w:hanging="360"/>
        <w:jc w:val="both"/>
        <w:rPr>
          <w:sz w:val="20"/>
        </w:rPr>
      </w:pPr>
      <w:r>
        <w:rPr>
          <w:color w:val="333333"/>
          <w:sz w:val="24"/>
        </w:rPr>
        <w:t xml:space="preserve">Biometrics in 2020. </w:t>
      </w:r>
      <w:r>
        <w:rPr>
          <w:color w:val="333333"/>
          <w:spacing w:val="-3"/>
          <w:sz w:val="24"/>
        </w:rPr>
        <w:t xml:space="preserve">Available </w:t>
      </w:r>
      <w:r>
        <w:rPr>
          <w:color w:val="333333"/>
          <w:sz w:val="24"/>
        </w:rPr>
        <w:t>at:</w:t>
      </w:r>
      <w:r>
        <w:rPr>
          <w:color w:val="0461C1"/>
          <w:sz w:val="24"/>
        </w:rPr>
        <w:t xml:space="preserve"> </w:t>
      </w:r>
      <w:r>
        <w:fldChar w:fldCharType="begin"/>
      </w:r>
      <w:r>
        <w:instrText xml:space="preserve"> HYPERLINK "https://www.thalesgroup.com/en/markets/digital-identity-and-security/government/inspired/biometrics" \h </w:instrText>
      </w:r>
      <w:r>
        <w:fldChar w:fldCharType="separate"/>
      </w:r>
      <w:r>
        <w:rPr>
          <w:color w:val="0461C1"/>
          <w:sz w:val="24"/>
          <w:u w:val="single" w:color="0461C1"/>
        </w:rPr>
        <w:t>https://www.thalesgroup.com/en/markets/digital-</w:t>
      </w:r>
      <w:r>
        <w:rPr>
          <w:color w:val="0461C1"/>
          <w:sz w:val="24"/>
          <w:u w:val="single" w:color="0461C1"/>
        </w:rPr>
        <w:fldChar w:fldCharType="end"/>
      </w:r>
      <w:r>
        <w:fldChar w:fldCharType="begin"/>
      </w:r>
      <w:r>
        <w:instrText xml:space="preserve"> HYPERLINK "https://www.thalesgroup.com/en/markets/digital-identity-and-security/government/inspired/biometrics" \h </w:instrText>
      </w:r>
      <w:r>
        <w:fldChar w:fldCharType="separate"/>
      </w:r>
      <w:r>
        <w:rPr>
          <w:color w:val="0461C1"/>
          <w:sz w:val="24"/>
          <w:u w:val="single" w:color="0461C1"/>
        </w:rPr>
        <w:t xml:space="preserve"> identity-and-</w:t>
      </w:r>
      <w:r>
        <w:rPr>
          <w:color w:val="0461C1"/>
          <w:spacing w:val="-2"/>
          <w:sz w:val="24"/>
          <w:u w:val="single" w:color="0461C1"/>
        </w:rPr>
        <w:t xml:space="preserve"> </w:t>
      </w:r>
      <w:r>
        <w:rPr>
          <w:color w:val="0461C1"/>
          <w:spacing w:val="-2"/>
          <w:sz w:val="24"/>
          <w:u w:val="single" w:color="0461C1"/>
        </w:rPr>
        <w:fldChar w:fldCharType="end"/>
      </w:r>
      <w:r>
        <w:fldChar w:fldCharType="begin"/>
      </w:r>
      <w:r>
        <w:instrText xml:space="preserve"> HYPERLINK "https://www.thalesgroup.com/en/markets/digital-identity-and-security/government/inspired/biometrics" \h </w:instrText>
      </w:r>
      <w:r>
        <w:fldChar w:fldCharType="separate"/>
      </w:r>
      <w:r>
        <w:rPr>
          <w:color w:val="0461C1"/>
          <w:sz w:val="24"/>
          <w:u w:val="single" w:color="0461C1"/>
        </w:rPr>
        <w:t>security/government/inspired/biometrics</w:t>
      </w:r>
      <w:r>
        <w:rPr>
          <w:color w:val="0461C1"/>
          <w:sz w:val="24"/>
          <w:u w:val="single" w:color="0461C1"/>
        </w:rPr>
        <w:fldChar w:fldCharType="end"/>
      </w:r>
    </w:p>
    <w:p>
      <w:pPr>
        <w:pStyle w:val="21"/>
        <w:numPr>
          <w:ilvl w:val="0"/>
          <w:numId w:val="26"/>
        </w:numPr>
        <w:tabs>
          <w:tab w:val="left" w:pos="681"/>
        </w:tabs>
        <w:spacing w:before="0" w:after="0" w:line="360" w:lineRule="auto"/>
        <w:ind w:left="680" w:right="717" w:hanging="360"/>
        <w:jc w:val="both"/>
        <w:rPr>
          <w:color w:val="0461C1"/>
          <w:sz w:val="20"/>
        </w:rPr>
      </w:pPr>
      <w:r>
        <w:rPr>
          <w:color w:val="242424"/>
          <w:sz w:val="24"/>
        </w:rPr>
        <w:t xml:space="preserve">Internet of Things (2020). </w:t>
      </w:r>
      <w:r>
        <w:rPr>
          <w:color w:val="242424"/>
          <w:spacing w:val="-3"/>
          <w:sz w:val="24"/>
        </w:rPr>
        <w:t xml:space="preserve">Available </w:t>
      </w:r>
      <w:r>
        <w:rPr>
          <w:color w:val="242424"/>
          <w:sz w:val="24"/>
        </w:rPr>
        <w:t>at</w:t>
      </w:r>
      <w:r>
        <w:rPr>
          <w:color w:val="0D0E1A"/>
          <w:sz w:val="24"/>
        </w:rPr>
        <w:t>:</w:t>
      </w:r>
      <w:r>
        <w:rPr>
          <w:color w:val="0461C1"/>
          <w:sz w:val="24"/>
        </w:rPr>
        <w:t xml:space="preserve"> </w:t>
      </w:r>
      <w:r>
        <w:fldChar w:fldCharType="begin"/>
      </w:r>
      <w:r>
        <w:instrText xml:space="preserve"> HYPERLINK "https://www.wired.co.uk/article/internet-of-things-what-is-explained-iot" \h </w:instrText>
      </w:r>
      <w:r>
        <w:fldChar w:fldCharType="separate"/>
      </w:r>
      <w:r>
        <w:rPr>
          <w:color w:val="0461C1"/>
          <w:sz w:val="24"/>
          <w:u w:val="single" w:color="0461C1"/>
        </w:rPr>
        <w:t>https://www.wired.co.uk/article/internet-of-</w:t>
      </w:r>
      <w:r>
        <w:rPr>
          <w:color w:val="0461C1"/>
          <w:sz w:val="24"/>
          <w:u w:val="single" w:color="0461C1"/>
        </w:rPr>
        <w:fldChar w:fldCharType="end"/>
      </w:r>
      <w:r>
        <w:fldChar w:fldCharType="begin"/>
      </w:r>
      <w:r>
        <w:instrText xml:space="preserve"> HYPERLINK "https://www.wired.co.uk/article/internet-of-things-what-is-explained-iot" \h </w:instrText>
      </w:r>
      <w:r>
        <w:fldChar w:fldCharType="separate"/>
      </w:r>
      <w:r>
        <w:rPr>
          <w:color w:val="0461C1"/>
          <w:sz w:val="24"/>
          <w:u w:val="single" w:color="0461C1"/>
        </w:rPr>
        <w:t xml:space="preserve"> things-what-is</w:t>
      </w:r>
      <w:r>
        <w:rPr>
          <w:color w:val="0461C1"/>
          <w:sz w:val="24"/>
          <w:u w:val="single" w:color="0461C1"/>
        </w:rPr>
        <w:fldChar w:fldCharType="end"/>
      </w:r>
      <w:r>
        <w:fldChar w:fldCharType="begin"/>
      </w:r>
      <w:r>
        <w:instrText xml:space="preserve"> HYPERLINK "https://www.wired.co.uk/article/internet-of-things-what-is-explained-iot" \h </w:instrText>
      </w:r>
      <w:r>
        <w:fldChar w:fldCharType="separate"/>
      </w:r>
      <w:r>
        <w:rPr>
          <w:color w:val="0461C1"/>
          <w:sz w:val="24"/>
          <w:u w:val="single" w:color="0461C1"/>
        </w:rPr>
        <w:t>-</w:t>
      </w:r>
      <w:r>
        <w:rPr>
          <w:color w:val="0461C1"/>
          <w:spacing w:val="-2"/>
          <w:sz w:val="24"/>
          <w:u w:val="single" w:color="0461C1"/>
        </w:rPr>
        <w:t xml:space="preserve"> </w:t>
      </w:r>
      <w:r>
        <w:rPr>
          <w:color w:val="0461C1"/>
          <w:sz w:val="24"/>
          <w:u w:val="single" w:color="0461C1"/>
        </w:rPr>
        <w:t>explained-iot</w:t>
      </w:r>
      <w:r>
        <w:rPr>
          <w:color w:val="0461C1"/>
          <w:sz w:val="24"/>
          <w:u w:val="single" w:color="0461C1"/>
        </w:rPr>
        <w:fldChar w:fldCharType="end"/>
      </w:r>
    </w:p>
    <w:p>
      <w:pPr>
        <w:spacing w:after="0" w:line="360" w:lineRule="auto"/>
        <w:jc w:val="both"/>
        <w:rPr>
          <w:sz w:val="20"/>
        </w:rPr>
        <w:sectPr>
          <w:headerReference r:id="rId12" w:type="default"/>
          <w:footerReference r:id="rId13" w:type="default"/>
          <w:pgSz w:w="11910" w:h="16840"/>
          <w:pgMar w:top="1540" w:right="720" w:bottom="280" w:left="1480" w:header="0" w:footer="0" w:gutter="0"/>
          <w:cols w:space="720" w:num="1"/>
        </w:sectPr>
      </w:pPr>
    </w:p>
    <w:p>
      <w:pPr>
        <w:pStyle w:val="9"/>
        <w:rPr>
          <w:sz w:val="26"/>
        </w:rPr>
      </w:pPr>
    </w:p>
    <w:p>
      <w:pPr>
        <w:pStyle w:val="9"/>
        <w:rPr>
          <w:sz w:val="26"/>
        </w:rPr>
      </w:pPr>
    </w:p>
    <w:p>
      <w:pPr>
        <w:pStyle w:val="9"/>
        <w:rPr>
          <w:sz w:val="26"/>
        </w:rPr>
      </w:pPr>
    </w:p>
    <w:p>
      <w:pPr>
        <w:pStyle w:val="9"/>
        <w:rPr>
          <w:sz w:val="36"/>
        </w:rPr>
      </w:pPr>
    </w:p>
    <w:p>
      <w:pPr>
        <w:pStyle w:val="9"/>
        <w:spacing w:line="451" w:lineRule="auto"/>
        <w:ind w:left="320" w:right="19"/>
      </w:pPr>
      <w:r>
        <w:t>import pyrebase import datetime import serverinfo import fingerprint</w:t>
      </w:r>
    </w:p>
    <w:p>
      <w:pPr>
        <w:spacing w:before="68" w:line="408" w:lineRule="auto"/>
        <w:ind w:left="320" w:right="4047" w:firstLine="115"/>
        <w:jc w:val="left"/>
        <w:rPr>
          <w:b/>
          <w:sz w:val="26"/>
        </w:rPr>
      </w:pPr>
      <w:r>
        <w:br w:type="column"/>
      </w:r>
      <w:r>
        <w:rPr>
          <w:b/>
          <w:sz w:val="32"/>
        </w:rPr>
        <w:t>A</w:t>
      </w:r>
      <w:r>
        <w:rPr>
          <w:b/>
          <w:sz w:val="26"/>
        </w:rPr>
        <w:t xml:space="preserve">PPENDIX </w:t>
      </w:r>
      <w:r>
        <w:rPr>
          <w:b/>
          <w:sz w:val="32"/>
        </w:rPr>
        <w:t>- I S</w:t>
      </w:r>
      <w:r>
        <w:rPr>
          <w:b/>
          <w:sz w:val="26"/>
        </w:rPr>
        <w:t xml:space="preserve">OURCE </w:t>
      </w:r>
      <w:r>
        <w:rPr>
          <w:b/>
          <w:sz w:val="32"/>
        </w:rPr>
        <w:t>C</w:t>
      </w:r>
      <w:r>
        <w:rPr>
          <w:b/>
          <w:sz w:val="26"/>
        </w:rPr>
        <w:t>ODE</w:t>
      </w:r>
    </w:p>
    <w:p>
      <w:pPr>
        <w:spacing w:after="0" w:line="408" w:lineRule="auto"/>
        <w:jc w:val="left"/>
        <w:rPr>
          <w:sz w:val="26"/>
        </w:rPr>
        <w:sectPr>
          <w:headerReference r:id="rId14" w:type="default"/>
          <w:footerReference r:id="rId15" w:type="default"/>
          <w:pgSz w:w="11910" w:h="16840"/>
          <w:pgMar w:top="1540" w:right="720" w:bottom="280" w:left="1480" w:header="0" w:footer="0" w:gutter="0"/>
          <w:cols w:equalWidth="0" w:num="2">
            <w:col w:w="2086" w:space="1260"/>
            <w:col w:w="6364"/>
          </w:cols>
        </w:sectPr>
      </w:pPr>
    </w:p>
    <w:p>
      <w:pPr>
        <w:pStyle w:val="9"/>
        <w:rPr>
          <w:b/>
          <w:sz w:val="20"/>
        </w:rPr>
      </w:pPr>
    </w:p>
    <w:p>
      <w:pPr>
        <w:pStyle w:val="9"/>
        <w:spacing w:before="9"/>
        <w:rPr>
          <w:b/>
          <w:sz w:val="16"/>
        </w:rPr>
      </w:pPr>
    </w:p>
    <w:p>
      <w:pPr>
        <w:pStyle w:val="9"/>
        <w:spacing w:before="90"/>
        <w:ind w:left="320"/>
      </w:pPr>
      <w:r>
        <w:t>firebaseConfig = serverinfo.ourServer</w:t>
      </w:r>
    </w:p>
    <w:p>
      <w:pPr>
        <w:pStyle w:val="9"/>
        <w:rPr>
          <w:sz w:val="26"/>
        </w:rPr>
      </w:pPr>
    </w:p>
    <w:p>
      <w:pPr>
        <w:pStyle w:val="9"/>
        <w:rPr>
          <w:sz w:val="26"/>
        </w:rPr>
      </w:pPr>
    </w:p>
    <w:p>
      <w:pPr>
        <w:pStyle w:val="9"/>
        <w:spacing w:before="160"/>
        <w:ind w:left="320"/>
      </w:pPr>
      <w:r>
        <w:t>firebase = pyrebase.initialize_app(firebaseConfig)</w:t>
      </w:r>
    </w:p>
    <w:p>
      <w:pPr>
        <w:pStyle w:val="9"/>
        <w:rPr>
          <w:sz w:val="26"/>
        </w:rPr>
      </w:pPr>
    </w:p>
    <w:p>
      <w:pPr>
        <w:pStyle w:val="9"/>
        <w:rPr>
          <w:sz w:val="26"/>
        </w:rPr>
      </w:pPr>
    </w:p>
    <w:p>
      <w:pPr>
        <w:pStyle w:val="9"/>
        <w:spacing w:before="161"/>
        <w:ind w:left="320"/>
      </w:pPr>
      <w:r>
        <w:t>db = firebase.database();</w:t>
      </w:r>
    </w:p>
    <w:p>
      <w:pPr>
        <w:pStyle w:val="9"/>
        <w:rPr>
          <w:sz w:val="26"/>
        </w:rPr>
      </w:pPr>
    </w:p>
    <w:p>
      <w:pPr>
        <w:pStyle w:val="9"/>
        <w:rPr>
          <w:sz w:val="26"/>
        </w:rPr>
      </w:pPr>
    </w:p>
    <w:p>
      <w:pPr>
        <w:pStyle w:val="9"/>
        <w:spacing w:before="163"/>
        <w:ind w:left="320"/>
      </w:pPr>
      <w:r>
        <w:t>def findAge(born):</w:t>
      </w:r>
    </w:p>
    <w:p>
      <w:pPr>
        <w:pStyle w:val="9"/>
        <w:spacing w:before="10"/>
        <w:rPr>
          <w:sz w:val="20"/>
        </w:rPr>
      </w:pPr>
    </w:p>
    <w:p>
      <w:pPr>
        <w:pStyle w:val="9"/>
        <w:ind w:left="560"/>
      </w:pPr>
      <w:r>
        <w:t># age = age.split['/']</w:t>
      </w:r>
    </w:p>
    <w:p>
      <w:pPr>
        <w:pStyle w:val="9"/>
        <w:spacing w:before="1"/>
        <w:rPr>
          <w:sz w:val="21"/>
        </w:rPr>
      </w:pPr>
    </w:p>
    <w:p>
      <w:pPr>
        <w:pStyle w:val="9"/>
        <w:ind w:left="560"/>
      </w:pPr>
      <w:r>
        <w:t>#date is in form of dd/mm/yyyy</w:t>
      </w:r>
    </w:p>
    <w:p>
      <w:pPr>
        <w:pStyle w:val="9"/>
        <w:spacing w:before="10"/>
        <w:rPr>
          <w:sz w:val="20"/>
        </w:rPr>
      </w:pPr>
    </w:p>
    <w:p>
      <w:pPr>
        <w:pStyle w:val="9"/>
        <w:spacing w:line="451" w:lineRule="auto"/>
        <w:ind w:left="560" w:right="3856"/>
      </w:pPr>
      <w:r>
        <w:t>#datetime.date takes input in form of yyyy, dd, mm born = datetime.datetime.strptime(born, '%d/%m/%Y') today = datetime.date.today()</w:t>
      </w:r>
    </w:p>
    <w:p>
      <w:pPr>
        <w:pStyle w:val="9"/>
        <w:spacing w:line="273" w:lineRule="exact"/>
        <w:ind w:left="560"/>
      </w:pPr>
      <w:r>
        <w:t>return today.year - born.year - ((today.month, today.day) &lt; (born.month, born.day))</w:t>
      </w:r>
    </w:p>
    <w:p>
      <w:pPr>
        <w:pStyle w:val="9"/>
        <w:rPr>
          <w:sz w:val="26"/>
        </w:rPr>
      </w:pPr>
    </w:p>
    <w:p>
      <w:pPr>
        <w:pStyle w:val="9"/>
        <w:rPr>
          <w:sz w:val="26"/>
        </w:rPr>
      </w:pPr>
    </w:p>
    <w:p>
      <w:pPr>
        <w:pStyle w:val="9"/>
        <w:spacing w:before="161" w:line="451" w:lineRule="auto"/>
        <w:ind w:left="560" w:right="6804" w:hanging="240"/>
      </w:pPr>
      <w:r>
        <w:t>def getFingerprint(param): if param == 'store':</w:t>
      </w:r>
    </w:p>
    <w:p>
      <w:pPr>
        <w:pStyle w:val="9"/>
        <w:spacing w:line="451" w:lineRule="auto"/>
        <w:ind w:left="800" w:right="6388"/>
      </w:pPr>
      <w:r>
        <w:t>result = fingerprint.store() return result</w:t>
      </w:r>
    </w:p>
    <w:p>
      <w:pPr>
        <w:spacing w:after="0" w:line="451" w:lineRule="auto"/>
        <w:sectPr>
          <w:type w:val="continuous"/>
          <w:pgSz w:w="11910" w:h="16840"/>
          <w:pgMar w:top="1140" w:right="720" w:bottom="280" w:left="1480" w:header="720" w:footer="720" w:gutter="0"/>
          <w:cols w:space="720" w:num="1"/>
        </w:sectPr>
      </w:pPr>
    </w:p>
    <w:p>
      <w:pPr>
        <w:pStyle w:val="9"/>
        <w:spacing w:before="66" w:line="451" w:lineRule="auto"/>
        <w:ind w:left="800" w:right="7193" w:hanging="240"/>
      </w:pPr>
      <w:r>
        <w:t>elif param == 'load': id = db.get()</w:t>
      </w:r>
    </w:p>
    <w:p>
      <w:pPr>
        <w:pStyle w:val="9"/>
        <w:rPr>
          <w:sz w:val="26"/>
        </w:rPr>
      </w:pPr>
    </w:p>
    <w:p>
      <w:pPr>
        <w:pStyle w:val="9"/>
        <w:spacing w:before="216"/>
        <w:ind w:left="800"/>
      </w:pPr>
      <w:r>
        <w:t>while True:</w:t>
      </w:r>
    </w:p>
    <w:p>
      <w:pPr>
        <w:pStyle w:val="9"/>
        <w:spacing w:before="10"/>
        <w:rPr>
          <w:sz w:val="20"/>
        </w:rPr>
      </w:pPr>
    </w:p>
    <w:p>
      <w:pPr>
        <w:pStyle w:val="9"/>
        <w:spacing w:line="451" w:lineRule="auto"/>
        <w:ind w:left="1040" w:right="6202"/>
      </w:pPr>
      <w:r>
        <w:t>result = fingerprint.load() enum = result[0]</w:t>
      </w:r>
    </w:p>
    <w:p>
      <w:pPr>
        <w:pStyle w:val="9"/>
        <w:spacing w:line="273" w:lineRule="exact"/>
        <w:ind w:left="1040"/>
      </w:pPr>
      <w:r>
        <w:t>data = result[1]</w:t>
      </w:r>
    </w:p>
    <w:p>
      <w:pPr>
        <w:pStyle w:val="9"/>
        <w:rPr>
          <w:sz w:val="26"/>
        </w:rPr>
      </w:pPr>
    </w:p>
    <w:p>
      <w:pPr>
        <w:pStyle w:val="9"/>
        <w:rPr>
          <w:sz w:val="26"/>
        </w:rPr>
      </w:pPr>
    </w:p>
    <w:p>
      <w:pPr>
        <w:pStyle w:val="9"/>
        <w:spacing w:before="163" w:line="448" w:lineRule="auto"/>
        <w:ind w:left="1280" w:right="5739" w:hanging="240"/>
      </w:pPr>
      <w:r>
        <w:t>if enum == 'position_number': for user in id.each():</w:t>
      </w:r>
    </w:p>
    <w:p>
      <w:pPr>
        <w:pStyle w:val="9"/>
        <w:spacing w:before="2" w:line="448" w:lineRule="auto"/>
        <w:ind w:left="1520" w:right="4542"/>
      </w:pPr>
      <w:r>
        <w:t>positions = user.val()['METADATA'] if data in positions:</w:t>
      </w:r>
    </w:p>
    <w:p>
      <w:pPr>
        <w:pStyle w:val="9"/>
        <w:spacing w:before="3" w:line="448" w:lineRule="auto"/>
        <w:ind w:left="1760" w:right="5975"/>
      </w:pPr>
      <w:r>
        <w:t>identity = user.key() return identity</w:t>
      </w:r>
    </w:p>
    <w:p>
      <w:pPr>
        <w:pStyle w:val="9"/>
        <w:spacing w:before="2"/>
        <w:ind w:left="1280"/>
      </w:pPr>
      <w:r>
        <w:t>break</w:t>
      </w:r>
    </w:p>
    <w:p>
      <w:pPr>
        <w:pStyle w:val="9"/>
        <w:spacing w:before="1"/>
        <w:rPr>
          <w:sz w:val="21"/>
        </w:rPr>
      </w:pPr>
    </w:p>
    <w:p>
      <w:pPr>
        <w:pStyle w:val="9"/>
        <w:spacing w:line="448" w:lineRule="auto"/>
        <w:ind w:left="1280" w:right="6499" w:hanging="240"/>
      </w:pPr>
      <w:r>
        <w:t>elif enum == 'prompt': if data == 'y':</w:t>
      </w:r>
    </w:p>
    <w:p>
      <w:pPr>
        <w:pStyle w:val="9"/>
        <w:spacing w:before="2" w:line="448" w:lineRule="auto"/>
        <w:ind w:left="1280" w:right="7343" w:firstLine="240"/>
      </w:pPr>
      <w:r>
        <w:t>continue else:</w:t>
      </w:r>
    </w:p>
    <w:p>
      <w:pPr>
        <w:pStyle w:val="9"/>
        <w:spacing w:before="3"/>
        <w:ind w:left="1520"/>
      </w:pPr>
      <w:r>
        <w:t>return None</w:t>
      </w:r>
    </w:p>
    <w:p>
      <w:pPr>
        <w:pStyle w:val="9"/>
        <w:spacing w:before="10"/>
        <w:rPr>
          <w:sz w:val="20"/>
        </w:rPr>
      </w:pPr>
    </w:p>
    <w:p>
      <w:pPr>
        <w:pStyle w:val="9"/>
        <w:spacing w:line="451" w:lineRule="auto"/>
        <w:ind w:left="1280" w:right="6526" w:hanging="240"/>
      </w:pPr>
      <w:r>
        <w:t>elif enum == 'refresh': if data == 'n':</w:t>
      </w:r>
    </w:p>
    <w:p>
      <w:pPr>
        <w:pStyle w:val="9"/>
        <w:spacing w:line="448" w:lineRule="auto"/>
        <w:ind w:left="1280" w:right="6985" w:firstLine="240"/>
        <w:jc w:val="right"/>
      </w:pPr>
      <w:r>
        <w:t>return None elif data == 'y':</w:t>
      </w:r>
      <w:r>
        <w:rPr>
          <w:w w:val="99"/>
        </w:rPr>
        <w:t xml:space="preserve"> </w:t>
      </w:r>
      <w:r>
        <w:t>profiles = []</w:t>
      </w:r>
    </w:p>
    <w:p>
      <w:pPr>
        <w:pStyle w:val="9"/>
        <w:spacing w:before="2" w:line="451" w:lineRule="auto"/>
        <w:ind w:left="1760" w:right="6210" w:hanging="240"/>
      </w:pPr>
      <w:r>
        <w:t>for user in id.each(): profiles.append([</w:t>
      </w:r>
    </w:p>
    <w:p>
      <w:pPr>
        <w:spacing w:after="0" w:line="451" w:lineRule="auto"/>
        <w:sectPr>
          <w:headerReference r:id="rId16" w:type="default"/>
          <w:footerReference r:id="rId17" w:type="default"/>
          <w:pgSz w:w="11910" w:h="16840"/>
          <w:pgMar w:top="1540" w:right="720" w:bottom="280" w:left="1480" w:header="0" w:footer="0" w:gutter="0"/>
          <w:cols w:space="720" w:num="1"/>
        </w:sectPr>
      </w:pPr>
    </w:p>
    <w:p>
      <w:pPr>
        <w:pStyle w:val="9"/>
        <w:spacing w:before="66" w:line="451" w:lineRule="auto"/>
        <w:ind w:left="2000" w:right="6663"/>
      </w:pPr>
      <w:r>
        <w:t>user.key(), [</w:t>
      </w:r>
    </w:p>
    <w:p>
      <w:pPr>
        <w:pStyle w:val="9"/>
        <w:spacing w:line="451" w:lineRule="auto"/>
        <w:ind w:left="2000" w:right="4790"/>
      </w:pPr>
      <w:r>
        <w:t>user.val()['FINGERPRINT1'], user.val()['FINGERPRINT2']</w:t>
      </w:r>
    </w:p>
    <w:p>
      <w:pPr>
        <w:pStyle w:val="9"/>
        <w:spacing w:line="273" w:lineRule="exact"/>
        <w:ind w:left="2000"/>
      </w:pPr>
      <w:r>
        <w:t>,user.val()['FINGERPRINT3']</w:t>
      </w:r>
    </w:p>
    <w:p>
      <w:pPr>
        <w:pStyle w:val="9"/>
        <w:spacing w:before="9"/>
        <w:rPr>
          <w:sz w:val="20"/>
        </w:rPr>
      </w:pPr>
    </w:p>
    <w:p>
      <w:pPr>
        <w:pStyle w:val="9"/>
        <w:ind w:left="2000"/>
      </w:pPr>
      <w:r>
        <w:rPr>
          <w:w w:val="99"/>
        </w:rPr>
        <w:t>]</w:t>
      </w:r>
    </w:p>
    <w:p>
      <w:pPr>
        <w:pStyle w:val="9"/>
        <w:spacing w:before="10"/>
        <w:rPr>
          <w:sz w:val="20"/>
        </w:rPr>
      </w:pPr>
    </w:p>
    <w:p>
      <w:pPr>
        <w:pStyle w:val="9"/>
        <w:ind w:left="1760"/>
      </w:pPr>
      <w:r>
        <w:t>])</w:t>
      </w:r>
    </w:p>
    <w:p>
      <w:pPr>
        <w:pStyle w:val="9"/>
        <w:spacing w:before="3"/>
        <w:rPr>
          <w:sz w:val="13"/>
        </w:rPr>
      </w:pPr>
    </w:p>
    <w:p>
      <w:pPr>
        <w:pStyle w:val="9"/>
        <w:spacing w:before="90" w:line="451" w:lineRule="auto"/>
        <w:ind w:left="1520" w:right="4215"/>
      </w:pPr>
      <w:r>
        <w:t>identity = fingerprint.load(True, profiles) return identity</w:t>
      </w:r>
    </w:p>
    <w:p>
      <w:pPr>
        <w:pStyle w:val="9"/>
        <w:rPr>
          <w:sz w:val="26"/>
        </w:rPr>
      </w:pPr>
    </w:p>
    <w:p>
      <w:pPr>
        <w:pStyle w:val="9"/>
        <w:spacing w:before="217" w:line="448" w:lineRule="auto"/>
        <w:ind w:left="560" w:right="3778" w:hanging="240"/>
      </w:pPr>
      <w:r>
        <w:t>def push_data(fingerprint_ID, name, id_no, dob, address): #create the data object:</w:t>
      </w:r>
    </w:p>
    <w:p>
      <w:pPr>
        <w:pStyle w:val="9"/>
        <w:spacing w:before="2" w:line="448" w:lineRule="auto"/>
        <w:ind w:left="560" w:right="5409"/>
      </w:pPr>
      <w:r>
        <w:t>characteristics_list = fingerprint_ID[1] positions = fingerprint_ID[0]</w:t>
      </w:r>
    </w:p>
    <w:p>
      <w:pPr>
        <w:pStyle w:val="9"/>
        <w:spacing w:before="2"/>
        <w:ind w:left="560"/>
      </w:pPr>
      <w:r>
        <w:t>data = {</w:t>
      </w:r>
    </w:p>
    <w:p>
      <w:pPr>
        <w:pStyle w:val="9"/>
        <w:spacing w:before="1"/>
        <w:rPr>
          <w:sz w:val="21"/>
        </w:rPr>
      </w:pPr>
    </w:p>
    <w:p>
      <w:pPr>
        <w:pStyle w:val="9"/>
        <w:ind w:left="800"/>
      </w:pPr>
      <w:r>
        <w:t>"NAME":name,</w:t>
      </w:r>
    </w:p>
    <w:p>
      <w:pPr>
        <w:pStyle w:val="9"/>
        <w:spacing w:before="10"/>
        <w:rPr>
          <w:sz w:val="20"/>
        </w:rPr>
      </w:pPr>
    </w:p>
    <w:p>
      <w:pPr>
        <w:pStyle w:val="9"/>
        <w:ind w:left="800"/>
      </w:pPr>
      <w:r>
        <w:t>"ID":id_no,</w:t>
      </w:r>
    </w:p>
    <w:p>
      <w:pPr>
        <w:pStyle w:val="9"/>
        <w:spacing w:before="1"/>
        <w:rPr>
          <w:sz w:val="21"/>
        </w:rPr>
      </w:pPr>
    </w:p>
    <w:p>
      <w:pPr>
        <w:pStyle w:val="9"/>
        <w:spacing w:line="448" w:lineRule="auto"/>
        <w:ind w:left="800" w:right="6754"/>
      </w:pPr>
      <w:r>
        <w:t>"DOB":dob, "ADDRESS":address,</w:t>
      </w:r>
    </w:p>
    <w:p>
      <w:pPr>
        <w:pStyle w:val="9"/>
        <w:spacing w:before="3" w:line="451" w:lineRule="auto"/>
        <w:ind w:left="800" w:right="4840"/>
        <w:jc w:val="both"/>
      </w:pPr>
      <w:r>
        <w:t>"FINGERPRINT1":characteristics_list[0], "FINGERPRINT2":characteristics_list[1], "FINGERPRINT3":characteristics_list[2], "METADATA":positions</w:t>
      </w:r>
    </w:p>
    <w:p>
      <w:pPr>
        <w:pStyle w:val="9"/>
        <w:spacing w:line="270" w:lineRule="exact"/>
        <w:ind w:left="560"/>
      </w:pPr>
      <w:r>
        <w:t>}</w:t>
      </w:r>
    </w:p>
    <w:p>
      <w:pPr>
        <w:pStyle w:val="9"/>
        <w:rPr>
          <w:sz w:val="26"/>
        </w:rPr>
      </w:pPr>
    </w:p>
    <w:p>
      <w:pPr>
        <w:pStyle w:val="9"/>
        <w:rPr>
          <w:sz w:val="26"/>
        </w:rPr>
      </w:pPr>
    </w:p>
    <w:p>
      <w:pPr>
        <w:pStyle w:val="9"/>
        <w:spacing w:before="161"/>
        <w:ind w:left="560"/>
      </w:pPr>
      <w:r>
        <w:t>db.push(data)</w:t>
      </w:r>
    </w:p>
    <w:p>
      <w:pPr>
        <w:spacing w:after="0"/>
        <w:sectPr>
          <w:headerReference r:id="rId18" w:type="default"/>
          <w:footerReference r:id="rId19" w:type="default"/>
          <w:pgSz w:w="11910" w:h="16840"/>
          <w:pgMar w:top="1540" w:right="720" w:bottom="280" w:left="1480" w:header="0" w:footer="0" w:gutter="0"/>
          <w:cols w:space="720" w:num="1"/>
        </w:sectPr>
      </w:pPr>
    </w:p>
    <w:p>
      <w:pPr>
        <w:pStyle w:val="9"/>
        <w:spacing w:before="66" w:line="451" w:lineRule="auto"/>
        <w:ind w:left="560" w:right="8017" w:hanging="240"/>
      </w:pPr>
      <w:r>
        <w:t>def register(): while True:</w:t>
      </w:r>
    </w:p>
    <w:p>
      <w:pPr>
        <w:pStyle w:val="9"/>
        <w:tabs>
          <w:tab w:val="left" w:leader="hyphen" w:pos="2228"/>
        </w:tabs>
        <w:spacing w:line="273" w:lineRule="exact"/>
        <w:ind w:left="800"/>
      </w:pPr>
      <w:r>
        <w:t>print("</w:t>
      </w:r>
      <w:r>
        <w:tab/>
      </w:r>
      <w:r>
        <w:t>")</w:t>
      </w:r>
    </w:p>
    <w:p>
      <w:pPr>
        <w:pStyle w:val="9"/>
        <w:rPr>
          <w:sz w:val="21"/>
        </w:rPr>
      </w:pPr>
    </w:p>
    <w:p>
      <w:pPr>
        <w:pStyle w:val="9"/>
        <w:spacing w:before="1" w:line="448" w:lineRule="auto"/>
        <w:ind w:left="800" w:right="5561"/>
      </w:pPr>
      <w:r>
        <w:t>print("Registration process:") name = input("Enter name: ") id_no = input("Enter id number: ") while True:</w:t>
      </w:r>
    </w:p>
    <w:p>
      <w:pPr>
        <w:pStyle w:val="9"/>
        <w:spacing w:before="5"/>
        <w:ind w:left="1040"/>
      </w:pPr>
      <w:r>
        <w:t>try:</w:t>
      </w:r>
    </w:p>
    <w:p>
      <w:pPr>
        <w:pStyle w:val="9"/>
        <w:rPr>
          <w:sz w:val="21"/>
        </w:rPr>
      </w:pPr>
    </w:p>
    <w:p>
      <w:pPr>
        <w:pStyle w:val="9"/>
        <w:spacing w:before="1" w:line="448" w:lineRule="auto"/>
        <w:ind w:left="1280" w:right="3532"/>
      </w:pPr>
      <w:r>
        <w:t>dob = input("Enter date of birth in dd/mm/yyyy: ") findAge(dob)</w:t>
      </w:r>
    </w:p>
    <w:p>
      <w:pPr>
        <w:pStyle w:val="9"/>
        <w:spacing w:before="2"/>
        <w:ind w:left="1280"/>
      </w:pPr>
      <w:r>
        <w:t>break</w:t>
      </w:r>
    </w:p>
    <w:p>
      <w:pPr>
        <w:pStyle w:val="9"/>
        <w:spacing w:before="10"/>
        <w:rPr>
          <w:sz w:val="20"/>
        </w:rPr>
      </w:pPr>
    </w:p>
    <w:p>
      <w:pPr>
        <w:pStyle w:val="9"/>
        <w:spacing w:line="448" w:lineRule="auto"/>
        <w:ind w:left="1280" w:right="5955" w:hanging="240"/>
      </w:pPr>
      <w:r>
        <w:t>except Exception as e: print("Incorrect format!") continue</w:t>
      </w:r>
    </w:p>
    <w:p>
      <w:pPr>
        <w:pStyle w:val="9"/>
        <w:spacing w:before="5" w:line="448" w:lineRule="auto"/>
        <w:ind w:left="800" w:right="5158"/>
        <w:jc w:val="both"/>
      </w:pPr>
      <w:r>
        <w:t>address = input("Enter your address: ") fingerprint_ID = getFingerprint('store') print("Confirm data:\n")</w:t>
      </w:r>
    </w:p>
    <w:p>
      <w:pPr>
        <w:pStyle w:val="9"/>
        <w:spacing w:before="4"/>
        <w:ind w:left="800"/>
        <w:jc w:val="both"/>
      </w:pPr>
      <w:r>
        <w:t>print(f"Name: {name}\nID number: {id_no}\nDate of birth: {dob}\nAddresss:</w:t>
      </w:r>
    </w:p>
    <w:p>
      <w:pPr>
        <w:pStyle w:val="9"/>
        <w:spacing w:before="42"/>
        <w:ind w:left="320"/>
      </w:pPr>
      <w:r>
        <w:t>{address}")</w:t>
      </w:r>
    </w:p>
    <w:p>
      <w:pPr>
        <w:pStyle w:val="9"/>
        <w:spacing w:before="1"/>
        <w:rPr>
          <w:sz w:val="21"/>
        </w:rPr>
      </w:pPr>
    </w:p>
    <w:p>
      <w:pPr>
        <w:pStyle w:val="9"/>
        <w:spacing w:line="448" w:lineRule="auto"/>
        <w:ind w:left="800" w:right="4682"/>
      </w:pPr>
      <w:r>
        <w:t>ok = input("IS EVERYTHING OK? y/n ") if ok == 'y':</w:t>
      </w:r>
    </w:p>
    <w:p>
      <w:pPr>
        <w:pStyle w:val="9"/>
        <w:spacing w:before="2" w:line="448" w:lineRule="auto"/>
        <w:ind w:left="800" w:right="3491" w:firstLine="240"/>
      </w:pPr>
      <w:r>
        <w:t>push_data(fingerprint_ID, name, id_no, dob, address) else:</w:t>
      </w:r>
    </w:p>
    <w:p>
      <w:pPr>
        <w:pStyle w:val="9"/>
        <w:spacing w:before="2"/>
        <w:ind w:left="1040"/>
      </w:pPr>
      <w:r>
        <w:t>continue</w:t>
      </w:r>
    </w:p>
    <w:p>
      <w:pPr>
        <w:pStyle w:val="9"/>
        <w:spacing w:before="11"/>
        <w:rPr>
          <w:sz w:val="20"/>
        </w:rPr>
      </w:pPr>
    </w:p>
    <w:p>
      <w:pPr>
        <w:pStyle w:val="9"/>
        <w:spacing w:line="451" w:lineRule="auto"/>
        <w:ind w:left="800" w:right="1834"/>
      </w:pPr>
      <w:r>
        <w:t>again = input("Registration complete. Register another candidate? y/n ") if again == 'y':</w:t>
      </w:r>
    </w:p>
    <w:p>
      <w:pPr>
        <w:pStyle w:val="9"/>
        <w:spacing w:line="275" w:lineRule="exact"/>
        <w:ind w:left="1040"/>
      </w:pPr>
      <w:r>
        <w:t>continue</w:t>
      </w:r>
    </w:p>
    <w:p>
      <w:pPr>
        <w:spacing w:after="0" w:line="275" w:lineRule="exact"/>
        <w:sectPr>
          <w:headerReference r:id="rId20" w:type="default"/>
          <w:footerReference r:id="rId21" w:type="default"/>
          <w:pgSz w:w="11910" w:h="16840"/>
          <w:pgMar w:top="1540" w:right="720" w:bottom="280" w:left="1480" w:header="0" w:footer="0" w:gutter="0"/>
          <w:cols w:space="720" w:num="1"/>
        </w:sectPr>
      </w:pPr>
    </w:p>
    <w:p>
      <w:pPr>
        <w:pStyle w:val="9"/>
        <w:spacing w:before="66"/>
        <w:ind w:left="800"/>
      </w:pPr>
      <w:r>
        <w:t>else:</w:t>
      </w:r>
    </w:p>
    <w:p>
      <w:pPr>
        <w:pStyle w:val="9"/>
        <w:rPr>
          <w:sz w:val="21"/>
        </w:rPr>
      </w:pPr>
    </w:p>
    <w:p>
      <w:pPr>
        <w:pStyle w:val="9"/>
        <w:spacing w:before="1"/>
        <w:ind w:left="1040"/>
      </w:pPr>
      <w:r>
        <w:t>break</w:t>
      </w:r>
    </w:p>
    <w:p>
      <w:pPr>
        <w:pStyle w:val="9"/>
        <w:rPr>
          <w:sz w:val="26"/>
        </w:rPr>
      </w:pPr>
    </w:p>
    <w:p>
      <w:pPr>
        <w:pStyle w:val="9"/>
        <w:rPr>
          <w:sz w:val="26"/>
        </w:rPr>
      </w:pPr>
    </w:p>
    <w:p>
      <w:pPr>
        <w:pStyle w:val="9"/>
        <w:spacing w:before="160"/>
        <w:ind w:left="320"/>
      </w:pPr>
      <w:r>
        <w:t>def validate():</w:t>
      </w:r>
    </w:p>
    <w:p>
      <w:pPr>
        <w:pStyle w:val="9"/>
        <w:spacing w:before="10"/>
        <w:rPr>
          <w:sz w:val="20"/>
        </w:rPr>
      </w:pPr>
    </w:p>
    <w:p>
      <w:pPr>
        <w:pStyle w:val="9"/>
        <w:tabs>
          <w:tab w:val="left" w:leader="hyphen" w:pos="1988"/>
        </w:tabs>
        <w:spacing w:line="451" w:lineRule="auto"/>
        <w:ind w:left="560" w:right="6081"/>
      </w:pPr>
      <w:r>
        <w:t xml:space="preserve"># NOTE: This needs to be </w:t>
      </w:r>
      <w:r>
        <w:rPr>
          <w:spacing w:val="-4"/>
        </w:rPr>
        <w:t xml:space="preserve">fixed </w:t>
      </w:r>
      <w:r>
        <w:t>print("</w:t>
      </w:r>
      <w:r>
        <w:tab/>
      </w:r>
      <w:r>
        <w:t>")</w:t>
      </w:r>
    </w:p>
    <w:p>
      <w:pPr>
        <w:pStyle w:val="9"/>
        <w:spacing w:line="451" w:lineRule="auto"/>
        <w:ind w:left="560" w:right="6528"/>
      </w:pPr>
      <w:r>
        <w:t>print("Validation process") eligibility = None</w:t>
      </w:r>
    </w:p>
    <w:p>
      <w:pPr>
        <w:pStyle w:val="9"/>
        <w:spacing w:line="275" w:lineRule="exact"/>
        <w:ind w:left="560"/>
      </w:pPr>
      <w:r>
        <w:t>while True:</w:t>
      </w:r>
    </w:p>
    <w:p>
      <w:pPr>
        <w:pStyle w:val="9"/>
        <w:spacing w:before="7"/>
        <w:rPr>
          <w:sz w:val="20"/>
        </w:rPr>
      </w:pPr>
    </w:p>
    <w:p>
      <w:pPr>
        <w:pStyle w:val="9"/>
        <w:ind w:left="800"/>
      </w:pPr>
      <w:r>
        <w:t>identity = getFingerprint('load')</w:t>
      </w:r>
    </w:p>
    <w:p>
      <w:pPr>
        <w:pStyle w:val="9"/>
        <w:spacing w:before="1"/>
        <w:rPr>
          <w:sz w:val="21"/>
        </w:rPr>
      </w:pPr>
    </w:p>
    <w:p>
      <w:pPr>
        <w:pStyle w:val="9"/>
        <w:spacing w:line="448" w:lineRule="auto"/>
        <w:ind w:left="800" w:right="5125"/>
      </w:pPr>
      <w:r>
        <w:t>if identity == 'TRY_AGAIN': continue if identity is None:</w:t>
      </w:r>
    </w:p>
    <w:p>
      <w:pPr>
        <w:pStyle w:val="9"/>
        <w:spacing w:before="3" w:line="448" w:lineRule="auto"/>
        <w:ind w:left="1040" w:right="6188"/>
      </w:pPr>
      <w:r>
        <w:t>eligibility = 'unregistered' break</w:t>
      </w:r>
    </w:p>
    <w:p>
      <w:pPr>
        <w:pStyle w:val="9"/>
        <w:spacing w:before="2"/>
        <w:ind w:left="800"/>
      </w:pPr>
      <w:r>
        <w:t>else:</w:t>
      </w:r>
    </w:p>
    <w:p>
      <w:pPr>
        <w:pStyle w:val="9"/>
        <w:spacing w:before="1"/>
        <w:rPr>
          <w:sz w:val="21"/>
        </w:rPr>
      </w:pPr>
    </w:p>
    <w:p>
      <w:pPr>
        <w:pStyle w:val="9"/>
        <w:ind w:left="1040"/>
      </w:pPr>
      <w:r>
        <w:t>try:</w:t>
      </w:r>
    </w:p>
    <w:p>
      <w:pPr>
        <w:pStyle w:val="9"/>
        <w:spacing w:before="10"/>
        <w:rPr>
          <w:sz w:val="20"/>
        </w:rPr>
      </w:pPr>
    </w:p>
    <w:p>
      <w:pPr>
        <w:pStyle w:val="9"/>
        <w:spacing w:line="451" w:lineRule="auto"/>
        <w:ind w:left="1280" w:right="5595"/>
      </w:pPr>
      <w:r>
        <w:t>user = db.get().val()[identity] eligible = True</w:t>
      </w:r>
    </w:p>
    <w:p>
      <w:pPr>
        <w:pStyle w:val="9"/>
        <w:spacing w:line="451" w:lineRule="auto"/>
        <w:ind w:left="1280" w:right="4991"/>
      </w:pPr>
      <w:r>
        <w:t># Add more validation factors here: # Age:</w:t>
      </w:r>
    </w:p>
    <w:p>
      <w:pPr>
        <w:pStyle w:val="9"/>
        <w:spacing w:line="451" w:lineRule="auto"/>
        <w:ind w:left="1280" w:right="5125"/>
      </w:pPr>
      <w:r>
        <w:t>age = findAge(user['DOB']) eligible = eligible and (age &gt;= 18) break</w:t>
      </w:r>
    </w:p>
    <w:p>
      <w:pPr>
        <w:pStyle w:val="9"/>
        <w:spacing w:line="451" w:lineRule="auto"/>
        <w:ind w:left="1280" w:right="5761" w:hanging="240"/>
      </w:pPr>
      <w:r>
        <w:t>except Exception as e: print("Database is empty!")</w:t>
      </w:r>
    </w:p>
    <w:p>
      <w:pPr>
        <w:pStyle w:val="9"/>
        <w:rPr>
          <w:sz w:val="26"/>
        </w:rPr>
      </w:pPr>
    </w:p>
    <w:p>
      <w:pPr>
        <w:pStyle w:val="9"/>
        <w:spacing w:before="207"/>
        <w:ind w:left="560"/>
      </w:pPr>
      <w:r>
        <w:t>if eligibility == 'unregistered':</w:t>
      </w:r>
    </w:p>
    <w:p>
      <w:pPr>
        <w:spacing w:after="0"/>
        <w:sectPr>
          <w:headerReference r:id="rId22" w:type="default"/>
          <w:footerReference r:id="rId23" w:type="default"/>
          <w:pgSz w:w="11910" w:h="16840"/>
          <w:pgMar w:top="1540" w:right="720" w:bottom="280" w:left="1480" w:header="0" w:footer="0" w:gutter="0"/>
          <w:cols w:space="720" w:num="1"/>
        </w:sectPr>
      </w:pPr>
    </w:p>
    <w:p>
      <w:pPr>
        <w:pStyle w:val="9"/>
        <w:spacing w:before="66" w:line="451" w:lineRule="auto"/>
        <w:ind w:left="560" w:right="2682" w:firstLine="240"/>
      </w:pPr>
      <w:r>
        <w:t>print("Fingerprint not registered, thus NOT eligible for voting!") elif eligible:</w:t>
      </w:r>
    </w:p>
    <w:p>
      <w:pPr>
        <w:pStyle w:val="9"/>
        <w:spacing w:line="451" w:lineRule="auto"/>
        <w:ind w:left="560" w:right="4324" w:firstLine="240"/>
      </w:pPr>
      <w:r>
        <w:t>print(f"{user['NAME']} is eliglble for voting!") elif not eligible:</w:t>
      </w:r>
    </w:p>
    <w:p>
      <w:pPr>
        <w:pStyle w:val="9"/>
        <w:spacing w:line="273" w:lineRule="exact"/>
        <w:ind w:left="800"/>
      </w:pPr>
      <w:r>
        <w:t>print(f"{user['NAME']} is NOT eliglble for voting!")</w:t>
      </w:r>
    </w:p>
    <w:p>
      <w:pPr>
        <w:pStyle w:val="9"/>
        <w:rPr>
          <w:sz w:val="26"/>
        </w:rPr>
      </w:pPr>
    </w:p>
    <w:p>
      <w:pPr>
        <w:pStyle w:val="9"/>
        <w:rPr>
          <w:sz w:val="26"/>
        </w:rPr>
      </w:pPr>
    </w:p>
    <w:p>
      <w:pPr>
        <w:pStyle w:val="9"/>
        <w:spacing w:before="157" w:line="451" w:lineRule="auto"/>
        <w:ind w:left="320" w:right="2343"/>
      </w:pPr>
      <w:r>
        <w:t>print("Welcome to the biometric identification and verification system!") while True:</w:t>
      </w:r>
    </w:p>
    <w:p>
      <w:pPr>
        <w:pStyle w:val="9"/>
        <w:spacing w:line="448" w:lineRule="auto"/>
        <w:ind w:left="560" w:right="3079"/>
      </w:pPr>
      <w:r>
        <w:t>choice = input("Do you want to register/validate/quit? r/v/q: ") if choice == 'r':</w:t>
      </w:r>
    </w:p>
    <w:p>
      <w:pPr>
        <w:pStyle w:val="9"/>
        <w:spacing w:before="2"/>
        <w:ind w:left="800"/>
      </w:pPr>
      <w:r>
        <w:t>register()</w:t>
      </w:r>
    </w:p>
    <w:p>
      <w:pPr>
        <w:pStyle w:val="9"/>
        <w:spacing w:before="10"/>
        <w:rPr>
          <w:sz w:val="20"/>
        </w:rPr>
      </w:pPr>
    </w:p>
    <w:p>
      <w:pPr>
        <w:pStyle w:val="9"/>
        <w:spacing w:line="451" w:lineRule="auto"/>
        <w:ind w:left="800" w:right="7460" w:hanging="240"/>
      </w:pPr>
      <w:r>
        <w:t>elif choice == 'v': validate()</w:t>
      </w:r>
    </w:p>
    <w:p>
      <w:pPr>
        <w:pStyle w:val="9"/>
        <w:spacing w:line="273" w:lineRule="exact"/>
        <w:ind w:left="560"/>
      </w:pPr>
      <w:r>
        <w:t>else:</w:t>
      </w:r>
    </w:p>
    <w:p>
      <w:pPr>
        <w:pStyle w:val="9"/>
        <w:spacing w:before="1"/>
        <w:rPr>
          <w:sz w:val="21"/>
        </w:rPr>
      </w:pPr>
    </w:p>
    <w:p>
      <w:pPr>
        <w:pStyle w:val="9"/>
        <w:ind w:left="800"/>
      </w:pPr>
      <w:r>
        <w:t>break</w:t>
      </w:r>
    </w:p>
    <w:p>
      <w:pPr>
        <w:spacing w:after="0"/>
        <w:sectPr>
          <w:headerReference r:id="rId24" w:type="default"/>
          <w:footerReference r:id="rId25" w:type="default"/>
          <w:pgSz w:w="11910" w:h="16840"/>
          <w:pgMar w:top="1540" w:right="720" w:bottom="280" w:left="1480" w:header="0" w:footer="0" w:gutter="0"/>
          <w:cols w:space="720" w:num="1"/>
        </w:sectPr>
      </w:pPr>
    </w:p>
    <w:p>
      <w:pPr>
        <w:pStyle w:val="5"/>
        <w:spacing w:before="69"/>
        <w:ind w:left="2701" w:firstLine="0"/>
      </w:pPr>
      <w:r>
        <w:t>Fingerprint Module Code</w:t>
      </w:r>
    </w:p>
    <w:p>
      <w:pPr>
        <w:pStyle w:val="9"/>
        <w:spacing w:before="246" w:line="448" w:lineRule="auto"/>
        <w:ind w:left="320" w:right="7976"/>
      </w:pPr>
      <w:r>
        <w:t>import time import hashlib</w:t>
      </w:r>
    </w:p>
    <w:p>
      <w:pPr>
        <w:pStyle w:val="9"/>
        <w:spacing w:before="2"/>
        <w:ind w:left="320"/>
      </w:pPr>
      <w:r>
        <w:t>from pyfingerprint.pyfingerprint import PyFingerprint</w:t>
      </w:r>
    </w:p>
    <w:p>
      <w:pPr>
        <w:pStyle w:val="9"/>
        <w:rPr>
          <w:sz w:val="26"/>
        </w:rPr>
      </w:pPr>
    </w:p>
    <w:p>
      <w:pPr>
        <w:pStyle w:val="9"/>
        <w:rPr>
          <w:sz w:val="26"/>
        </w:rPr>
      </w:pPr>
    </w:p>
    <w:p>
      <w:pPr>
        <w:pStyle w:val="9"/>
        <w:spacing w:before="161" w:line="451" w:lineRule="auto"/>
        <w:ind w:left="320" w:right="5260"/>
      </w:pPr>
      <w:r>
        <w:t># Declare some constants here: FINGERPRINT_CHARBUFFER1 = 0x01 FINGERPRINT_CHARBUFFER2 = 0x02</w:t>
      </w:r>
    </w:p>
    <w:p>
      <w:pPr>
        <w:pStyle w:val="9"/>
        <w:rPr>
          <w:sz w:val="26"/>
        </w:rPr>
      </w:pPr>
    </w:p>
    <w:p>
      <w:pPr>
        <w:pStyle w:val="9"/>
        <w:spacing w:before="214"/>
        <w:ind w:left="320"/>
      </w:pPr>
      <w:r>
        <w:t>no_of_samples = 3 # number of fingerprint samples per individual</w:t>
      </w:r>
    </w:p>
    <w:p>
      <w:pPr>
        <w:pStyle w:val="9"/>
        <w:rPr>
          <w:sz w:val="21"/>
        </w:rPr>
      </w:pPr>
    </w:p>
    <w:p>
      <w:pPr>
        <w:pStyle w:val="9"/>
        <w:spacing w:line="276" w:lineRule="auto"/>
        <w:ind w:left="320" w:right="735"/>
      </w:pPr>
      <w:r>
        <w:t># NOTE: Increasing the sample size will make the entire operation a lot slower, since it'll increase it for every individual.</w:t>
      </w:r>
    </w:p>
    <w:p>
      <w:pPr>
        <w:pStyle w:val="9"/>
        <w:spacing w:before="201" w:line="448" w:lineRule="auto"/>
        <w:ind w:left="560" w:right="8310" w:hanging="240"/>
      </w:pPr>
      <w:r>
        <w:t>def store(): try:</w:t>
      </w:r>
    </w:p>
    <w:p>
      <w:pPr>
        <w:pStyle w:val="9"/>
        <w:spacing w:before="3"/>
        <w:ind w:left="800"/>
      </w:pPr>
      <w:r>
        <w:t>f = PyFingerprint('/dev/ttyUSB0', 57600, 0xFFFFFFFF, 0x00000000)</w:t>
      </w:r>
    </w:p>
    <w:p>
      <w:pPr>
        <w:pStyle w:val="9"/>
        <w:rPr>
          <w:sz w:val="26"/>
        </w:rPr>
      </w:pPr>
    </w:p>
    <w:p>
      <w:pPr>
        <w:pStyle w:val="9"/>
        <w:rPr>
          <w:sz w:val="26"/>
        </w:rPr>
      </w:pPr>
    </w:p>
    <w:p>
      <w:pPr>
        <w:pStyle w:val="9"/>
        <w:spacing w:before="160"/>
        <w:ind w:left="560"/>
      </w:pPr>
      <w:r>
        <w:t>except Exception as e:</w:t>
      </w:r>
    </w:p>
    <w:p>
      <w:pPr>
        <w:pStyle w:val="9"/>
        <w:spacing w:before="10"/>
        <w:rPr>
          <w:sz w:val="20"/>
        </w:rPr>
      </w:pPr>
    </w:p>
    <w:p>
      <w:pPr>
        <w:pStyle w:val="9"/>
        <w:spacing w:line="451" w:lineRule="auto"/>
        <w:ind w:left="800" w:right="3711"/>
      </w:pPr>
      <w:r>
        <w:t>print('The fingerprint sensor could not be initialized!') print('Exception message: ' + str(e))</w:t>
      </w:r>
    </w:p>
    <w:p>
      <w:pPr>
        <w:pStyle w:val="9"/>
        <w:spacing w:line="276" w:lineRule="exact"/>
        <w:ind w:left="800"/>
      </w:pPr>
      <w:r>
        <w:t>exit(1)</w:t>
      </w:r>
    </w:p>
    <w:p>
      <w:pPr>
        <w:pStyle w:val="9"/>
        <w:rPr>
          <w:sz w:val="26"/>
        </w:rPr>
      </w:pPr>
    </w:p>
    <w:p>
      <w:pPr>
        <w:pStyle w:val="9"/>
        <w:rPr>
          <w:sz w:val="26"/>
        </w:rPr>
      </w:pPr>
    </w:p>
    <w:p>
      <w:pPr>
        <w:pStyle w:val="9"/>
        <w:spacing w:before="161" w:line="448" w:lineRule="auto"/>
        <w:ind w:left="560" w:right="6581"/>
      </w:pPr>
      <w:r>
        <w:t>count = 0 characteristics_list = [] position_numbers_list = []</w:t>
      </w:r>
    </w:p>
    <w:p>
      <w:pPr>
        <w:pStyle w:val="9"/>
        <w:rPr>
          <w:sz w:val="26"/>
        </w:rPr>
      </w:pPr>
    </w:p>
    <w:p>
      <w:pPr>
        <w:pStyle w:val="9"/>
        <w:spacing w:before="222" w:line="451" w:lineRule="auto"/>
        <w:ind w:left="800" w:right="6228" w:hanging="240"/>
      </w:pPr>
      <w:r>
        <w:t>while count &lt; no_of_samples: try:</w:t>
      </w:r>
    </w:p>
    <w:p>
      <w:pPr>
        <w:spacing w:after="0" w:line="451" w:lineRule="auto"/>
        <w:sectPr>
          <w:headerReference r:id="rId26" w:type="default"/>
          <w:footerReference r:id="rId27" w:type="default"/>
          <w:pgSz w:w="11910" w:h="16840"/>
          <w:pgMar w:top="1540" w:right="720" w:bottom="280" w:left="1480" w:header="0" w:footer="0" w:gutter="0"/>
          <w:cols w:space="720" w:num="1"/>
        </w:sectPr>
      </w:pPr>
    </w:p>
    <w:p>
      <w:pPr>
        <w:pStyle w:val="9"/>
        <w:spacing w:before="66"/>
        <w:ind w:left="1040"/>
      </w:pPr>
      <w:r>
        <w:t>print('Waiting for finger...')</w:t>
      </w:r>
    </w:p>
    <w:p>
      <w:pPr>
        <w:pStyle w:val="9"/>
        <w:rPr>
          <w:sz w:val="26"/>
        </w:rPr>
      </w:pPr>
    </w:p>
    <w:p>
      <w:pPr>
        <w:pStyle w:val="9"/>
        <w:rPr>
          <w:sz w:val="26"/>
        </w:rPr>
      </w:pPr>
    </w:p>
    <w:p>
      <w:pPr>
        <w:pStyle w:val="9"/>
        <w:spacing w:before="160" w:line="451" w:lineRule="auto"/>
        <w:ind w:left="1280" w:right="5409" w:hanging="240"/>
      </w:pPr>
      <w:r>
        <w:t>while (f.readImage() == False): pass</w:t>
      </w:r>
    </w:p>
    <w:p>
      <w:pPr>
        <w:pStyle w:val="9"/>
        <w:rPr>
          <w:sz w:val="26"/>
        </w:rPr>
      </w:pPr>
    </w:p>
    <w:p>
      <w:pPr>
        <w:pStyle w:val="9"/>
        <w:spacing w:before="216" w:line="448" w:lineRule="auto"/>
        <w:ind w:left="1040" w:right="2892"/>
      </w:pPr>
      <w:r>
        <w:t># Convert image to characteristics and store in char buffer 1 f.convertImage(FINGERPRINT_CHARBUFFER1)</w:t>
      </w:r>
    </w:p>
    <w:p>
      <w:pPr>
        <w:pStyle w:val="9"/>
        <w:rPr>
          <w:sz w:val="26"/>
        </w:rPr>
      </w:pPr>
    </w:p>
    <w:p>
      <w:pPr>
        <w:pStyle w:val="9"/>
        <w:spacing w:before="223" w:line="448" w:lineRule="auto"/>
        <w:ind w:left="1040" w:right="3531"/>
      </w:pPr>
      <w:r>
        <w:t># This is to encourage distinct samples per individual while (f.readImage() == False):</w:t>
      </w:r>
    </w:p>
    <w:p>
      <w:pPr>
        <w:pStyle w:val="9"/>
        <w:spacing w:before="2" w:line="448" w:lineRule="auto"/>
        <w:ind w:left="1040" w:right="3532" w:firstLine="240"/>
      </w:pPr>
      <w:r>
        <w:t>pass f.convertImage(FINGERPRINT_CHARBUFFER2)</w:t>
      </w:r>
    </w:p>
    <w:p>
      <w:pPr>
        <w:pStyle w:val="9"/>
        <w:rPr>
          <w:sz w:val="26"/>
        </w:rPr>
      </w:pPr>
    </w:p>
    <w:p>
      <w:pPr>
        <w:pStyle w:val="9"/>
        <w:spacing w:before="219" w:line="451" w:lineRule="auto"/>
        <w:ind w:left="1040" w:right="6021"/>
      </w:pPr>
      <w:r>
        <w:t>result = f.searchTemplate() positionNumber = result[0]</w:t>
      </w:r>
    </w:p>
    <w:p>
      <w:pPr>
        <w:pStyle w:val="9"/>
        <w:rPr>
          <w:sz w:val="26"/>
        </w:rPr>
      </w:pPr>
    </w:p>
    <w:p>
      <w:pPr>
        <w:pStyle w:val="9"/>
        <w:spacing w:before="217" w:line="451" w:lineRule="auto"/>
        <w:ind w:left="1040" w:right="2685"/>
      </w:pPr>
      <w:r>
        <w:t># If similar sample is detected, user is asked to provide it again if ( positionNumber &lt; 0 and f.compareCharacteristics() == 0 ):</w:t>
      </w:r>
    </w:p>
    <w:p>
      <w:pPr>
        <w:pStyle w:val="9"/>
        <w:spacing w:line="273" w:lineRule="exact"/>
        <w:ind w:left="1280"/>
      </w:pPr>
      <w:r>
        <w:t>f.createTemplate()</w:t>
      </w:r>
    </w:p>
    <w:p>
      <w:pPr>
        <w:pStyle w:val="9"/>
        <w:rPr>
          <w:sz w:val="21"/>
        </w:rPr>
      </w:pPr>
    </w:p>
    <w:p>
      <w:pPr>
        <w:pStyle w:val="9"/>
        <w:spacing w:before="1" w:line="448" w:lineRule="auto"/>
        <w:ind w:left="1280" w:right="3856"/>
      </w:pPr>
      <w:r>
        <w:t>current_template = f.downloadCharacteristics() storage_used = f.getTemplateCount()</w:t>
      </w:r>
    </w:p>
    <w:p>
      <w:pPr>
        <w:pStyle w:val="9"/>
        <w:rPr>
          <w:sz w:val="26"/>
        </w:rPr>
      </w:pPr>
    </w:p>
    <w:p>
      <w:pPr>
        <w:pStyle w:val="9"/>
        <w:spacing w:before="221" w:line="448" w:lineRule="auto"/>
        <w:ind w:left="1520" w:right="4682" w:hanging="240"/>
      </w:pPr>
      <w:r>
        <w:t>if ( storage_used &lt;= 1000 ): positionNumber = f.storeTemplate()</w:t>
      </w:r>
    </w:p>
    <w:p>
      <w:pPr>
        <w:pStyle w:val="9"/>
        <w:spacing w:before="3"/>
        <w:ind w:left="1280"/>
      </w:pPr>
      <w:r>
        <w:t>else:</w:t>
      </w:r>
    </w:p>
    <w:p>
      <w:pPr>
        <w:pStyle w:val="9"/>
        <w:spacing w:before="10"/>
        <w:rPr>
          <w:sz w:val="20"/>
        </w:rPr>
      </w:pPr>
    </w:p>
    <w:p>
      <w:pPr>
        <w:pStyle w:val="9"/>
        <w:spacing w:line="451" w:lineRule="auto"/>
        <w:ind w:left="1280" w:right="4085" w:firstLine="240"/>
      </w:pPr>
      <w:r>
        <w:t>positionNumber = -1 characteristics_list.append(current_template)</w:t>
      </w:r>
    </w:p>
    <w:p>
      <w:pPr>
        <w:spacing w:after="0" w:line="451" w:lineRule="auto"/>
        <w:sectPr>
          <w:headerReference r:id="rId28" w:type="default"/>
          <w:footerReference r:id="rId29" w:type="default"/>
          <w:pgSz w:w="11910" w:h="16840"/>
          <w:pgMar w:top="1540" w:right="720" w:bottom="280" w:left="1480" w:header="0" w:footer="0" w:gutter="0"/>
          <w:cols w:space="720" w:num="1"/>
        </w:sectPr>
      </w:pPr>
    </w:p>
    <w:p>
      <w:pPr>
        <w:pStyle w:val="9"/>
        <w:spacing w:before="66" w:line="451" w:lineRule="auto"/>
        <w:ind w:left="1280" w:right="3803"/>
      </w:pPr>
      <w:r>
        <w:t>position_numbers_list.append(positionNumber) count += 1</w:t>
      </w:r>
    </w:p>
    <w:p>
      <w:pPr>
        <w:pStyle w:val="9"/>
        <w:rPr>
          <w:sz w:val="26"/>
        </w:rPr>
      </w:pPr>
    </w:p>
    <w:p>
      <w:pPr>
        <w:pStyle w:val="9"/>
        <w:spacing w:before="216" w:line="448" w:lineRule="auto"/>
        <w:ind w:left="1040" w:right="6737" w:hanging="240"/>
      </w:pPr>
      <w:r>
        <w:t>except Exception as e: pass</w:t>
      </w:r>
    </w:p>
    <w:p>
      <w:pPr>
        <w:pStyle w:val="9"/>
        <w:spacing w:before="2"/>
        <w:ind w:left="1040"/>
      </w:pPr>
      <w:r>
        <w:t>print('Failed to read finger, please try</w:t>
      </w:r>
      <w:r>
        <w:rPr>
          <w:spacing w:val="-8"/>
        </w:rPr>
        <w:t xml:space="preserve"> </w:t>
      </w:r>
      <w:r>
        <w:t>again!')</w:t>
      </w:r>
    </w:p>
    <w:p>
      <w:pPr>
        <w:pStyle w:val="9"/>
        <w:rPr>
          <w:sz w:val="26"/>
        </w:rPr>
      </w:pPr>
    </w:p>
    <w:p>
      <w:pPr>
        <w:pStyle w:val="9"/>
        <w:rPr>
          <w:sz w:val="26"/>
        </w:rPr>
      </w:pPr>
    </w:p>
    <w:p>
      <w:pPr>
        <w:pStyle w:val="9"/>
        <w:spacing w:before="161"/>
        <w:ind w:left="560"/>
      </w:pPr>
      <w:r>
        <w:t>return [position_numbers_list,</w:t>
      </w:r>
      <w:r>
        <w:rPr>
          <w:spacing w:val="-11"/>
        </w:rPr>
        <w:t xml:space="preserve"> </w:t>
      </w:r>
      <w:r>
        <w:t>characteristics_list]</w:t>
      </w:r>
    </w:p>
    <w:p>
      <w:pPr>
        <w:pStyle w:val="9"/>
        <w:rPr>
          <w:sz w:val="26"/>
        </w:rPr>
      </w:pPr>
    </w:p>
    <w:p>
      <w:pPr>
        <w:pStyle w:val="9"/>
        <w:rPr>
          <w:sz w:val="26"/>
        </w:rPr>
      </w:pPr>
    </w:p>
    <w:p>
      <w:pPr>
        <w:pStyle w:val="9"/>
        <w:spacing w:before="161" w:line="451" w:lineRule="auto"/>
        <w:ind w:left="560" w:right="5307" w:hanging="240"/>
      </w:pPr>
      <w:r>
        <w:t>def load(refresh = False, profiles = None): try:</w:t>
      </w:r>
    </w:p>
    <w:p>
      <w:pPr>
        <w:pStyle w:val="9"/>
        <w:spacing w:line="273" w:lineRule="exact"/>
        <w:ind w:left="800"/>
      </w:pPr>
      <w:r>
        <w:t>f = PyFingerprint('/dev/ttyUSB0', 57600, 0xFFFFFFFF, 0x00000000)</w:t>
      </w:r>
    </w:p>
    <w:p>
      <w:pPr>
        <w:pStyle w:val="9"/>
        <w:rPr>
          <w:sz w:val="26"/>
        </w:rPr>
      </w:pPr>
    </w:p>
    <w:p>
      <w:pPr>
        <w:pStyle w:val="9"/>
        <w:rPr>
          <w:sz w:val="26"/>
        </w:rPr>
      </w:pPr>
    </w:p>
    <w:p>
      <w:pPr>
        <w:pStyle w:val="9"/>
        <w:spacing w:before="160"/>
        <w:ind w:left="560"/>
      </w:pPr>
      <w:r>
        <w:t>except Exception as e:</w:t>
      </w:r>
    </w:p>
    <w:p>
      <w:pPr>
        <w:pStyle w:val="9"/>
        <w:spacing w:before="1"/>
        <w:rPr>
          <w:sz w:val="21"/>
        </w:rPr>
      </w:pPr>
    </w:p>
    <w:p>
      <w:pPr>
        <w:pStyle w:val="9"/>
        <w:spacing w:line="451" w:lineRule="auto"/>
        <w:ind w:left="800" w:right="3711"/>
      </w:pPr>
      <w:r>
        <w:t>print('The fingerprint sensor could not be initialized!') print('Exception message: ' + str(e))</w:t>
      </w:r>
    </w:p>
    <w:p>
      <w:pPr>
        <w:pStyle w:val="9"/>
        <w:spacing w:line="273" w:lineRule="exact"/>
        <w:ind w:left="800"/>
      </w:pPr>
      <w:r>
        <w:t>exit(1)</w:t>
      </w:r>
    </w:p>
    <w:p>
      <w:pPr>
        <w:pStyle w:val="9"/>
        <w:rPr>
          <w:sz w:val="26"/>
        </w:rPr>
      </w:pPr>
    </w:p>
    <w:p>
      <w:pPr>
        <w:pStyle w:val="9"/>
        <w:rPr>
          <w:sz w:val="26"/>
        </w:rPr>
      </w:pPr>
    </w:p>
    <w:p>
      <w:pPr>
        <w:pStyle w:val="9"/>
        <w:spacing w:before="161" w:line="451" w:lineRule="auto"/>
        <w:ind w:left="560" w:right="5739"/>
      </w:pPr>
      <w:r>
        <w:t>print("Please scan your finger!") while ( f.readImage() == False ):</w:t>
      </w:r>
    </w:p>
    <w:p>
      <w:pPr>
        <w:pStyle w:val="9"/>
        <w:spacing w:line="451" w:lineRule="auto"/>
        <w:ind w:left="560" w:right="7870" w:firstLine="240"/>
      </w:pPr>
      <w:r>
        <w:t>pass time.sleep(2)</w:t>
      </w:r>
    </w:p>
    <w:p>
      <w:pPr>
        <w:pStyle w:val="9"/>
        <w:spacing w:line="275" w:lineRule="exact"/>
        <w:ind w:left="560"/>
      </w:pPr>
      <w:r>
        <w:t>f.convertImage(FINGERPRINT_CHARBUFFER1)</w:t>
      </w:r>
    </w:p>
    <w:p>
      <w:pPr>
        <w:pStyle w:val="9"/>
        <w:rPr>
          <w:sz w:val="26"/>
        </w:rPr>
      </w:pPr>
    </w:p>
    <w:p>
      <w:pPr>
        <w:pStyle w:val="9"/>
        <w:rPr>
          <w:sz w:val="26"/>
        </w:rPr>
      </w:pPr>
    </w:p>
    <w:p>
      <w:pPr>
        <w:pStyle w:val="9"/>
        <w:spacing w:before="158"/>
        <w:ind w:left="560"/>
      </w:pPr>
      <w:r>
        <w:t>if refresh == False:</w:t>
      </w:r>
    </w:p>
    <w:p>
      <w:pPr>
        <w:pStyle w:val="9"/>
        <w:spacing w:before="10"/>
        <w:rPr>
          <w:sz w:val="20"/>
        </w:rPr>
      </w:pPr>
    </w:p>
    <w:p>
      <w:pPr>
        <w:pStyle w:val="9"/>
        <w:spacing w:line="451" w:lineRule="auto"/>
        <w:ind w:left="800" w:right="6282"/>
      </w:pPr>
      <w:r>
        <w:t>result = f.searchTemplate() #print("Encounter")</w:t>
      </w:r>
    </w:p>
    <w:p>
      <w:pPr>
        <w:spacing w:after="0" w:line="451" w:lineRule="auto"/>
        <w:sectPr>
          <w:headerReference r:id="rId30" w:type="default"/>
          <w:footerReference r:id="rId31" w:type="default"/>
          <w:pgSz w:w="11910" w:h="16840"/>
          <w:pgMar w:top="1540" w:right="720" w:bottom="280" w:left="1480" w:header="0" w:footer="0" w:gutter="0"/>
          <w:cols w:space="720" w:num="1"/>
        </w:sectPr>
      </w:pPr>
    </w:p>
    <w:p>
      <w:pPr>
        <w:pStyle w:val="9"/>
        <w:spacing w:before="66"/>
        <w:ind w:left="800"/>
      </w:pPr>
      <w:r>
        <w:t>positionNumber =</w:t>
      </w:r>
      <w:r>
        <w:rPr>
          <w:spacing w:val="-4"/>
        </w:rPr>
        <w:t xml:space="preserve"> </w:t>
      </w:r>
      <w:r>
        <w:t>result[0]</w:t>
      </w:r>
    </w:p>
    <w:p>
      <w:pPr>
        <w:pStyle w:val="9"/>
        <w:rPr>
          <w:sz w:val="26"/>
        </w:rPr>
      </w:pPr>
    </w:p>
    <w:p>
      <w:pPr>
        <w:pStyle w:val="9"/>
        <w:rPr>
          <w:sz w:val="26"/>
        </w:rPr>
      </w:pPr>
    </w:p>
    <w:p>
      <w:pPr>
        <w:pStyle w:val="9"/>
        <w:spacing w:before="160"/>
        <w:ind w:left="800"/>
      </w:pPr>
      <w:r>
        <w:t>if ( positionNumber &gt;= 0</w:t>
      </w:r>
      <w:r>
        <w:rPr>
          <w:spacing w:val="-6"/>
        </w:rPr>
        <w:t xml:space="preserve"> </w:t>
      </w:r>
      <w:r>
        <w:t>):</w:t>
      </w:r>
    </w:p>
    <w:p>
      <w:pPr>
        <w:pStyle w:val="9"/>
        <w:spacing w:before="1"/>
        <w:rPr>
          <w:sz w:val="21"/>
        </w:rPr>
      </w:pPr>
    </w:p>
    <w:p>
      <w:pPr>
        <w:pStyle w:val="9"/>
        <w:ind w:left="1040"/>
      </w:pPr>
      <w:r>
        <w:t>return ['position_number', positionNumber]</w:t>
      </w:r>
    </w:p>
    <w:p>
      <w:pPr>
        <w:pStyle w:val="9"/>
        <w:rPr>
          <w:sz w:val="26"/>
        </w:rPr>
      </w:pPr>
    </w:p>
    <w:p>
      <w:pPr>
        <w:pStyle w:val="9"/>
        <w:rPr>
          <w:sz w:val="26"/>
        </w:rPr>
      </w:pPr>
    </w:p>
    <w:p>
      <w:pPr>
        <w:pStyle w:val="9"/>
        <w:spacing w:before="161"/>
        <w:ind w:left="800"/>
      </w:pPr>
      <w:r>
        <w:t>else:</w:t>
      </w:r>
    </w:p>
    <w:p>
      <w:pPr>
        <w:pStyle w:val="9"/>
        <w:spacing w:before="10"/>
        <w:rPr>
          <w:sz w:val="20"/>
        </w:rPr>
      </w:pPr>
    </w:p>
    <w:p>
      <w:pPr>
        <w:pStyle w:val="9"/>
        <w:spacing w:line="451" w:lineRule="auto"/>
        <w:ind w:left="1040" w:right="3251"/>
      </w:pPr>
      <w:r>
        <w:t># This means that fingerprint was not found in the index # Prompt rerun or cache refresh</w:t>
      </w:r>
    </w:p>
    <w:p>
      <w:pPr>
        <w:pStyle w:val="9"/>
        <w:spacing w:line="448" w:lineRule="auto"/>
        <w:ind w:left="1040" w:right="3079"/>
      </w:pPr>
      <w:r>
        <w:t># WARNING: cache refresh takes a very long time prompt = input('Fingerprint not found! Try again? y/n</w:t>
      </w:r>
      <w:r>
        <w:rPr>
          <w:spacing w:val="54"/>
        </w:rPr>
        <w:t xml:space="preserve"> </w:t>
      </w:r>
      <w:r>
        <w:rPr>
          <w:spacing w:val="-7"/>
        </w:rPr>
        <w:t>')</w:t>
      </w:r>
    </w:p>
    <w:p>
      <w:pPr>
        <w:pStyle w:val="9"/>
        <w:rPr>
          <w:sz w:val="26"/>
        </w:rPr>
      </w:pPr>
    </w:p>
    <w:p>
      <w:pPr>
        <w:pStyle w:val="9"/>
        <w:spacing w:before="219" w:line="451" w:lineRule="auto"/>
        <w:ind w:left="1280" w:right="5475" w:hanging="240"/>
      </w:pPr>
      <w:r>
        <w:t>if prompt == 'y' or prompt == 'n': return ['prompt', prompt]</w:t>
      </w:r>
    </w:p>
    <w:p>
      <w:pPr>
        <w:pStyle w:val="9"/>
        <w:rPr>
          <w:sz w:val="20"/>
        </w:rPr>
      </w:pPr>
    </w:p>
    <w:p>
      <w:pPr>
        <w:pStyle w:val="9"/>
        <w:rPr>
          <w:sz w:val="17"/>
        </w:rPr>
      </w:pPr>
    </w:p>
    <w:p>
      <w:pPr>
        <w:spacing w:after="0"/>
        <w:rPr>
          <w:sz w:val="17"/>
        </w:rPr>
        <w:sectPr>
          <w:headerReference r:id="rId32" w:type="default"/>
          <w:footerReference r:id="rId33" w:type="default"/>
          <w:pgSz w:w="11910" w:h="16840"/>
          <w:pgMar w:top="1540" w:right="720" w:bottom="280" w:left="1480" w:header="0" w:footer="0" w:gutter="0"/>
          <w:cols w:space="720" w:num="1"/>
        </w:sectPr>
      </w:pPr>
    </w:p>
    <w:p>
      <w:pPr>
        <w:pStyle w:val="9"/>
        <w:rPr>
          <w:sz w:val="26"/>
        </w:rPr>
      </w:pPr>
    </w:p>
    <w:p>
      <w:pPr>
        <w:pStyle w:val="9"/>
        <w:rPr>
          <w:sz w:val="26"/>
        </w:rPr>
      </w:pPr>
    </w:p>
    <w:p>
      <w:pPr>
        <w:pStyle w:val="9"/>
        <w:spacing w:before="5"/>
        <w:rPr>
          <w:sz w:val="28"/>
        </w:rPr>
      </w:pPr>
    </w:p>
    <w:p>
      <w:pPr>
        <w:pStyle w:val="9"/>
        <w:ind w:left="320"/>
      </w:pPr>
      <w:r>
        <w:t>')</w:t>
      </w:r>
    </w:p>
    <w:p>
      <w:pPr>
        <w:pStyle w:val="9"/>
        <w:rPr>
          <w:sz w:val="26"/>
        </w:rPr>
      </w:pPr>
    </w:p>
    <w:p>
      <w:pPr>
        <w:pStyle w:val="9"/>
        <w:rPr>
          <w:sz w:val="26"/>
        </w:rPr>
      </w:pPr>
    </w:p>
    <w:p>
      <w:pPr>
        <w:pStyle w:val="9"/>
        <w:spacing w:before="161"/>
        <w:ind w:left="560"/>
      </w:pPr>
      <w:r>
        <w:t>else:</w:t>
      </w:r>
    </w:p>
    <w:p>
      <w:pPr>
        <w:pStyle w:val="9"/>
        <w:spacing w:before="90"/>
        <w:ind w:left="1"/>
      </w:pPr>
      <w:r>
        <w:br w:type="column"/>
      </w:r>
      <w:r>
        <w:t>elif prompt == 'refresh':</w:t>
      </w:r>
    </w:p>
    <w:p>
      <w:pPr>
        <w:pStyle w:val="9"/>
        <w:rPr>
          <w:sz w:val="21"/>
        </w:rPr>
      </w:pPr>
    </w:p>
    <w:p>
      <w:pPr>
        <w:pStyle w:val="9"/>
        <w:spacing w:before="1"/>
        <w:ind w:left="241"/>
      </w:pPr>
      <w:r>
        <w:t>warning = input('WARNING: This will slow things down by a lot. Continue? y/n</w:t>
      </w:r>
    </w:p>
    <w:p>
      <w:pPr>
        <w:pStyle w:val="9"/>
        <w:rPr>
          <w:sz w:val="26"/>
        </w:rPr>
      </w:pPr>
    </w:p>
    <w:p>
      <w:pPr>
        <w:pStyle w:val="9"/>
        <w:spacing w:before="4"/>
        <w:rPr>
          <w:sz w:val="22"/>
        </w:rPr>
      </w:pPr>
    </w:p>
    <w:p>
      <w:pPr>
        <w:pStyle w:val="9"/>
        <w:ind w:left="241"/>
      </w:pPr>
      <w:r>
        <w:t>return ['refresh', warning]</w:t>
      </w:r>
    </w:p>
    <w:p>
      <w:pPr>
        <w:spacing w:after="0"/>
        <w:sectPr>
          <w:type w:val="continuous"/>
          <w:pgSz w:w="11910" w:h="16840"/>
          <w:pgMar w:top="1140" w:right="720" w:bottom="280" w:left="1480" w:header="720" w:footer="720" w:gutter="0"/>
          <w:cols w:equalWidth="0" w:num="2">
            <w:col w:w="1000" w:space="40"/>
            <w:col w:w="8670"/>
          </w:cols>
        </w:sectPr>
      </w:pPr>
    </w:p>
    <w:p>
      <w:pPr>
        <w:pStyle w:val="9"/>
        <w:spacing w:before="3"/>
        <w:rPr>
          <w:sz w:val="13"/>
        </w:rPr>
      </w:pPr>
    </w:p>
    <w:p>
      <w:pPr>
        <w:pStyle w:val="9"/>
        <w:spacing w:before="90" w:line="448" w:lineRule="auto"/>
        <w:ind w:left="1040" w:right="5384" w:hanging="240"/>
      </w:pPr>
      <w:r>
        <w:t>if ( f.clearDatabase() == False ): print('Error in deleting templates')</w:t>
      </w:r>
    </w:p>
    <w:p>
      <w:pPr>
        <w:pStyle w:val="9"/>
        <w:rPr>
          <w:sz w:val="26"/>
        </w:rPr>
      </w:pPr>
    </w:p>
    <w:p>
      <w:pPr>
        <w:pStyle w:val="9"/>
        <w:spacing w:before="219"/>
        <w:ind w:left="800"/>
      </w:pPr>
      <w:r>
        <w:t>found = False</w:t>
      </w:r>
    </w:p>
    <w:p>
      <w:pPr>
        <w:pStyle w:val="9"/>
        <w:rPr>
          <w:sz w:val="26"/>
        </w:rPr>
      </w:pPr>
    </w:p>
    <w:p>
      <w:pPr>
        <w:pStyle w:val="9"/>
        <w:rPr>
          <w:sz w:val="26"/>
        </w:rPr>
      </w:pPr>
    </w:p>
    <w:p>
      <w:pPr>
        <w:pStyle w:val="9"/>
        <w:spacing w:before="161" w:line="451" w:lineRule="auto"/>
        <w:ind w:left="1040" w:right="6803" w:hanging="240"/>
      </w:pPr>
      <w:r>
        <w:t>for profile in profiles: # NOTE:</w:t>
      </w:r>
    </w:p>
    <w:p>
      <w:pPr>
        <w:pStyle w:val="9"/>
        <w:spacing w:line="275" w:lineRule="exact"/>
        <w:ind w:left="1040"/>
      </w:pPr>
      <w:r>
        <w:t># This is what the profiles array looks like:</w:t>
      </w:r>
    </w:p>
    <w:p>
      <w:pPr>
        <w:spacing w:after="0" w:line="275" w:lineRule="exact"/>
        <w:sectPr>
          <w:type w:val="continuous"/>
          <w:pgSz w:w="11910" w:h="16840"/>
          <w:pgMar w:top="1140" w:right="720" w:bottom="280" w:left="1480" w:header="720" w:footer="720" w:gutter="0"/>
          <w:cols w:space="720" w:num="1"/>
        </w:sectPr>
      </w:pPr>
    </w:p>
    <w:p>
      <w:pPr>
        <w:pStyle w:val="9"/>
        <w:spacing w:before="66"/>
        <w:ind w:left="1040"/>
      </w:pPr>
      <w:r>
        <w:t># [[user_id], [fing1, fing2, fing3]]</w:t>
      </w:r>
    </w:p>
    <w:p>
      <w:pPr>
        <w:pStyle w:val="9"/>
        <w:rPr>
          <w:sz w:val="21"/>
        </w:rPr>
      </w:pPr>
    </w:p>
    <w:p>
      <w:pPr>
        <w:pStyle w:val="9"/>
        <w:spacing w:before="1" w:line="448" w:lineRule="auto"/>
        <w:ind w:left="1040" w:right="5014"/>
      </w:pPr>
      <w:r>
        <w:t># That's why we do profiles[index][1] for characteristic in profile[1]:</w:t>
      </w:r>
    </w:p>
    <w:p>
      <w:pPr>
        <w:pStyle w:val="9"/>
        <w:spacing w:before="2" w:line="448" w:lineRule="auto"/>
        <w:ind w:left="1280" w:right="1151"/>
      </w:pPr>
      <w:r>
        <w:t>f.uploadCharacteristics(FINGERPRINT_CHARBUFFER2, characteristic) if ( f.compareCharacteristics() != 0):</w:t>
      </w:r>
    </w:p>
    <w:p>
      <w:pPr>
        <w:pStyle w:val="9"/>
        <w:spacing w:before="2" w:line="448" w:lineRule="auto"/>
        <w:ind w:left="1520" w:right="6617"/>
      </w:pPr>
      <w:r>
        <w:t>found = True return profile[0]</w:t>
      </w:r>
    </w:p>
    <w:p>
      <w:pPr>
        <w:pStyle w:val="9"/>
        <w:rPr>
          <w:sz w:val="26"/>
        </w:rPr>
      </w:pPr>
    </w:p>
    <w:p>
      <w:pPr>
        <w:pStyle w:val="9"/>
        <w:spacing w:before="222"/>
        <w:ind w:left="800"/>
      </w:pPr>
      <w:r>
        <w:t>if found == False:</w:t>
      </w:r>
    </w:p>
    <w:p>
      <w:pPr>
        <w:pStyle w:val="9"/>
        <w:spacing w:before="10"/>
        <w:rPr>
          <w:sz w:val="20"/>
        </w:rPr>
      </w:pPr>
    </w:p>
    <w:p>
      <w:pPr>
        <w:pStyle w:val="9"/>
        <w:spacing w:line="451" w:lineRule="auto"/>
        <w:ind w:left="1040" w:right="3079"/>
      </w:pPr>
      <w:r>
        <w:t>prompt = input("Fingerprint not found! Try again? y/n ") if prompt == 'y':</w:t>
      </w:r>
    </w:p>
    <w:p>
      <w:pPr>
        <w:pStyle w:val="9"/>
        <w:spacing w:line="451" w:lineRule="auto"/>
        <w:ind w:left="1040" w:right="6317" w:firstLine="240"/>
      </w:pPr>
      <w:r>
        <w:t>return 'TRY_AGAIN' else:</w:t>
      </w:r>
    </w:p>
    <w:p>
      <w:pPr>
        <w:pStyle w:val="9"/>
        <w:spacing w:line="273" w:lineRule="exact"/>
        <w:ind w:left="1280"/>
      </w:pPr>
      <w:r>
        <w:t>return None</w:t>
      </w:r>
    </w:p>
    <w:p>
      <w:pPr>
        <w:spacing w:after="0" w:line="273" w:lineRule="exact"/>
        <w:sectPr>
          <w:headerReference r:id="rId34" w:type="default"/>
          <w:footerReference r:id="rId35" w:type="default"/>
          <w:pgSz w:w="11910" w:h="16840"/>
          <w:pgMar w:top="1540" w:right="720" w:bottom="280" w:left="1480" w:header="0" w:footer="0" w:gutter="0"/>
          <w:cols w:space="720" w:num="1"/>
        </w:sectPr>
      </w:pPr>
    </w:p>
    <w:p>
      <w:pPr>
        <w:pStyle w:val="9"/>
        <w:rPr>
          <w:sz w:val="20"/>
        </w:rPr>
      </w:pPr>
    </w:p>
    <w:p>
      <w:pPr>
        <w:pStyle w:val="9"/>
        <w:rPr>
          <w:sz w:val="20"/>
        </w:rPr>
      </w:pPr>
    </w:p>
    <w:p>
      <w:pPr>
        <w:spacing w:before="228"/>
        <w:ind w:left="3770" w:right="3773" w:firstLine="0"/>
        <w:jc w:val="center"/>
        <w:rPr>
          <w:b/>
          <w:sz w:val="26"/>
        </w:rPr>
      </w:pPr>
      <w:bookmarkStart w:id="19" w:name="_TOC_250001"/>
      <w:r>
        <w:rPr>
          <w:b/>
          <w:sz w:val="32"/>
        </w:rPr>
        <w:t>I</w:t>
      </w:r>
      <w:r>
        <w:rPr>
          <w:b/>
          <w:sz w:val="26"/>
        </w:rPr>
        <w:t xml:space="preserve">NFORMATION </w:t>
      </w:r>
      <w:r>
        <w:rPr>
          <w:b/>
          <w:sz w:val="32"/>
        </w:rPr>
        <w:t>R</w:t>
      </w:r>
      <w:r>
        <w:rPr>
          <w:b/>
          <w:sz w:val="26"/>
        </w:rPr>
        <w:t xml:space="preserve">EGARDING </w:t>
      </w:r>
      <w:r>
        <w:rPr>
          <w:b/>
          <w:sz w:val="32"/>
        </w:rPr>
        <w:t>S</w:t>
      </w:r>
      <w:bookmarkEnd w:id="19"/>
      <w:r>
        <w:rPr>
          <w:b/>
          <w:sz w:val="26"/>
        </w:rPr>
        <w:t>TUDENTS</w:t>
      </w:r>
    </w:p>
    <w:p>
      <w:pPr>
        <w:pStyle w:val="9"/>
        <w:spacing w:before="3"/>
        <w:rPr>
          <w:b/>
          <w:sz w:val="15"/>
        </w:rPr>
      </w:pPr>
    </w:p>
    <w:tbl>
      <w:tblPr>
        <w:tblStyle w:val="8"/>
        <w:tblW w:w="0" w:type="auto"/>
        <w:tblInd w:w="12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10"/>
        <w:gridCol w:w="3138"/>
        <w:gridCol w:w="1861"/>
        <w:gridCol w:w="2120"/>
        <w:gridCol w:w="1368"/>
        <w:gridCol w:w="421"/>
        <w:gridCol w:w="1355"/>
        <w:gridCol w:w="4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0" w:hRule="atLeast"/>
        </w:trPr>
        <w:tc>
          <w:tcPr>
            <w:tcW w:w="1810" w:type="dxa"/>
          </w:tcPr>
          <w:p>
            <w:pPr>
              <w:pStyle w:val="22"/>
              <w:spacing w:before="1"/>
              <w:ind w:left="247"/>
              <w:rPr>
                <w:sz w:val="24"/>
              </w:rPr>
            </w:pPr>
            <w:r>
              <w:rPr>
                <w:sz w:val="24"/>
              </w:rPr>
              <w:t>Student name</w:t>
            </w:r>
          </w:p>
        </w:tc>
        <w:tc>
          <w:tcPr>
            <w:tcW w:w="3138" w:type="dxa"/>
          </w:tcPr>
          <w:p>
            <w:pPr>
              <w:pStyle w:val="22"/>
              <w:spacing w:before="1"/>
              <w:ind w:left="1136" w:right="1131"/>
              <w:jc w:val="center"/>
              <w:rPr>
                <w:sz w:val="24"/>
              </w:rPr>
            </w:pPr>
            <w:r>
              <w:rPr>
                <w:sz w:val="24"/>
              </w:rPr>
              <w:t>Email id</w:t>
            </w:r>
          </w:p>
        </w:tc>
        <w:tc>
          <w:tcPr>
            <w:tcW w:w="1861" w:type="dxa"/>
          </w:tcPr>
          <w:p>
            <w:pPr>
              <w:pStyle w:val="22"/>
              <w:spacing w:before="1"/>
              <w:ind w:left="533" w:right="389" w:hanging="118"/>
              <w:rPr>
                <w:sz w:val="24"/>
              </w:rPr>
            </w:pPr>
            <w:r>
              <w:rPr>
                <w:sz w:val="24"/>
              </w:rPr>
              <w:t>Permanent Address</w:t>
            </w:r>
          </w:p>
        </w:tc>
        <w:tc>
          <w:tcPr>
            <w:tcW w:w="2120" w:type="dxa"/>
          </w:tcPr>
          <w:p>
            <w:pPr>
              <w:pStyle w:val="22"/>
              <w:spacing w:before="1"/>
              <w:ind w:right="328"/>
              <w:jc w:val="right"/>
              <w:rPr>
                <w:sz w:val="24"/>
              </w:rPr>
            </w:pPr>
            <w:r>
              <w:rPr>
                <w:sz w:val="24"/>
              </w:rPr>
              <w:t>Phone Number</w:t>
            </w:r>
          </w:p>
        </w:tc>
        <w:tc>
          <w:tcPr>
            <w:tcW w:w="1368" w:type="dxa"/>
          </w:tcPr>
          <w:p>
            <w:pPr>
              <w:pStyle w:val="22"/>
              <w:spacing w:before="1"/>
              <w:ind w:left="341" w:right="156" w:hanging="159"/>
              <w:rPr>
                <w:sz w:val="24"/>
              </w:rPr>
            </w:pPr>
            <w:r>
              <w:rPr>
                <w:sz w:val="24"/>
              </w:rPr>
              <w:t>Placement Details</w:t>
            </w:r>
          </w:p>
        </w:tc>
        <w:tc>
          <w:tcPr>
            <w:tcW w:w="2201" w:type="dxa"/>
            <w:gridSpan w:val="3"/>
          </w:tcPr>
          <w:p>
            <w:pPr>
              <w:pStyle w:val="22"/>
              <w:spacing w:before="1"/>
              <w:ind w:left="545"/>
              <w:rPr>
                <w:sz w:val="24"/>
              </w:rPr>
            </w:pPr>
            <w:r>
              <w:rPr>
                <w:sz w:val="24"/>
              </w:rPr>
              <w:t>Photograph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18" w:hRule="atLeast"/>
        </w:trPr>
        <w:tc>
          <w:tcPr>
            <w:tcW w:w="1810" w:type="dxa"/>
          </w:tcPr>
          <w:p>
            <w:pPr>
              <w:pStyle w:val="22"/>
              <w:spacing w:before="0"/>
              <w:ind w:left="107" w:right="139"/>
              <w:rPr>
                <w:sz w:val="24"/>
              </w:rPr>
            </w:pPr>
            <w:r>
              <w:rPr>
                <w:sz w:val="24"/>
              </w:rPr>
              <w:t>Shaik Mohammed Junaid (17BTREC007)</w:t>
            </w:r>
          </w:p>
        </w:tc>
        <w:tc>
          <w:tcPr>
            <w:tcW w:w="3138" w:type="dxa"/>
          </w:tcPr>
          <w:p>
            <w:pPr>
              <w:pStyle w:val="22"/>
              <w:spacing w:before="0" w:line="275" w:lineRule="exact"/>
              <w:ind w:left="107"/>
              <w:rPr>
                <w:sz w:val="24"/>
              </w:rPr>
            </w:pPr>
            <w:r>
              <w:fldChar w:fldCharType="begin"/>
            </w:r>
            <w:r>
              <w:instrText xml:space="preserve"> HYPERLINK "mailto:shaikjunaid129@gmail.com" \h </w:instrText>
            </w:r>
            <w:r>
              <w:fldChar w:fldCharType="separate"/>
            </w:r>
            <w:r>
              <w:rPr>
                <w:sz w:val="24"/>
              </w:rPr>
              <w:t>shaikjunaid129@gmail.com</w:t>
            </w:r>
            <w:r>
              <w:rPr>
                <w:sz w:val="24"/>
              </w:rPr>
              <w:fldChar w:fldCharType="end"/>
            </w:r>
          </w:p>
        </w:tc>
        <w:tc>
          <w:tcPr>
            <w:tcW w:w="1861" w:type="dxa"/>
          </w:tcPr>
          <w:p>
            <w:pPr>
              <w:pStyle w:val="22"/>
              <w:spacing w:before="0" w:line="275" w:lineRule="exact"/>
              <w:ind w:left="193" w:right="190"/>
              <w:jc w:val="center"/>
              <w:rPr>
                <w:sz w:val="24"/>
              </w:rPr>
            </w:pPr>
            <w:r>
              <w:rPr>
                <w:sz w:val="24"/>
              </w:rPr>
              <w:t>11/471, MR</w:t>
            </w:r>
          </w:p>
          <w:p>
            <w:pPr>
              <w:pStyle w:val="22"/>
              <w:spacing w:before="0"/>
              <w:ind w:left="157" w:right="153" w:firstLine="4"/>
              <w:jc w:val="center"/>
              <w:rPr>
                <w:sz w:val="24"/>
              </w:rPr>
            </w:pPr>
            <w:r>
              <w:rPr>
                <w:sz w:val="24"/>
              </w:rPr>
              <w:t>Street, Kadapa, YSR District, Andhra Pradesh 516001</w:t>
            </w:r>
          </w:p>
        </w:tc>
        <w:tc>
          <w:tcPr>
            <w:tcW w:w="2120" w:type="dxa"/>
          </w:tcPr>
          <w:p>
            <w:pPr>
              <w:pStyle w:val="22"/>
              <w:spacing w:before="0" w:line="275" w:lineRule="exact"/>
              <w:ind w:right="367"/>
              <w:jc w:val="right"/>
              <w:rPr>
                <w:sz w:val="24"/>
              </w:rPr>
            </w:pPr>
            <w:r>
              <w:rPr>
                <w:sz w:val="24"/>
              </w:rPr>
              <w:t>+91 9618743361</w:t>
            </w:r>
          </w:p>
        </w:tc>
        <w:tc>
          <w:tcPr>
            <w:tcW w:w="1368" w:type="dxa"/>
          </w:tcPr>
          <w:p>
            <w:pPr>
              <w:pStyle w:val="22"/>
              <w:spacing w:before="0"/>
              <w:rPr>
                <w:b/>
                <w:sz w:val="26"/>
              </w:rPr>
            </w:pPr>
          </w:p>
          <w:p>
            <w:pPr>
              <w:pStyle w:val="22"/>
              <w:spacing w:before="11"/>
              <w:rPr>
                <w:b/>
                <w:sz w:val="21"/>
              </w:rPr>
            </w:pPr>
          </w:p>
          <w:p>
            <w:pPr>
              <w:pStyle w:val="22"/>
              <w:spacing w:before="0"/>
              <w:ind w:left="127" w:right="127"/>
              <w:jc w:val="center"/>
              <w:rPr>
                <w:sz w:val="24"/>
              </w:rPr>
            </w:pPr>
            <w:r>
              <w:rPr>
                <w:sz w:val="24"/>
              </w:rPr>
              <w:t>Placed</w:t>
            </w:r>
          </w:p>
        </w:tc>
        <w:tc>
          <w:tcPr>
            <w:tcW w:w="2201" w:type="dxa"/>
            <w:gridSpan w:val="3"/>
          </w:tcPr>
          <w:p>
            <w:pPr>
              <w:pStyle w:val="22"/>
              <w:spacing w:before="0"/>
              <w:ind w:left="466"/>
              <w:rPr>
                <w:sz w:val="20"/>
              </w:rPr>
            </w:pPr>
            <w:r>
              <w:rPr>
                <w:sz w:val="20"/>
              </w:rPr>
              <w:drawing>
                <wp:inline distT="0" distB="0" distL="0" distR="0">
                  <wp:extent cx="786765" cy="1072515"/>
                  <wp:effectExtent l="0" t="0" r="0" b="0"/>
                  <wp:docPr id="10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56.jpeg"/>
                          <pic:cNvPicPr>
                            <a:picLocks noChangeAspect="1"/>
                          </pic:cNvPicPr>
                        </pic:nvPicPr>
                        <pic:blipFill>
                          <a:blip r:embed="rId98" cstate="print"/>
                          <a:stretch>
                            <a:fillRect/>
                          </a:stretch>
                        </pic:blipFill>
                        <pic:spPr>
                          <a:xfrm>
                            <a:off x="0" y="0"/>
                            <a:ext cx="786850" cy="1073086"/>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00" w:hRule="atLeast"/>
        </w:trPr>
        <w:tc>
          <w:tcPr>
            <w:tcW w:w="1810" w:type="dxa"/>
          </w:tcPr>
          <w:p>
            <w:pPr>
              <w:pStyle w:val="22"/>
              <w:spacing w:before="0"/>
              <w:ind w:left="107" w:right="79"/>
              <w:rPr>
                <w:sz w:val="24"/>
              </w:rPr>
            </w:pPr>
            <w:r>
              <w:rPr>
                <w:sz w:val="24"/>
              </w:rPr>
              <w:t>Anuroop Mishra (17BTREC019)</w:t>
            </w:r>
          </w:p>
        </w:tc>
        <w:tc>
          <w:tcPr>
            <w:tcW w:w="3138" w:type="dxa"/>
          </w:tcPr>
          <w:p>
            <w:pPr>
              <w:pStyle w:val="22"/>
              <w:spacing w:before="0" w:line="275" w:lineRule="exact"/>
              <w:ind w:left="107"/>
              <w:rPr>
                <w:sz w:val="24"/>
              </w:rPr>
            </w:pPr>
            <w:r>
              <w:fldChar w:fldCharType="begin"/>
            </w:r>
            <w:r>
              <w:instrText xml:space="preserve"> HYPERLINK "mailto:anuroopmishra21@gmail.com" \h </w:instrText>
            </w:r>
            <w:r>
              <w:fldChar w:fldCharType="separate"/>
            </w:r>
            <w:r>
              <w:rPr>
                <w:sz w:val="24"/>
              </w:rPr>
              <w:t>anuroopmishra21@gmail.com</w:t>
            </w:r>
            <w:r>
              <w:rPr>
                <w:sz w:val="24"/>
              </w:rPr>
              <w:fldChar w:fldCharType="end"/>
            </w:r>
          </w:p>
        </w:tc>
        <w:tc>
          <w:tcPr>
            <w:tcW w:w="1861" w:type="dxa"/>
          </w:tcPr>
          <w:p>
            <w:pPr>
              <w:pStyle w:val="22"/>
              <w:spacing w:before="0" w:line="275" w:lineRule="exact"/>
              <w:ind w:left="194" w:right="189"/>
              <w:jc w:val="center"/>
              <w:rPr>
                <w:sz w:val="24"/>
              </w:rPr>
            </w:pPr>
            <w:r>
              <w:rPr>
                <w:sz w:val="24"/>
              </w:rPr>
              <w:t>58 MIG, W-</w:t>
            </w:r>
          </w:p>
          <w:p>
            <w:pPr>
              <w:pStyle w:val="22"/>
              <w:spacing w:before="0"/>
              <w:ind w:left="185" w:right="179" w:firstLine="1"/>
              <w:jc w:val="center"/>
              <w:rPr>
                <w:sz w:val="24"/>
              </w:rPr>
            </w:pPr>
            <w:r>
              <w:rPr>
                <w:sz w:val="24"/>
              </w:rPr>
              <w:t>Block Keshav Nagar, Kanpur, U.P.</w:t>
            </w:r>
          </w:p>
          <w:p>
            <w:pPr>
              <w:pStyle w:val="22"/>
              <w:spacing w:before="0"/>
              <w:ind w:left="194" w:right="190"/>
              <w:jc w:val="center"/>
              <w:rPr>
                <w:sz w:val="24"/>
              </w:rPr>
            </w:pPr>
            <w:r>
              <w:rPr>
                <w:sz w:val="24"/>
              </w:rPr>
              <w:t>208014</w:t>
            </w:r>
          </w:p>
        </w:tc>
        <w:tc>
          <w:tcPr>
            <w:tcW w:w="2120" w:type="dxa"/>
          </w:tcPr>
          <w:p>
            <w:pPr>
              <w:pStyle w:val="22"/>
              <w:spacing w:before="0" w:line="275" w:lineRule="exact"/>
              <w:ind w:right="367"/>
              <w:jc w:val="right"/>
              <w:rPr>
                <w:sz w:val="24"/>
              </w:rPr>
            </w:pPr>
            <w:r>
              <w:rPr>
                <w:sz w:val="24"/>
              </w:rPr>
              <w:t>+91 7275411381</w:t>
            </w:r>
          </w:p>
        </w:tc>
        <w:tc>
          <w:tcPr>
            <w:tcW w:w="1368" w:type="dxa"/>
          </w:tcPr>
          <w:p>
            <w:pPr>
              <w:pStyle w:val="22"/>
              <w:spacing w:before="0" w:line="275" w:lineRule="exact"/>
              <w:ind w:left="127" w:right="127"/>
              <w:jc w:val="center"/>
              <w:rPr>
                <w:sz w:val="24"/>
              </w:rPr>
            </w:pPr>
            <w:r>
              <w:rPr>
                <w:sz w:val="24"/>
              </w:rPr>
              <w:t>Placed</w:t>
            </w:r>
          </w:p>
        </w:tc>
        <w:tc>
          <w:tcPr>
            <w:tcW w:w="421" w:type="dxa"/>
            <w:tcBorders>
              <w:right w:val="single" w:color="000000" w:sz="2" w:space="0"/>
            </w:tcBorders>
          </w:tcPr>
          <w:p>
            <w:pPr>
              <w:pStyle w:val="22"/>
              <w:spacing w:before="0"/>
              <w:rPr>
                <w:sz w:val="24"/>
              </w:rPr>
            </w:pPr>
          </w:p>
        </w:tc>
        <w:tc>
          <w:tcPr>
            <w:tcW w:w="1355" w:type="dxa"/>
            <w:tcBorders>
              <w:left w:val="single" w:color="000000" w:sz="2" w:space="0"/>
              <w:right w:val="single" w:color="000000" w:sz="2" w:space="0"/>
            </w:tcBorders>
          </w:tcPr>
          <w:p>
            <w:pPr>
              <w:pStyle w:val="22"/>
              <w:spacing w:before="11"/>
              <w:rPr>
                <w:b/>
                <w:sz w:val="6"/>
              </w:rPr>
            </w:pPr>
          </w:p>
          <w:p>
            <w:pPr>
              <w:pStyle w:val="22"/>
              <w:spacing w:before="0"/>
              <w:ind w:left="2" w:right="-58"/>
              <w:rPr>
                <w:sz w:val="20"/>
              </w:rPr>
            </w:pPr>
            <w:r>
              <w:rPr>
                <w:sz w:val="20"/>
              </w:rPr>
              <w:drawing>
                <wp:inline distT="0" distB="0" distL="0" distR="0">
                  <wp:extent cx="862965" cy="1076960"/>
                  <wp:effectExtent l="0" t="0" r="0" b="0"/>
                  <wp:docPr id="11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7.jpeg"/>
                          <pic:cNvPicPr>
                            <a:picLocks noChangeAspect="1"/>
                          </pic:cNvPicPr>
                        </pic:nvPicPr>
                        <pic:blipFill>
                          <a:blip r:embed="rId99" cstate="print"/>
                          <a:stretch>
                            <a:fillRect/>
                          </a:stretch>
                        </pic:blipFill>
                        <pic:spPr>
                          <a:xfrm>
                            <a:off x="0" y="0"/>
                            <a:ext cx="863061" cy="1077182"/>
                          </a:xfrm>
                          <a:prstGeom prst="rect">
                            <a:avLst/>
                          </a:prstGeom>
                        </pic:spPr>
                      </pic:pic>
                    </a:graphicData>
                  </a:graphic>
                </wp:inline>
              </w:drawing>
            </w:r>
          </w:p>
        </w:tc>
        <w:tc>
          <w:tcPr>
            <w:tcW w:w="425" w:type="dxa"/>
            <w:tcBorders>
              <w:left w:val="single" w:color="000000" w:sz="2" w:space="0"/>
            </w:tcBorders>
          </w:tcPr>
          <w:p>
            <w:pPr>
              <w:pStyle w:val="22"/>
              <w:spacing w:before="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2" w:hRule="atLeast"/>
        </w:trPr>
        <w:tc>
          <w:tcPr>
            <w:tcW w:w="1810" w:type="dxa"/>
          </w:tcPr>
          <w:p>
            <w:pPr>
              <w:pStyle w:val="22"/>
              <w:tabs>
                <w:tab w:val="left" w:pos="1045"/>
              </w:tabs>
              <w:spacing w:before="0"/>
              <w:ind w:left="107" w:right="99"/>
              <w:rPr>
                <w:sz w:val="24"/>
              </w:rPr>
            </w:pPr>
            <w:r>
              <w:rPr>
                <w:sz w:val="24"/>
              </w:rPr>
              <w:t>Arjun</w:t>
            </w:r>
            <w:r>
              <w:rPr>
                <w:sz w:val="24"/>
              </w:rPr>
              <w:tab/>
            </w:r>
            <w:r>
              <w:rPr>
                <w:spacing w:val="-4"/>
                <w:sz w:val="24"/>
              </w:rPr>
              <w:t xml:space="preserve">Suresh </w:t>
            </w:r>
            <w:r>
              <w:rPr>
                <w:sz w:val="24"/>
              </w:rPr>
              <w:t>Singh (17BTREC020)</w:t>
            </w:r>
          </w:p>
        </w:tc>
        <w:tc>
          <w:tcPr>
            <w:tcW w:w="3138" w:type="dxa"/>
          </w:tcPr>
          <w:p>
            <w:pPr>
              <w:pStyle w:val="22"/>
              <w:spacing w:before="0" w:line="275" w:lineRule="exact"/>
              <w:ind w:left="107"/>
              <w:rPr>
                <w:sz w:val="24"/>
              </w:rPr>
            </w:pPr>
            <w:r>
              <w:fldChar w:fldCharType="begin"/>
            </w:r>
            <w:r>
              <w:instrText xml:space="preserve"> HYPERLINK "mailto:arjun.s.singh@outlook.com" \h </w:instrText>
            </w:r>
            <w:r>
              <w:fldChar w:fldCharType="separate"/>
            </w:r>
            <w:r>
              <w:rPr>
                <w:sz w:val="24"/>
              </w:rPr>
              <w:t>arjun.s.singh@outlook.com</w:t>
            </w:r>
            <w:r>
              <w:rPr>
                <w:sz w:val="24"/>
              </w:rPr>
              <w:fldChar w:fldCharType="end"/>
            </w:r>
          </w:p>
        </w:tc>
        <w:tc>
          <w:tcPr>
            <w:tcW w:w="1861" w:type="dxa"/>
          </w:tcPr>
          <w:p>
            <w:pPr>
              <w:pStyle w:val="22"/>
              <w:spacing w:before="0" w:line="275" w:lineRule="exact"/>
              <w:ind w:left="194" w:right="190"/>
              <w:jc w:val="center"/>
              <w:rPr>
                <w:sz w:val="24"/>
              </w:rPr>
            </w:pPr>
            <w:r>
              <w:rPr>
                <w:sz w:val="24"/>
              </w:rPr>
              <w:t>E4-1401, SNN</w:t>
            </w:r>
          </w:p>
          <w:p>
            <w:pPr>
              <w:pStyle w:val="22"/>
              <w:spacing w:before="0"/>
              <w:ind w:left="286" w:right="277" w:hanging="4"/>
              <w:jc w:val="center"/>
              <w:rPr>
                <w:sz w:val="24"/>
              </w:rPr>
            </w:pPr>
            <w:r>
              <w:rPr>
                <w:sz w:val="24"/>
              </w:rPr>
              <w:t>Raj Serenity, Begur Koppa Main Road, Yelenahalli, Bangalore</w:t>
            </w:r>
          </w:p>
          <w:p>
            <w:pPr>
              <w:pStyle w:val="22"/>
              <w:spacing w:before="0" w:line="257" w:lineRule="exact"/>
              <w:ind w:left="194" w:right="190"/>
              <w:jc w:val="center"/>
              <w:rPr>
                <w:sz w:val="24"/>
              </w:rPr>
            </w:pPr>
            <w:r>
              <w:rPr>
                <w:sz w:val="24"/>
              </w:rPr>
              <w:t>560068</w:t>
            </w:r>
          </w:p>
        </w:tc>
        <w:tc>
          <w:tcPr>
            <w:tcW w:w="2120" w:type="dxa"/>
          </w:tcPr>
          <w:p>
            <w:pPr>
              <w:pStyle w:val="22"/>
              <w:spacing w:before="0" w:line="275" w:lineRule="exact"/>
              <w:ind w:right="367"/>
              <w:jc w:val="right"/>
              <w:rPr>
                <w:sz w:val="24"/>
              </w:rPr>
            </w:pPr>
            <w:r>
              <w:rPr>
                <w:sz w:val="24"/>
              </w:rPr>
              <w:t>+91 9036365444</w:t>
            </w:r>
          </w:p>
        </w:tc>
        <w:tc>
          <w:tcPr>
            <w:tcW w:w="1368" w:type="dxa"/>
          </w:tcPr>
          <w:p>
            <w:pPr>
              <w:pStyle w:val="22"/>
              <w:spacing w:before="0" w:line="275" w:lineRule="exact"/>
              <w:ind w:left="127" w:right="127"/>
              <w:jc w:val="center"/>
              <w:rPr>
                <w:sz w:val="24"/>
              </w:rPr>
            </w:pPr>
            <w:r>
              <w:rPr>
                <w:sz w:val="24"/>
              </w:rPr>
              <w:t>Placed</w:t>
            </w:r>
          </w:p>
        </w:tc>
        <w:tc>
          <w:tcPr>
            <w:tcW w:w="2201" w:type="dxa"/>
            <w:gridSpan w:val="3"/>
          </w:tcPr>
          <w:p>
            <w:pPr>
              <w:pStyle w:val="22"/>
              <w:spacing w:before="0"/>
              <w:ind w:left="416"/>
              <w:rPr>
                <w:sz w:val="20"/>
              </w:rPr>
            </w:pPr>
            <w:r>
              <w:rPr>
                <w:sz w:val="20"/>
              </w:rPr>
              <w:drawing>
                <wp:inline distT="0" distB="0" distL="0" distR="0">
                  <wp:extent cx="869950" cy="1118870"/>
                  <wp:effectExtent l="0" t="0" r="0" b="0"/>
                  <wp:docPr id="113"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8.jpeg"/>
                          <pic:cNvPicPr>
                            <a:picLocks noChangeAspect="1"/>
                          </pic:cNvPicPr>
                        </pic:nvPicPr>
                        <pic:blipFill>
                          <a:blip r:embed="rId100" cstate="print"/>
                          <a:stretch>
                            <a:fillRect/>
                          </a:stretch>
                        </pic:blipFill>
                        <pic:spPr>
                          <a:xfrm>
                            <a:off x="0" y="0"/>
                            <a:ext cx="870141" cy="1118997"/>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65" w:hRule="atLeast"/>
        </w:trPr>
        <w:tc>
          <w:tcPr>
            <w:tcW w:w="1810" w:type="dxa"/>
          </w:tcPr>
          <w:p>
            <w:pPr>
              <w:pStyle w:val="22"/>
              <w:spacing w:before="0"/>
              <w:ind w:left="107" w:right="139"/>
              <w:rPr>
                <w:sz w:val="24"/>
              </w:rPr>
            </w:pPr>
            <w:r>
              <w:rPr>
                <w:sz w:val="24"/>
              </w:rPr>
              <w:t>Arpit Mall (17BTREC021)</w:t>
            </w:r>
          </w:p>
        </w:tc>
        <w:tc>
          <w:tcPr>
            <w:tcW w:w="3138" w:type="dxa"/>
          </w:tcPr>
          <w:p>
            <w:pPr>
              <w:pStyle w:val="22"/>
              <w:spacing w:before="0" w:line="275" w:lineRule="exact"/>
              <w:ind w:left="107"/>
              <w:rPr>
                <w:sz w:val="24"/>
              </w:rPr>
            </w:pPr>
            <w:r>
              <w:fldChar w:fldCharType="begin"/>
            </w:r>
            <w:r>
              <w:instrText xml:space="preserve"> HYPERLINK "mailto:arpitmall02@gmail.com" \h </w:instrText>
            </w:r>
            <w:r>
              <w:fldChar w:fldCharType="separate"/>
            </w:r>
            <w:r>
              <w:rPr>
                <w:sz w:val="24"/>
              </w:rPr>
              <w:t>arpitmall</w:t>
            </w:r>
            <w:r>
              <w:rPr>
                <w:sz w:val="24"/>
              </w:rPr>
              <w:fldChar w:fldCharType="end"/>
            </w:r>
            <w:r>
              <w:fldChar w:fldCharType="begin"/>
            </w:r>
            <w:r>
              <w:instrText xml:space="preserve"> HYPERLINK "mailto:02@gmail.com" \h </w:instrText>
            </w:r>
            <w:r>
              <w:fldChar w:fldCharType="separate"/>
            </w:r>
            <w:r>
              <w:rPr>
                <w:sz w:val="24"/>
              </w:rPr>
              <w:t>02@gmail.com</w:t>
            </w:r>
            <w:r>
              <w:rPr>
                <w:sz w:val="24"/>
              </w:rPr>
              <w:fldChar w:fldCharType="end"/>
            </w:r>
          </w:p>
        </w:tc>
        <w:tc>
          <w:tcPr>
            <w:tcW w:w="1861" w:type="dxa"/>
          </w:tcPr>
          <w:p>
            <w:pPr>
              <w:pStyle w:val="22"/>
              <w:spacing w:before="0"/>
              <w:ind w:left="202" w:right="194"/>
              <w:jc w:val="center"/>
              <w:rPr>
                <w:sz w:val="24"/>
              </w:rPr>
            </w:pPr>
            <w:r>
              <w:rPr>
                <w:sz w:val="24"/>
              </w:rPr>
              <w:t>House no. 108, Gali no. 1-A, Qutub Vihar Phase-1, New Delhi</w:t>
            </w:r>
          </w:p>
          <w:p>
            <w:pPr>
              <w:pStyle w:val="22"/>
              <w:spacing w:before="0" w:line="266" w:lineRule="exact"/>
              <w:ind w:left="194" w:right="190"/>
              <w:jc w:val="center"/>
              <w:rPr>
                <w:sz w:val="24"/>
              </w:rPr>
            </w:pPr>
            <w:r>
              <w:rPr>
                <w:sz w:val="24"/>
              </w:rPr>
              <w:t>110071</w:t>
            </w:r>
          </w:p>
        </w:tc>
        <w:tc>
          <w:tcPr>
            <w:tcW w:w="2120" w:type="dxa"/>
          </w:tcPr>
          <w:p>
            <w:pPr>
              <w:pStyle w:val="22"/>
              <w:spacing w:before="0" w:line="275" w:lineRule="exact"/>
              <w:ind w:right="367"/>
              <w:jc w:val="right"/>
              <w:rPr>
                <w:sz w:val="24"/>
              </w:rPr>
            </w:pPr>
            <w:r>
              <w:rPr>
                <w:sz w:val="24"/>
              </w:rPr>
              <w:t>+91 9599447656</w:t>
            </w:r>
          </w:p>
        </w:tc>
        <w:tc>
          <w:tcPr>
            <w:tcW w:w="1368" w:type="dxa"/>
          </w:tcPr>
          <w:p>
            <w:pPr>
              <w:pStyle w:val="22"/>
              <w:spacing w:before="10"/>
              <w:rPr>
                <w:b/>
                <w:sz w:val="23"/>
              </w:rPr>
            </w:pPr>
          </w:p>
          <w:p>
            <w:pPr>
              <w:pStyle w:val="22"/>
              <w:spacing w:before="0"/>
              <w:ind w:left="130" w:right="127"/>
              <w:jc w:val="center"/>
              <w:rPr>
                <w:sz w:val="24"/>
              </w:rPr>
            </w:pPr>
            <w:r>
              <w:rPr>
                <w:sz w:val="24"/>
              </w:rPr>
              <w:t>Not Placed</w:t>
            </w:r>
          </w:p>
        </w:tc>
        <w:tc>
          <w:tcPr>
            <w:tcW w:w="2201" w:type="dxa"/>
            <w:gridSpan w:val="3"/>
          </w:tcPr>
          <w:p>
            <w:pPr>
              <w:pStyle w:val="22"/>
              <w:spacing w:before="0"/>
              <w:ind w:left="376"/>
              <w:rPr>
                <w:sz w:val="20"/>
              </w:rPr>
            </w:pPr>
            <w:r>
              <w:rPr>
                <w:sz w:val="20"/>
              </w:rPr>
              <w:drawing>
                <wp:inline distT="0" distB="0" distL="0" distR="0">
                  <wp:extent cx="899795" cy="1040130"/>
                  <wp:effectExtent l="0" t="0" r="0" b="0"/>
                  <wp:docPr id="115"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59.jpeg"/>
                          <pic:cNvPicPr>
                            <a:picLocks noChangeAspect="1"/>
                          </pic:cNvPicPr>
                        </pic:nvPicPr>
                        <pic:blipFill>
                          <a:blip r:embed="rId101" cstate="print"/>
                          <a:stretch>
                            <a:fillRect/>
                          </a:stretch>
                        </pic:blipFill>
                        <pic:spPr>
                          <a:xfrm>
                            <a:off x="0" y="0"/>
                            <a:ext cx="899852" cy="1040320"/>
                          </a:xfrm>
                          <a:prstGeom prst="rect">
                            <a:avLst/>
                          </a:prstGeom>
                        </pic:spPr>
                      </pic:pic>
                    </a:graphicData>
                  </a:graphic>
                </wp:inline>
              </w:drawing>
            </w:r>
          </w:p>
        </w:tc>
      </w:tr>
    </w:tbl>
    <w:p>
      <w:pPr>
        <w:spacing w:after="0"/>
        <w:rPr>
          <w:sz w:val="20"/>
        </w:rPr>
        <w:sectPr>
          <w:headerReference r:id="rId36" w:type="default"/>
          <w:footerReference r:id="rId37" w:type="default"/>
          <w:pgSz w:w="16840" w:h="11910" w:orient="landscape"/>
          <w:pgMar w:top="1100" w:right="2140" w:bottom="280" w:left="1960" w:header="0" w:footer="0" w:gutter="0"/>
          <w:cols w:space="720" w:num="1"/>
        </w:sectPr>
      </w:pPr>
    </w:p>
    <w:p>
      <w:pPr>
        <w:spacing w:before="91"/>
        <w:ind w:left="1265" w:right="906" w:firstLine="0"/>
        <w:jc w:val="center"/>
        <w:rPr>
          <w:b/>
          <w:sz w:val="28"/>
        </w:rPr>
      </w:pPr>
      <w:bookmarkStart w:id="20" w:name="_TOC_250000"/>
      <w:r>
        <w:rPr>
          <w:b/>
          <w:sz w:val="36"/>
        </w:rPr>
        <w:t>B</w:t>
      </w:r>
      <w:r>
        <w:rPr>
          <w:b/>
          <w:sz w:val="28"/>
        </w:rPr>
        <w:t xml:space="preserve">ATCH </w:t>
      </w:r>
      <w:r>
        <w:rPr>
          <w:b/>
          <w:sz w:val="36"/>
        </w:rPr>
        <w:t>P</w:t>
      </w:r>
      <w:r>
        <w:rPr>
          <w:b/>
          <w:sz w:val="28"/>
        </w:rPr>
        <w:t xml:space="preserve">HOTOGRAPH </w:t>
      </w:r>
      <w:r>
        <w:rPr>
          <w:b/>
          <w:sz w:val="36"/>
        </w:rPr>
        <w:t>A</w:t>
      </w:r>
      <w:r>
        <w:rPr>
          <w:b/>
          <w:sz w:val="28"/>
        </w:rPr>
        <w:t xml:space="preserve">LONG </w:t>
      </w:r>
      <w:r>
        <w:rPr>
          <w:b/>
          <w:sz w:val="36"/>
        </w:rPr>
        <w:t>W</w:t>
      </w:r>
      <w:r>
        <w:rPr>
          <w:b/>
          <w:sz w:val="28"/>
        </w:rPr>
        <w:t xml:space="preserve">ITH </w:t>
      </w:r>
      <w:r>
        <w:rPr>
          <w:b/>
          <w:sz w:val="36"/>
        </w:rPr>
        <w:t>G</w:t>
      </w:r>
      <w:bookmarkEnd w:id="20"/>
      <w:r>
        <w:rPr>
          <w:b/>
          <w:sz w:val="28"/>
        </w:rPr>
        <w:t>UIDE</w:t>
      </w: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spacing w:before="4"/>
        <w:rPr>
          <w:b/>
          <w:sz w:val="27"/>
        </w:rPr>
      </w:pPr>
      <w:r>
        <w:drawing>
          <wp:anchor distT="0" distB="0" distL="0" distR="0" simplePos="0" relativeHeight="251659264" behindDoc="0" locked="0" layoutInCell="1" allowOverlap="1">
            <wp:simplePos x="0" y="0"/>
            <wp:positionH relativeFrom="page">
              <wp:posOffset>3256280</wp:posOffset>
            </wp:positionH>
            <wp:positionV relativeFrom="paragraph">
              <wp:posOffset>224155</wp:posOffset>
            </wp:positionV>
            <wp:extent cx="1242695" cy="1600200"/>
            <wp:effectExtent l="0" t="0" r="0" b="0"/>
            <wp:wrapTopAndBottom/>
            <wp:docPr id="11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60.png"/>
                    <pic:cNvPicPr>
                      <a:picLocks noChangeAspect="1"/>
                    </pic:cNvPicPr>
                  </pic:nvPicPr>
                  <pic:blipFill>
                    <a:blip r:embed="rId102" cstate="print"/>
                    <a:stretch>
                      <a:fillRect/>
                    </a:stretch>
                  </pic:blipFill>
                  <pic:spPr>
                    <a:xfrm>
                      <a:off x="0" y="0"/>
                      <a:ext cx="1242485" cy="1600200"/>
                    </a:xfrm>
                    <a:prstGeom prst="rect">
                      <a:avLst/>
                    </a:prstGeom>
                  </pic:spPr>
                </pic:pic>
              </a:graphicData>
            </a:graphic>
          </wp:anchor>
        </w:drawing>
      </w:r>
    </w:p>
    <w:p>
      <w:pPr>
        <w:pStyle w:val="9"/>
        <w:spacing w:before="295" w:line="266" w:lineRule="auto"/>
        <w:ind w:left="3214" w:right="2853"/>
        <w:jc w:val="center"/>
      </w:pPr>
      <w:r>
        <w:t>Dr. R. Sukumar, Incharge HOD of ECE, Professor</w:t>
      </w:r>
    </w:p>
    <w:p>
      <w:pPr>
        <w:pStyle w:val="9"/>
        <w:rPr>
          <w:sz w:val="20"/>
        </w:rPr>
      </w:pPr>
    </w:p>
    <w:p>
      <w:pPr>
        <w:pStyle w:val="9"/>
        <w:spacing w:before="1"/>
        <w:rPr>
          <w:sz w:val="16"/>
        </w:rPr>
      </w:pPr>
      <w:r>
        <w:drawing>
          <wp:anchor distT="0" distB="0" distL="0" distR="0" simplePos="0" relativeHeight="251659264" behindDoc="0" locked="0" layoutInCell="1" allowOverlap="1">
            <wp:simplePos x="0" y="0"/>
            <wp:positionH relativeFrom="page">
              <wp:posOffset>1695450</wp:posOffset>
            </wp:positionH>
            <wp:positionV relativeFrom="paragraph">
              <wp:posOffset>142240</wp:posOffset>
            </wp:positionV>
            <wp:extent cx="1247775" cy="1701800"/>
            <wp:effectExtent l="0" t="0" r="0" b="0"/>
            <wp:wrapTopAndBottom/>
            <wp:docPr id="119"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61.jpeg"/>
                    <pic:cNvPicPr>
                      <a:picLocks noChangeAspect="1"/>
                    </pic:cNvPicPr>
                  </pic:nvPicPr>
                  <pic:blipFill>
                    <a:blip r:embed="rId103" cstate="print"/>
                    <a:stretch>
                      <a:fillRect/>
                    </a:stretch>
                  </pic:blipFill>
                  <pic:spPr>
                    <a:xfrm>
                      <a:off x="0" y="0"/>
                      <a:ext cx="1247843" cy="1701546"/>
                    </a:xfrm>
                    <a:prstGeom prst="rect">
                      <a:avLst/>
                    </a:prstGeom>
                  </pic:spPr>
                </pic:pic>
              </a:graphicData>
            </a:graphic>
          </wp:anchor>
        </w:drawing>
      </w:r>
      <w:r>
        <w:pict>
          <v:group id="_x0000_s1042" o:spid="_x0000_s1042" o:spt="203" style="position:absolute;left:0pt;margin-left:379.7pt;margin-top:13.4pt;height:131.85pt;width:102.6pt;mso-position-horizontal-relative:page;mso-wrap-distance-bottom:0pt;mso-wrap-distance-top:0pt;z-index:-251641856;mso-width-relative:page;mso-height-relative:page;" coordorigin="7595,269" coordsize="2052,2637">
            <o:lock v:ext="edit"/>
            <v:shape id="_x0000_s1043" o:spid="_x0000_s1043" o:spt="75" type="#_x0000_t75" style="position:absolute;left:7600;top:378;height:2522;width:2042;" filled="f" stroked="f" coordsize="21600,21600">
              <v:path/>
              <v:fill on="f" focussize="0,0"/>
              <v:stroke on="f"/>
              <v:imagedata r:id="rId104" o:title=""/>
              <o:lock v:ext="edit" aspectratio="t"/>
            </v:shape>
            <v:rect id="_x0000_s1044" o:spid="_x0000_s1044" o:spt="1" style="position:absolute;left:7597;top:271;height:2632;width:2047;" filled="f" stroked="t" coordsize="21600,21600">
              <v:path/>
              <v:fill on="f" focussize="0,0"/>
              <v:stroke weight="0.25pt" color="#000000"/>
              <v:imagedata o:title=""/>
              <o:lock v:ext="edit"/>
            </v:rect>
            <w10:wrap type="topAndBottom"/>
          </v:group>
        </w:pict>
      </w:r>
    </w:p>
    <w:p>
      <w:pPr>
        <w:pStyle w:val="9"/>
        <w:spacing w:before="1"/>
        <w:rPr>
          <w:sz w:val="6"/>
        </w:rPr>
      </w:pPr>
    </w:p>
    <w:p>
      <w:pPr>
        <w:spacing w:after="0"/>
        <w:rPr>
          <w:sz w:val="6"/>
        </w:rPr>
        <w:sectPr>
          <w:headerReference r:id="rId38" w:type="default"/>
          <w:footerReference r:id="rId39" w:type="default"/>
          <w:pgSz w:w="11910" w:h="16840"/>
          <w:pgMar w:top="1580" w:right="1680" w:bottom="280" w:left="1680" w:header="0" w:footer="0" w:gutter="0"/>
          <w:cols w:space="720" w:num="1"/>
        </w:sectPr>
      </w:pPr>
    </w:p>
    <w:p>
      <w:pPr>
        <w:pStyle w:val="9"/>
        <w:spacing w:before="29" w:line="398" w:lineRule="auto"/>
        <w:ind w:left="1325" w:right="20" w:hanging="540"/>
      </w:pPr>
      <w:r>
        <w:t>Shaik Mohammed Junaid 17BTREC007</w:t>
      </w:r>
    </w:p>
    <w:p>
      <w:pPr>
        <w:pStyle w:val="9"/>
        <w:spacing w:before="29" w:line="398" w:lineRule="auto"/>
        <w:ind w:left="895" w:right="763" w:hanging="111"/>
      </w:pPr>
      <w:r>
        <w:br w:type="column"/>
      </w:r>
      <w:r>
        <w:t>Anuroop Mishra 17BTREC019</w:t>
      </w:r>
    </w:p>
    <w:p>
      <w:pPr>
        <w:spacing w:after="0" w:line="398" w:lineRule="auto"/>
        <w:sectPr>
          <w:type w:val="continuous"/>
          <w:pgSz w:w="11910" w:h="16840"/>
          <w:pgMar w:top="1140" w:right="1680" w:bottom="280" w:left="1680" w:header="720" w:footer="720" w:gutter="0"/>
          <w:cols w:equalWidth="0" w:num="2">
            <w:col w:w="3279" w:space="2110"/>
            <w:col w:w="3161"/>
          </w:cols>
        </w:sectPr>
      </w:pPr>
    </w:p>
    <w:p>
      <w:pPr>
        <w:pStyle w:val="9"/>
        <w:spacing w:before="2" w:after="1"/>
        <w:rPr>
          <w:sz w:val="21"/>
        </w:rPr>
      </w:pPr>
    </w:p>
    <w:p>
      <w:pPr>
        <w:tabs>
          <w:tab w:val="left" w:pos="5870"/>
        </w:tabs>
        <w:spacing w:line="240" w:lineRule="auto"/>
        <w:ind w:left="910" w:right="0" w:firstLine="0"/>
        <w:rPr>
          <w:sz w:val="20"/>
        </w:rPr>
      </w:pPr>
      <w:r>
        <w:rPr>
          <w:position w:val="3"/>
          <w:sz w:val="20"/>
        </w:rPr>
        <w:drawing>
          <wp:inline distT="0" distB="0" distL="0" distR="0">
            <wp:extent cx="1280795" cy="1646555"/>
            <wp:effectExtent l="0" t="0" r="0" b="0"/>
            <wp:docPr id="121"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63.jpeg"/>
                    <pic:cNvPicPr>
                      <a:picLocks noChangeAspect="1"/>
                    </pic:cNvPicPr>
                  </pic:nvPicPr>
                  <pic:blipFill>
                    <a:blip r:embed="rId105" cstate="print"/>
                    <a:stretch>
                      <a:fillRect/>
                    </a:stretch>
                  </pic:blipFill>
                  <pic:spPr>
                    <a:xfrm>
                      <a:off x="0" y="0"/>
                      <a:ext cx="1281333" cy="1647063"/>
                    </a:xfrm>
                    <a:prstGeom prst="rect">
                      <a:avLst/>
                    </a:prstGeom>
                  </pic:spPr>
                </pic:pic>
              </a:graphicData>
            </a:graphic>
          </wp:inline>
        </w:drawing>
      </w:r>
      <w:r>
        <w:rPr>
          <w:position w:val="3"/>
          <w:sz w:val="20"/>
        </w:rPr>
        <w:tab/>
      </w:r>
      <w:r>
        <w:rPr>
          <w:sz w:val="20"/>
        </w:rPr>
        <w:drawing>
          <wp:inline distT="0" distB="0" distL="0" distR="0">
            <wp:extent cx="1418590" cy="1671955"/>
            <wp:effectExtent l="0" t="0" r="0" b="0"/>
            <wp:docPr id="123"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64.jpeg"/>
                    <pic:cNvPicPr>
                      <a:picLocks noChangeAspect="1"/>
                    </pic:cNvPicPr>
                  </pic:nvPicPr>
                  <pic:blipFill>
                    <a:blip r:embed="rId106" cstate="print"/>
                    <a:stretch>
                      <a:fillRect/>
                    </a:stretch>
                  </pic:blipFill>
                  <pic:spPr>
                    <a:xfrm>
                      <a:off x="0" y="0"/>
                      <a:ext cx="1419135" cy="1672208"/>
                    </a:xfrm>
                    <a:prstGeom prst="rect">
                      <a:avLst/>
                    </a:prstGeom>
                  </pic:spPr>
                </pic:pic>
              </a:graphicData>
            </a:graphic>
          </wp:inline>
        </w:drawing>
      </w:r>
    </w:p>
    <w:p>
      <w:pPr>
        <w:spacing w:after="0" w:line="240" w:lineRule="auto"/>
        <w:rPr>
          <w:sz w:val="20"/>
        </w:rPr>
        <w:sectPr>
          <w:type w:val="continuous"/>
          <w:pgSz w:w="11910" w:h="16840"/>
          <w:pgMar w:top="1140" w:right="1680" w:bottom="280" w:left="1680" w:header="720" w:footer="720" w:gutter="0"/>
          <w:cols w:space="720" w:num="1"/>
        </w:sectPr>
      </w:pPr>
    </w:p>
    <w:p>
      <w:pPr>
        <w:pStyle w:val="9"/>
        <w:spacing w:before="66" w:line="398" w:lineRule="auto"/>
        <w:ind w:left="1313" w:right="20" w:hanging="262"/>
      </w:pPr>
      <w:r>
        <w:t>Arjun Suresh Singh 17BTREC020</w:t>
      </w:r>
    </w:p>
    <w:p>
      <w:pPr>
        <w:pStyle w:val="9"/>
        <w:spacing w:before="66" w:line="398" w:lineRule="auto"/>
        <w:ind w:left="1315" w:right="881" w:firstLine="175"/>
      </w:pPr>
      <w:r>
        <w:br w:type="column"/>
      </w:r>
      <w:r>
        <w:t>Arpit Mall 17BTREC021</w:t>
      </w:r>
    </w:p>
    <w:p>
      <w:pPr>
        <w:spacing w:after="0" w:line="398" w:lineRule="auto"/>
        <w:sectPr>
          <w:type w:val="continuous"/>
          <w:pgSz w:w="11910" w:h="16840"/>
          <w:pgMar w:top="1140" w:right="1680" w:bottom="280" w:left="1680" w:header="720" w:footer="720" w:gutter="0"/>
          <w:cols w:equalWidth="0" w:num="2">
            <w:col w:w="2985" w:space="1975"/>
            <w:col w:w="3590"/>
          </w:cols>
        </w:sectPr>
      </w:pPr>
    </w:p>
    <w:p>
      <w:pPr>
        <w:pStyle w:val="9"/>
        <w:spacing w:before="4"/>
        <w:rPr>
          <w:sz w:val="17"/>
        </w:rPr>
      </w:pPr>
    </w:p>
    <w:sectPr>
      <w:headerReference r:id="rId40" w:type="default"/>
      <w:footerReference r:id="rId41" w:type="default"/>
      <w:pgSz w:w="11910" w:h="16840"/>
      <w:pgMar w:top="1580" w:right="1680" w:bottom="280" w:left="1680"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rlito">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17"/>
      </w:rPr>
    </w:pPr>
    <w:r>
      <w:pict>
        <v:shape id="_x0000_s2049" o:spid="_x0000_s2049" o:spt="202" type="#_x0000_t202" style="position:absolute;left:0pt;margin-left:297.3pt;margin-top:779.8pt;height:14.35pt;width:18.8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13"/>
                  <w:ind w:left="110" w:right="0" w:firstLine="0"/>
                  <w:jc w:val="left"/>
                  <w:rPr>
                    <w:rFonts w:ascii="Arial"/>
                    <w:sz w:val="22"/>
                  </w:rPr>
                </w:pPr>
                <w:r>
                  <w:fldChar w:fldCharType="begin"/>
                </w:r>
                <w:r>
                  <w:rPr>
                    <w:rFonts w:ascii="Arial"/>
                    <w:sz w:val="22"/>
                  </w:rPr>
                  <w:instrText xml:space="preserve"> PAGE  \* roman </w:instrText>
                </w:r>
                <w:r>
                  <w:fldChar w:fldCharType="separate"/>
                </w:r>
                <w:r>
                  <w:t>ix</w:t>
                </w:r>
                <w:r>
                  <w:fldChar w:fldCharType="end"/>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line id="_x0000_s2052" o:spid="_x0000_s2052" o:spt="20" style="position:absolute;left:0pt;margin-left:92.4pt;margin-top:768.5pt;height:0pt;width:431pt;mso-position-horizontal-relative:page;mso-position-vertical-relative:page;z-index:-251652096;mso-width-relative:page;mso-height-relative:page;" stroked="t" coordsize="21600,21600">
          <v:path arrowok="t"/>
          <v:fill focussize="0,0"/>
          <v:stroke color="#000000"/>
          <v:imagedata o:title=""/>
          <o:lock v:ext="edit"/>
        </v:line>
      </w:pict>
    </w:r>
    <w:r>
      <w:pict>
        <v:shape id="_x0000_s2053" o:spid="_x0000_s2053" o:spt="202" type="#_x0000_t202" style="position:absolute;left:0pt;margin-left:89pt;margin-top:781.15pt;height:13.05pt;width:42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i/>
                    <w:sz w:val="20"/>
                  </w:rPr>
                </w:pPr>
                <w:r>
                  <w:rPr>
                    <w:i/>
                    <w:sz w:val="20"/>
                  </w:rPr>
                  <w:t>Department of Electronics and Communication Engineering, FET, JAIN DEEMED-TO-BE UNIVERSITY</w:t>
                </w:r>
              </w:p>
            </w:txbxContent>
          </v:textbox>
        </v:shape>
      </w:pict>
    </w:r>
    <w:r>
      <w:pict>
        <v:shape id="_x0000_s2054" o:spid="_x0000_s2054" o:spt="202" type="#_x0000_t202" style="position:absolute;left:0pt;margin-left:527.7pt;margin-top:781.15pt;height:13.05pt;width:15.8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10"/>
                  <w:ind w:left="60" w:right="0" w:firstLine="0"/>
                  <w:jc w:val="left"/>
                  <w:rPr>
                    <w:i/>
                    <w:sz w:val="20"/>
                  </w:rPr>
                </w:pPr>
                <w:r>
                  <w:fldChar w:fldCharType="begin"/>
                </w:r>
                <w:r>
                  <w:rPr>
                    <w:i/>
                    <w:sz w:val="20"/>
                  </w:rPr>
                  <w:instrText xml:space="preserve"> PAGE </w:instrText>
                </w:r>
                <w:r>
                  <w:fldChar w:fldCharType="separate"/>
                </w:r>
                <w:r>
                  <w:t>11</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57" o:spid="_x0000_s2057" o:spt="202" type="#_x0000_t202" style="position:absolute;left:0pt;margin-left:89pt;margin-top:781.15pt;height:13.05pt;width:42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i/>
                    <w:sz w:val="20"/>
                  </w:rPr>
                </w:pPr>
                <w:r>
                  <w:rPr>
                    <w:i/>
                    <w:sz w:val="20"/>
                  </w:rPr>
                  <w:t>Department of Electronics and Communication Engineering, FET, JAIN DEEMED-TO-BE UNIVERSITY</w:t>
                </w:r>
              </w:p>
            </w:txbxContent>
          </v:textbox>
        </v:shape>
      </w:pict>
    </w:r>
    <w:r>
      <w:pict>
        <v:shape id="_x0000_s2058" o:spid="_x0000_s2058" o:spt="202" type="#_x0000_t202" style="position:absolute;left:0pt;margin-left:527.7pt;margin-top:781.15pt;height:13.05pt;width:15.8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spacing w:before="10"/>
                  <w:ind w:left="60" w:right="0" w:firstLine="0"/>
                  <w:jc w:val="left"/>
                  <w:rPr>
                    <w:i/>
                    <w:sz w:val="20"/>
                  </w:rPr>
                </w:pPr>
                <w:r>
                  <w:fldChar w:fldCharType="begin"/>
                </w:r>
                <w:r>
                  <w:rPr>
                    <w:i/>
                    <w:sz w:val="20"/>
                  </w:rPr>
                  <w:instrText xml:space="preserve"> PAGE </w:instrText>
                </w:r>
                <w:r>
                  <w:fldChar w:fldCharType="separate"/>
                </w:r>
                <w:r>
                  <w:t>28</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line id="_x0000_s2061" o:spid="_x0000_s2061" o:spt="20" style="position:absolute;left:0pt;margin-left:92.4pt;margin-top:768.5pt;height:0pt;width:431pt;mso-position-horizontal-relative:page;mso-position-vertical-relative:page;z-index:-251646976;mso-width-relative:page;mso-height-relative:page;" stroked="t" coordsize="21600,21600">
          <v:path arrowok="t"/>
          <v:fill focussize="0,0"/>
          <v:stroke color="#000000"/>
          <v:imagedata o:title=""/>
          <o:lock v:ext="edit"/>
        </v:line>
      </w:pict>
    </w:r>
    <w:r>
      <w:pict>
        <v:shape id="_x0000_s2062" o:spid="_x0000_s2062" o:spt="202" type="#_x0000_t202" style="position:absolute;left:0pt;margin-left:89pt;margin-top:781.15pt;height:13.05pt;width:425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i/>
                    <w:sz w:val="20"/>
                  </w:rPr>
                </w:pPr>
                <w:r>
                  <w:rPr>
                    <w:i/>
                    <w:sz w:val="20"/>
                  </w:rPr>
                  <w:t>Department of Electronics and Communication Engineering, FET, JAIN DEEMED-TO-BE UNIVERSITY</w:t>
                </w:r>
              </w:p>
            </w:txbxContent>
          </v:textbox>
        </v:shape>
      </w:pict>
    </w:r>
    <w:r>
      <w:pict>
        <v:shape id="_x0000_s2063" o:spid="_x0000_s2063" o:spt="202" type="#_x0000_t202" style="position:absolute;left:0pt;margin-left:527.7pt;margin-top:781.15pt;height:13.05pt;width:15.85pt;mso-position-horizontal-relative:page;mso-position-vertical-relative:page;z-index:-251645952;mso-width-relative:page;mso-height-relative:page;" filled="f" stroked="f" coordsize="21600,21600">
          <v:path/>
          <v:fill on="f" focussize="0,0"/>
          <v:stroke on="f" joinstyle="miter"/>
          <v:imagedata o:title=""/>
          <o:lock v:ext="edit"/>
          <v:textbox inset="0mm,0mm,0mm,0mm">
            <w:txbxContent>
              <w:p>
                <w:pPr>
                  <w:spacing w:before="10"/>
                  <w:ind w:left="60" w:right="0" w:firstLine="0"/>
                  <w:jc w:val="left"/>
                  <w:rPr>
                    <w:i/>
                    <w:sz w:val="20"/>
                  </w:rPr>
                </w:pPr>
                <w:r>
                  <w:fldChar w:fldCharType="begin"/>
                </w:r>
                <w:r>
                  <w:rPr>
                    <w:i/>
                    <w:sz w:val="20"/>
                  </w:rPr>
                  <w:instrText xml:space="preserve"> PAGE </w:instrText>
                </w:r>
                <w:r>
                  <w:fldChar w:fldCharType="separate"/>
                </w:r>
                <w:r>
                  <w:t>29</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line id="_x0000_s2050" o:spid="_x0000_s2050" o:spt="20" style="position:absolute;left:0pt;margin-left:90pt;margin-top:62.45pt;height:0pt;width:433.5pt;mso-position-horizontal-relative:page;mso-position-vertical-relative:page;z-index:-251653120;mso-width-relative:page;mso-height-relative:page;" stroked="t" coordsize="21600,21600">
          <v:path arrowok="t"/>
          <v:fill focussize="0,0"/>
          <v:stroke color="#000000"/>
          <v:imagedata o:title=""/>
          <o:lock v:ext="edit"/>
        </v:line>
      </w:pict>
    </w:r>
    <w:r>
      <w:pict>
        <v:shape id="_x0000_s2051" o:spid="_x0000_s2051" o:spt="202" type="#_x0000_t202" style="position:absolute;left:0pt;margin-left:217.9pt;margin-top:35.45pt;height:15.3pt;width:306.5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i/>
                    <w:sz w:val="24"/>
                  </w:rPr>
                </w:pPr>
                <w:r>
                  <w:rPr>
                    <w:rFonts w:ascii="Arial"/>
                    <w:i/>
                    <w:sz w:val="22"/>
                  </w:rPr>
                  <w:t xml:space="preserve">&lt; </w:t>
                </w:r>
                <w:r>
                  <w:rPr>
                    <w:i/>
                    <w:sz w:val="24"/>
                  </w:rPr>
                  <w:t>Biometric Identity Verification System for National Polling &gt;</w:t>
                </w:r>
              </w:p>
            </w:txbxContent>
          </v:textbox>
        </v:shape>
      </w:pict>
    </w:r>
    <w:r>
      <w:rPr>
        <w:rFonts w:hint="default"/>
        <w:sz w:val="20"/>
        <w:lang w:val="en-IN"/>
      </w:rP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line id="_x0000_s2055" o:spid="_x0000_s2055" o:spt="20" style="position:absolute;left:0pt;margin-left:90pt;margin-top:62.45pt;height:0pt;width:433.5pt;mso-position-horizontal-relative:page;mso-position-vertical-relative:page;z-index:-251650048;mso-width-relative:page;mso-height-relative:page;" stroked="t" coordsize="21600,21600">
          <v:path arrowok="t"/>
          <v:fill focussize="0,0"/>
          <v:stroke color="#000000"/>
          <v:imagedata o:title=""/>
          <o:lock v:ext="edit"/>
        </v:line>
      </w:pict>
    </w:r>
    <w:r>
      <w:pict>
        <v:shape id="_x0000_s2056" o:spid="_x0000_s2056" o:spt="202" type="#_x0000_t202" style="position:absolute;left:0pt;margin-left:217.9pt;margin-top:35.45pt;height:15.3pt;width:306.5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i/>
                    <w:sz w:val="24"/>
                  </w:rPr>
                </w:pPr>
                <w:r>
                  <w:rPr>
                    <w:rFonts w:ascii="Arial"/>
                    <w:i/>
                    <w:sz w:val="22"/>
                  </w:rPr>
                  <w:t xml:space="preserve">&lt; </w:t>
                </w:r>
                <w:r>
                  <w:rPr>
                    <w:i/>
                    <w:sz w:val="24"/>
                  </w:rPr>
                  <w:t>Biometric Identity Verification System for National Polling &gt;</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line id="_x0000_s2059" o:spid="_x0000_s2059" o:spt="20" style="position:absolute;left:0pt;margin-left:90pt;margin-top:62.45pt;height:0pt;width:433.5pt;mso-position-horizontal-relative:page;mso-position-vertical-relative:page;z-index:-251648000;mso-width-relative:page;mso-height-relative:page;" stroked="t" coordsize="21600,21600">
          <v:path arrowok="t"/>
          <v:fill focussize="0,0"/>
          <v:stroke color="#000000"/>
          <v:imagedata o:title=""/>
          <o:lock v:ext="edit"/>
        </v:line>
      </w:pict>
    </w:r>
    <w:r>
      <w:pict>
        <v:shape id="_x0000_s2060" o:spid="_x0000_s2060" o:spt="202" type="#_x0000_t202" style="position:absolute;left:0pt;margin-left:217.9pt;margin-top:35.45pt;height:15.3pt;width:306.55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i/>
                    <w:sz w:val="24"/>
                  </w:rPr>
                </w:pPr>
                <w:r>
                  <w:rPr>
                    <w:rFonts w:ascii="Arial"/>
                    <w:i/>
                    <w:sz w:val="22"/>
                  </w:rPr>
                  <w:t xml:space="preserve">&lt; </w:t>
                </w:r>
                <w:r>
                  <w:rPr>
                    <w:i/>
                    <w:sz w:val="24"/>
                  </w:rPr>
                  <w:t>Biometric Identity Verification System for National Polling &gt;</w:t>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3"/>
      <w:numFmt w:val="decimal"/>
      <w:lvlText w:val="%1"/>
      <w:lvlJc w:val="left"/>
      <w:pPr>
        <w:ind w:left="800" w:hanging="480"/>
        <w:jc w:val="left"/>
      </w:pPr>
      <w:rPr>
        <w:rFonts w:hint="default"/>
        <w:lang w:val="en-US" w:eastAsia="en-US" w:bidi="ar-SA"/>
      </w:rPr>
    </w:lvl>
    <w:lvl w:ilvl="1" w:tentative="0">
      <w:start w:val="1"/>
      <w:numFmt w:val="decimal"/>
      <w:lvlText w:val="%1.%2"/>
      <w:lvlJc w:val="left"/>
      <w:pPr>
        <w:ind w:left="800" w:hanging="480"/>
        <w:jc w:val="left"/>
      </w:pPr>
      <w:rPr>
        <w:rFonts w:hint="default" w:ascii="Times New Roman" w:hAnsi="Times New Roman" w:eastAsia="Times New Roman" w:cs="Times New Roman"/>
        <w:b/>
        <w:bCs/>
        <w:w w:val="99"/>
        <w:sz w:val="32"/>
        <w:szCs w:val="32"/>
        <w:lang w:val="en-US" w:eastAsia="en-US" w:bidi="ar-SA"/>
      </w:rPr>
    </w:lvl>
    <w:lvl w:ilvl="2" w:tentative="0">
      <w:start w:val="1"/>
      <w:numFmt w:val="decimal"/>
      <w:lvlText w:val="%1.%2.%3."/>
      <w:lvlJc w:val="left"/>
      <w:pPr>
        <w:ind w:left="1021" w:hanging="701"/>
        <w:jc w:val="left"/>
      </w:pPr>
      <w:rPr>
        <w:rFonts w:hint="default"/>
        <w:b/>
        <w:bCs/>
        <w:spacing w:val="-3"/>
        <w:w w:val="100"/>
        <w:lang w:val="en-US" w:eastAsia="en-US" w:bidi="ar-SA"/>
      </w:rPr>
    </w:lvl>
    <w:lvl w:ilvl="3" w:tentative="0">
      <w:start w:val="0"/>
      <w:numFmt w:val="bullet"/>
      <w:lvlText w:val=""/>
      <w:lvlJc w:val="left"/>
      <w:pPr>
        <w:ind w:left="1040" w:hanging="360"/>
      </w:pPr>
      <w:rPr>
        <w:rFonts w:hint="default"/>
        <w:w w:val="100"/>
        <w:lang w:val="en-US" w:eastAsia="en-US" w:bidi="ar-SA"/>
      </w:rPr>
    </w:lvl>
    <w:lvl w:ilvl="4" w:tentative="0">
      <w:start w:val="0"/>
      <w:numFmt w:val="bullet"/>
      <w:lvlText w:val="•"/>
      <w:lvlJc w:val="left"/>
      <w:pPr>
        <w:ind w:left="2312" w:hanging="360"/>
      </w:pPr>
      <w:rPr>
        <w:rFonts w:hint="default"/>
        <w:lang w:val="en-US" w:eastAsia="en-US" w:bidi="ar-SA"/>
      </w:rPr>
    </w:lvl>
    <w:lvl w:ilvl="5" w:tentative="0">
      <w:start w:val="0"/>
      <w:numFmt w:val="bullet"/>
      <w:lvlText w:val="•"/>
      <w:lvlJc w:val="left"/>
      <w:pPr>
        <w:ind w:left="3545" w:hanging="360"/>
      </w:pPr>
      <w:rPr>
        <w:rFonts w:hint="default"/>
        <w:lang w:val="en-US" w:eastAsia="en-US" w:bidi="ar-SA"/>
      </w:rPr>
    </w:lvl>
    <w:lvl w:ilvl="6" w:tentative="0">
      <w:start w:val="0"/>
      <w:numFmt w:val="bullet"/>
      <w:lvlText w:val="•"/>
      <w:lvlJc w:val="left"/>
      <w:pPr>
        <w:ind w:left="4778" w:hanging="360"/>
      </w:pPr>
      <w:rPr>
        <w:rFonts w:hint="default"/>
        <w:lang w:val="en-US" w:eastAsia="en-US" w:bidi="ar-SA"/>
      </w:rPr>
    </w:lvl>
    <w:lvl w:ilvl="7" w:tentative="0">
      <w:start w:val="0"/>
      <w:numFmt w:val="bullet"/>
      <w:lvlText w:val="•"/>
      <w:lvlJc w:val="left"/>
      <w:pPr>
        <w:ind w:left="6010" w:hanging="360"/>
      </w:pPr>
      <w:rPr>
        <w:rFonts w:hint="default"/>
        <w:lang w:val="en-US" w:eastAsia="en-US" w:bidi="ar-SA"/>
      </w:rPr>
    </w:lvl>
    <w:lvl w:ilvl="8" w:tentative="0">
      <w:start w:val="0"/>
      <w:numFmt w:val="bullet"/>
      <w:lvlText w:val="•"/>
      <w:lvlJc w:val="left"/>
      <w:pPr>
        <w:ind w:left="7243" w:hanging="360"/>
      </w:pPr>
      <w:rPr>
        <w:rFonts w:hint="default"/>
        <w:lang w:val="en-US" w:eastAsia="en-US" w:bidi="ar-SA"/>
      </w:rPr>
    </w:lvl>
  </w:abstractNum>
  <w:abstractNum w:abstractNumId="1">
    <w:nsid w:val="9C8AC8EF"/>
    <w:multiLevelType w:val="multilevel"/>
    <w:tmpl w:val="9C8AC8EF"/>
    <w:lvl w:ilvl="0" w:tentative="0">
      <w:start w:val="0"/>
      <w:numFmt w:val="bullet"/>
      <w:lvlText w:val=""/>
      <w:lvlJc w:val="left"/>
      <w:pPr>
        <w:ind w:left="1042"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906" w:hanging="360"/>
      </w:pPr>
      <w:rPr>
        <w:rFonts w:hint="default"/>
        <w:lang w:val="en-US" w:eastAsia="en-US" w:bidi="ar-SA"/>
      </w:rPr>
    </w:lvl>
    <w:lvl w:ilvl="2" w:tentative="0">
      <w:start w:val="0"/>
      <w:numFmt w:val="bullet"/>
      <w:lvlText w:val="•"/>
      <w:lvlJc w:val="left"/>
      <w:pPr>
        <w:ind w:left="2773" w:hanging="360"/>
      </w:pPr>
      <w:rPr>
        <w:rFonts w:hint="default"/>
        <w:lang w:val="en-US" w:eastAsia="en-US" w:bidi="ar-SA"/>
      </w:rPr>
    </w:lvl>
    <w:lvl w:ilvl="3" w:tentative="0">
      <w:start w:val="0"/>
      <w:numFmt w:val="bullet"/>
      <w:lvlText w:val="•"/>
      <w:lvlJc w:val="left"/>
      <w:pPr>
        <w:ind w:left="3640" w:hanging="360"/>
      </w:pPr>
      <w:rPr>
        <w:rFonts w:hint="default"/>
        <w:lang w:val="en-US" w:eastAsia="en-US" w:bidi="ar-SA"/>
      </w:rPr>
    </w:lvl>
    <w:lvl w:ilvl="4" w:tentative="0">
      <w:start w:val="0"/>
      <w:numFmt w:val="bullet"/>
      <w:lvlText w:val="•"/>
      <w:lvlJc w:val="left"/>
      <w:pPr>
        <w:ind w:left="4507" w:hanging="360"/>
      </w:pPr>
      <w:rPr>
        <w:rFonts w:hint="default"/>
        <w:lang w:val="en-US" w:eastAsia="en-US" w:bidi="ar-SA"/>
      </w:rPr>
    </w:lvl>
    <w:lvl w:ilvl="5" w:tentative="0">
      <w:start w:val="0"/>
      <w:numFmt w:val="bullet"/>
      <w:lvlText w:val="•"/>
      <w:lvlJc w:val="left"/>
      <w:pPr>
        <w:ind w:left="5374" w:hanging="360"/>
      </w:pPr>
      <w:rPr>
        <w:rFonts w:hint="default"/>
        <w:lang w:val="en-US" w:eastAsia="en-US" w:bidi="ar-SA"/>
      </w:rPr>
    </w:lvl>
    <w:lvl w:ilvl="6" w:tentative="0">
      <w:start w:val="0"/>
      <w:numFmt w:val="bullet"/>
      <w:lvlText w:val="•"/>
      <w:lvlJc w:val="left"/>
      <w:pPr>
        <w:ind w:left="6241" w:hanging="360"/>
      </w:pPr>
      <w:rPr>
        <w:rFonts w:hint="default"/>
        <w:lang w:val="en-US" w:eastAsia="en-US" w:bidi="ar-SA"/>
      </w:rPr>
    </w:lvl>
    <w:lvl w:ilvl="7" w:tentative="0">
      <w:start w:val="0"/>
      <w:numFmt w:val="bullet"/>
      <w:lvlText w:val="•"/>
      <w:lvlJc w:val="left"/>
      <w:pPr>
        <w:ind w:left="7108" w:hanging="360"/>
      </w:pPr>
      <w:rPr>
        <w:rFonts w:hint="default"/>
        <w:lang w:val="en-US" w:eastAsia="en-US" w:bidi="ar-SA"/>
      </w:rPr>
    </w:lvl>
    <w:lvl w:ilvl="8" w:tentative="0">
      <w:start w:val="0"/>
      <w:numFmt w:val="bullet"/>
      <w:lvlText w:val="•"/>
      <w:lvlJc w:val="left"/>
      <w:pPr>
        <w:ind w:left="7975" w:hanging="360"/>
      </w:pPr>
      <w:rPr>
        <w:rFonts w:hint="default"/>
        <w:lang w:val="en-US" w:eastAsia="en-US" w:bidi="ar-SA"/>
      </w:rPr>
    </w:lvl>
  </w:abstractNum>
  <w:abstractNum w:abstractNumId="2">
    <w:nsid w:val="B0F1ACD9"/>
    <w:multiLevelType w:val="multilevel"/>
    <w:tmpl w:val="B0F1ACD9"/>
    <w:lvl w:ilvl="0" w:tentative="0">
      <w:start w:val="0"/>
      <w:numFmt w:val="bullet"/>
      <w:lvlText w:val=""/>
      <w:lvlJc w:val="left"/>
      <w:pPr>
        <w:ind w:left="1042"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906" w:hanging="360"/>
      </w:pPr>
      <w:rPr>
        <w:rFonts w:hint="default"/>
        <w:lang w:val="en-US" w:eastAsia="en-US" w:bidi="ar-SA"/>
      </w:rPr>
    </w:lvl>
    <w:lvl w:ilvl="2" w:tentative="0">
      <w:start w:val="0"/>
      <w:numFmt w:val="bullet"/>
      <w:lvlText w:val="•"/>
      <w:lvlJc w:val="left"/>
      <w:pPr>
        <w:ind w:left="2773" w:hanging="360"/>
      </w:pPr>
      <w:rPr>
        <w:rFonts w:hint="default"/>
        <w:lang w:val="en-US" w:eastAsia="en-US" w:bidi="ar-SA"/>
      </w:rPr>
    </w:lvl>
    <w:lvl w:ilvl="3" w:tentative="0">
      <w:start w:val="0"/>
      <w:numFmt w:val="bullet"/>
      <w:lvlText w:val="•"/>
      <w:lvlJc w:val="left"/>
      <w:pPr>
        <w:ind w:left="3640" w:hanging="360"/>
      </w:pPr>
      <w:rPr>
        <w:rFonts w:hint="default"/>
        <w:lang w:val="en-US" w:eastAsia="en-US" w:bidi="ar-SA"/>
      </w:rPr>
    </w:lvl>
    <w:lvl w:ilvl="4" w:tentative="0">
      <w:start w:val="0"/>
      <w:numFmt w:val="bullet"/>
      <w:lvlText w:val="•"/>
      <w:lvlJc w:val="left"/>
      <w:pPr>
        <w:ind w:left="4507" w:hanging="360"/>
      </w:pPr>
      <w:rPr>
        <w:rFonts w:hint="default"/>
        <w:lang w:val="en-US" w:eastAsia="en-US" w:bidi="ar-SA"/>
      </w:rPr>
    </w:lvl>
    <w:lvl w:ilvl="5" w:tentative="0">
      <w:start w:val="0"/>
      <w:numFmt w:val="bullet"/>
      <w:lvlText w:val="•"/>
      <w:lvlJc w:val="left"/>
      <w:pPr>
        <w:ind w:left="5374" w:hanging="360"/>
      </w:pPr>
      <w:rPr>
        <w:rFonts w:hint="default"/>
        <w:lang w:val="en-US" w:eastAsia="en-US" w:bidi="ar-SA"/>
      </w:rPr>
    </w:lvl>
    <w:lvl w:ilvl="6" w:tentative="0">
      <w:start w:val="0"/>
      <w:numFmt w:val="bullet"/>
      <w:lvlText w:val="•"/>
      <w:lvlJc w:val="left"/>
      <w:pPr>
        <w:ind w:left="6241" w:hanging="360"/>
      </w:pPr>
      <w:rPr>
        <w:rFonts w:hint="default"/>
        <w:lang w:val="en-US" w:eastAsia="en-US" w:bidi="ar-SA"/>
      </w:rPr>
    </w:lvl>
    <w:lvl w:ilvl="7" w:tentative="0">
      <w:start w:val="0"/>
      <w:numFmt w:val="bullet"/>
      <w:lvlText w:val="•"/>
      <w:lvlJc w:val="left"/>
      <w:pPr>
        <w:ind w:left="7108" w:hanging="360"/>
      </w:pPr>
      <w:rPr>
        <w:rFonts w:hint="default"/>
        <w:lang w:val="en-US" w:eastAsia="en-US" w:bidi="ar-SA"/>
      </w:rPr>
    </w:lvl>
    <w:lvl w:ilvl="8" w:tentative="0">
      <w:start w:val="0"/>
      <w:numFmt w:val="bullet"/>
      <w:lvlText w:val="•"/>
      <w:lvlJc w:val="left"/>
      <w:pPr>
        <w:ind w:left="7975" w:hanging="360"/>
      </w:pPr>
      <w:rPr>
        <w:rFonts w:hint="default"/>
        <w:lang w:val="en-US" w:eastAsia="en-US" w:bidi="ar-SA"/>
      </w:rPr>
    </w:lvl>
  </w:abstractNum>
  <w:abstractNum w:abstractNumId="3">
    <w:nsid w:val="B5E306ED"/>
    <w:multiLevelType w:val="multilevel"/>
    <w:tmpl w:val="B5E306ED"/>
    <w:lvl w:ilvl="0" w:tentative="0">
      <w:start w:val="0"/>
      <w:numFmt w:val="bullet"/>
      <w:lvlText w:val=""/>
      <w:lvlJc w:val="left"/>
      <w:pPr>
        <w:ind w:left="1040"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906" w:hanging="360"/>
      </w:pPr>
      <w:rPr>
        <w:rFonts w:hint="default"/>
        <w:lang w:val="en-US" w:eastAsia="en-US" w:bidi="ar-SA"/>
      </w:rPr>
    </w:lvl>
    <w:lvl w:ilvl="2" w:tentative="0">
      <w:start w:val="0"/>
      <w:numFmt w:val="bullet"/>
      <w:lvlText w:val="•"/>
      <w:lvlJc w:val="left"/>
      <w:pPr>
        <w:ind w:left="2773" w:hanging="360"/>
      </w:pPr>
      <w:rPr>
        <w:rFonts w:hint="default"/>
        <w:lang w:val="en-US" w:eastAsia="en-US" w:bidi="ar-SA"/>
      </w:rPr>
    </w:lvl>
    <w:lvl w:ilvl="3" w:tentative="0">
      <w:start w:val="0"/>
      <w:numFmt w:val="bullet"/>
      <w:lvlText w:val="•"/>
      <w:lvlJc w:val="left"/>
      <w:pPr>
        <w:ind w:left="3640" w:hanging="360"/>
      </w:pPr>
      <w:rPr>
        <w:rFonts w:hint="default"/>
        <w:lang w:val="en-US" w:eastAsia="en-US" w:bidi="ar-SA"/>
      </w:rPr>
    </w:lvl>
    <w:lvl w:ilvl="4" w:tentative="0">
      <w:start w:val="0"/>
      <w:numFmt w:val="bullet"/>
      <w:lvlText w:val="•"/>
      <w:lvlJc w:val="left"/>
      <w:pPr>
        <w:ind w:left="4507" w:hanging="360"/>
      </w:pPr>
      <w:rPr>
        <w:rFonts w:hint="default"/>
        <w:lang w:val="en-US" w:eastAsia="en-US" w:bidi="ar-SA"/>
      </w:rPr>
    </w:lvl>
    <w:lvl w:ilvl="5" w:tentative="0">
      <w:start w:val="0"/>
      <w:numFmt w:val="bullet"/>
      <w:lvlText w:val="•"/>
      <w:lvlJc w:val="left"/>
      <w:pPr>
        <w:ind w:left="5374" w:hanging="360"/>
      </w:pPr>
      <w:rPr>
        <w:rFonts w:hint="default"/>
        <w:lang w:val="en-US" w:eastAsia="en-US" w:bidi="ar-SA"/>
      </w:rPr>
    </w:lvl>
    <w:lvl w:ilvl="6" w:tentative="0">
      <w:start w:val="0"/>
      <w:numFmt w:val="bullet"/>
      <w:lvlText w:val="•"/>
      <w:lvlJc w:val="left"/>
      <w:pPr>
        <w:ind w:left="6241" w:hanging="360"/>
      </w:pPr>
      <w:rPr>
        <w:rFonts w:hint="default"/>
        <w:lang w:val="en-US" w:eastAsia="en-US" w:bidi="ar-SA"/>
      </w:rPr>
    </w:lvl>
    <w:lvl w:ilvl="7" w:tentative="0">
      <w:start w:val="0"/>
      <w:numFmt w:val="bullet"/>
      <w:lvlText w:val="•"/>
      <w:lvlJc w:val="left"/>
      <w:pPr>
        <w:ind w:left="7108" w:hanging="360"/>
      </w:pPr>
      <w:rPr>
        <w:rFonts w:hint="default"/>
        <w:lang w:val="en-US" w:eastAsia="en-US" w:bidi="ar-SA"/>
      </w:rPr>
    </w:lvl>
    <w:lvl w:ilvl="8" w:tentative="0">
      <w:start w:val="0"/>
      <w:numFmt w:val="bullet"/>
      <w:lvlText w:val="•"/>
      <w:lvlJc w:val="left"/>
      <w:pPr>
        <w:ind w:left="7975" w:hanging="360"/>
      </w:pPr>
      <w:rPr>
        <w:rFonts w:hint="default"/>
        <w:lang w:val="en-US" w:eastAsia="en-US" w:bidi="ar-SA"/>
      </w:rPr>
    </w:lvl>
  </w:abstractNum>
  <w:abstractNum w:abstractNumId="4">
    <w:nsid w:val="BF205925"/>
    <w:multiLevelType w:val="multilevel"/>
    <w:tmpl w:val="BF205925"/>
    <w:lvl w:ilvl="0" w:tentative="0">
      <w:start w:val="0"/>
      <w:numFmt w:val="bullet"/>
      <w:lvlText w:val=""/>
      <w:lvlJc w:val="left"/>
      <w:pPr>
        <w:ind w:left="1040"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906" w:hanging="360"/>
      </w:pPr>
      <w:rPr>
        <w:rFonts w:hint="default"/>
        <w:lang w:val="en-US" w:eastAsia="en-US" w:bidi="ar-SA"/>
      </w:rPr>
    </w:lvl>
    <w:lvl w:ilvl="2" w:tentative="0">
      <w:start w:val="0"/>
      <w:numFmt w:val="bullet"/>
      <w:lvlText w:val="•"/>
      <w:lvlJc w:val="left"/>
      <w:pPr>
        <w:ind w:left="2773" w:hanging="360"/>
      </w:pPr>
      <w:rPr>
        <w:rFonts w:hint="default"/>
        <w:lang w:val="en-US" w:eastAsia="en-US" w:bidi="ar-SA"/>
      </w:rPr>
    </w:lvl>
    <w:lvl w:ilvl="3" w:tentative="0">
      <w:start w:val="0"/>
      <w:numFmt w:val="bullet"/>
      <w:lvlText w:val="•"/>
      <w:lvlJc w:val="left"/>
      <w:pPr>
        <w:ind w:left="3640" w:hanging="360"/>
      </w:pPr>
      <w:rPr>
        <w:rFonts w:hint="default"/>
        <w:lang w:val="en-US" w:eastAsia="en-US" w:bidi="ar-SA"/>
      </w:rPr>
    </w:lvl>
    <w:lvl w:ilvl="4" w:tentative="0">
      <w:start w:val="0"/>
      <w:numFmt w:val="bullet"/>
      <w:lvlText w:val="•"/>
      <w:lvlJc w:val="left"/>
      <w:pPr>
        <w:ind w:left="4507" w:hanging="360"/>
      </w:pPr>
      <w:rPr>
        <w:rFonts w:hint="default"/>
        <w:lang w:val="en-US" w:eastAsia="en-US" w:bidi="ar-SA"/>
      </w:rPr>
    </w:lvl>
    <w:lvl w:ilvl="5" w:tentative="0">
      <w:start w:val="0"/>
      <w:numFmt w:val="bullet"/>
      <w:lvlText w:val="•"/>
      <w:lvlJc w:val="left"/>
      <w:pPr>
        <w:ind w:left="5374" w:hanging="360"/>
      </w:pPr>
      <w:rPr>
        <w:rFonts w:hint="default"/>
        <w:lang w:val="en-US" w:eastAsia="en-US" w:bidi="ar-SA"/>
      </w:rPr>
    </w:lvl>
    <w:lvl w:ilvl="6" w:tentative="0">
      <w:start w:val="0"/>
      <w:numFmt w:val="bullet"/>
      <w:lvlText w:val="•"/>
      <w:lvlJc w:val="left"/>
      <w:pPr>
        <w:ind w:left="6241" w:hanging="360"/>
      </w:pPr>
      <w:rPr>
        <w:rFonts w:hint="default"/>
        <w:lang w:val="en-US" w:eastAsia="en-US" w:bidi="ar-SA"/>
      </w:rPr>
    </w:lvl>
    <w:lvl w:ilvl="7" w:tentative="0">
      <w:start w:val="0"/>
      <w:numFmt w:val="bullet"/>
      <w:lvlText w:val="•"/>
      <w:lvlJc w:val="left"/>
      <w:pPr>
        <w:ind w:left="7108" w:hanging="360"/>
      </w:pPr>
      <w:rPr>
        <w:rFonts w:hint="default"/>
        <w:lang w:val="en-US" w:eastAsia="en-US" w:bidi="ar-SA"/>
      </w:rPr>
    </w:lvl>
    <w:lvl w:ilvl="8" w:tentative="0">
      <w:start w:val="0"/>
      <w:numFmt w:val="bullet"/>
      <w:lvlText w:val="•"/>
      <w:lvlJc w:val="left"/>
      <w:pPr>
        <w:ind w:left="7975" w:hanging="360"/>
      </w:pPr>
      <w:rPr>
        <w:rFonts w:hint="default"/>
        <w:lang w:val="en-US" w:eastAsia="en-US" w:bidi="ar-SA"/>
      </w:rPr>
    </w:lvl>
  </w:abstractNum>
  <w:abstractNum w:abstractNumId="5">
    <w:nsid w:val="C8879AEF"/>
    <w:multiLevelType w:val="multilevel"/>
    <w:tmpl w:val="C8879AEF"/>
    <w:lvl w:ilvl="0" w:tentative="0">
      <w:start w:val="3"/>
      <w:numFmt w:val="decimal"/>
      <w:lvlText w:val="%1"/>
      <w:lvlJc w:val="left"/>
      <w:pPr>
        <w:ind w:left="1100" w:hanging="780"/>
        <w:jc w:val="left"/>
      </w:pPr>
      <w:rPr>
        <w:rFonts w:hint="default"/>
        <w:lang w:val="en-US" w:eastAsia="en-US" w:bidi="ar-SA"/>
      </w:rPr>
    </w:lvl>
    <w:lvl w:ilvl="1" w:tentative="0">
      <w:start w:val="1"/>
      <w:numFmt w:val="decimal"/>
      <w:lvlText w:val="%1.%2"/>
      <w:lvlJc w:val="left"/>
      <w:pPr>
        <w:ind w:left="1100" w:hanging="780"/>
        <w:jc w:val="left"/>
      </w:pPr>
      <w:rPr>
        <w:rFonts w:hint="default"/>
        <w:lang w:val="en-US" w:eastAsia="en-US" w:bidi="ar-SA"/>
      </w:rPr>
    </w:lvl>
    <w:lvl w:ilvl="2" w:tentative="0">
      <w:start w:val="2"/>
      <w:numFmt w:val="decimal"/>
      <w:lvlText w:val="%1.%2.%3"/>
      <w:lvlJc w:val="left"/>
      <w:pPr>
        <w:ind w:left="1100" w:hanging="780"/>
        <w:jc w:val="left"/>
      </w:pPr>
      <w:rPr>
        <w:rFonts w:hint="default"/>
        <w:lang w:val="en-US" w:eastAsia="en-US" w:bidi="ar-SA"/>
      </w:rPr>
    </w:lvl>
    <w:lvl w:ilvl="3" w:tentative="0">
      <w:start w:val="1"/>
      <w:numFmt w:val="decimal"/>
      <w:lvlText w:val="%1.%2.%3.%4."/>
      <w:lvlJc w:val="left"/>
      <w:pPr>
        <w:ind w:left="1100" w:hanging="780"/>
        <w:jc w:val="left"/>
      </w:pPr>
      <w:rPr>
        <w:rFonts w:hint="default" w:ascii="Times New Roman" w:hAnsi="Times New Roman" w:eastAsia="Times New Roman" w:cs="Times New Roman"/>
        <w:b/>
        <w:bCs/>
        <w:w w:val="100"/>
        <w:sz w:val="24"/>
        <w:szCs w:val="24"/>
        <w:lang w:val="en-US" w:eastAsia="en-US" w:bidi="ar-SA"/>
      </w:rPr>
    </w:lvl>
    <w:lvl w:ilvl="4" w:tentative="0">
      <w:start w:val="0"/>
      <w:numFmt w:val="bullet"/>
      <w:lvlText w:val=""/>
      <w:lvlJc w:val="left"/>
      <w:pPr>
        <w:ind w:left="1040" w:hanging="360"/>
      </w:pPr>
      <w:rPr>
        <w:rFonts w:hint="default" w:ascii="Symbol" w:hAnsi="Symbol" w:eastAsia="Symbol" w:cs="Symbol"/>
        <w:w w:val="100"/>
        <w:sz w:val="24"/>
        <w:szCs w:val="24"/>
        <w:lang w:val="en-US" w:eastAsia="en-US" w:bidi="ar-SA"/>
      </w:rPr>
    </w:lvl>
    <w:lvl w:ilvl="5" w:tentative="0">
      <w:start w:val="0"/>
      <w:numFmt w:val="bullet"/>
      <w:lvlText w:val="•"/>
      <w:lvlJc w:val="left"/>
      <w:pPr>
        <w:ind w:left="4926" w:hanging="360"/>
      </w:pPr>
      <w:rPr>
        <w:rFonts w:hint="default"/>
        <w:lang w:val="en-US" w:eastAsia="en-US" w:bidi="ar-SA"/>
      </w:rPr>
    </w:lvl>
    <w:lvl w:ilvl="6" w:tentative="0">
      <w:start w:val="0"/>
      <w:numFmt w:val="bullet"/>
      <w:lvlText w:val="•"/>
      <w:lvlJc w:val="left"/>
      <w:pPr>
        <w:ind w:left="5882" w:hanging="360"/>
      </w:pPr>
      <w:rPr>
        <w:rFonts w:hint="default"/>
        <w:lang w:val="en-US" w:eastAsia="en-US" w:bidi="ar-SA"/>
      </w:rPr>
    </w:lvl>
    <w:lvl w:ilvl="7" w:tentative="0">
      <w:start w:val="0"/>
      <w:numFmt w:val="bullet"/>
      <w:lvlText w:val="•"/>
      <w:lvlJc w:val="left"/>
      <w:pPr>
        <w:ind w:left="6839" w:hanging="360"/>
      </w:pPr>
      <w:rPr>
        <w:rFonts w:hint="default"/>
        <w:lang w:val="en-US" w:eastAsia="en-US" w:bidi="ar-SA"/>
      </w:rPr>
    </w:lvl>
    <w:lvl w:ilvl="8" w:tentative="0">
      <w:start w:val="0"/>
      <w:numFmt w:val="bullet"/>
      <w:lvlText w:val="•"/>
      <w:lvlJc w:val="left"/>
      <w:pPr>
        <w:ind w:left="7795" w:hanging="360"/>
      </w:pPr>
      <w:rPr>
        <w:rFonts w:hint="default"/>
        <w:lang w:val="en-US" w:eastAsia="en-US" w:bidi="ar-SA"/>
      </w:rPr>
    </w:lvl>
  </w:abstractNum>
  <w:abstractNum w:abstractNumId="6">
    <w:nsid w:val="CF092B84"/>
    <w:multiLevelType w:val="multilevel"/>
    <w:tmpl w:val="CF092B84"/>
    <w:lvl w:ilvl="0" w:tentative="0">
      <w:start w:val="1"/>
      <w:numFmt w:val="decimal"/>
      <w:lvlText w:val="%1."/>
      <w:lvlJc w:val="left"/>
      <w:pPr>
        <w:ind w:left="590" w:hanging="362"/>
        <w:jc w:val="right"/>
      </w:pPr>
      <w:rPr>
        <w:rFonts w:hint="default" w:ascii="Times New Roman" w:hAnsi="Times New Roman" w:eastAsia="Times New Roman" w:cs="Times New Roman"/>
        <w:b/>
        <w:bCs/>
        <w:w w:val="100"/>
        <w:sz w:val="36"/>
        <w:szCs w:val="36"/>
        <w:lang w:val="en-US" w:eastAsia="en-US" w:bidi="ar-SA"/>
      </w:rPr>
    </w:lvl>
    <w:lvl w:ilvl="1" w:tentative="0">
      <w:start w:val="0"/>
      <w:numFmt w:val="bullet"/>
      <w:lvlText w:val=""/>
      <w:lvlJc w:val="left"/>
      <w:pPr>
        <w:ind w:left="1040" w:hanging="360"/>
      </w:pPr>
      <w:rPr>
        <w:rFonts w:hint="default" w:ascii="Symbol" w:hAnsi="Symbol" w:eastAsia="Symbol" w:cs="Symbol"/>
        <w:color w:val="212121"/>
        <w:w w:val="100"/>
        <w:sz w:val="24"/>
        <w:szCs w:val="24"/>
        <w:lang w:val="en-US" w:eastAsia="en-US" w:bidi="ar-SA"/>
      </w:rPr>
    </w:lvl>
    <w:lvl w:ilvl="2" w:tentative="0">
      <w:start w:val="0"/>
      <w:numFmt w:val="bullet"/>
      <w:lvlText w:val="•"/>
      <w:lvlJc w:val="left"/>
      <w:pPr>
        <w:ind w:left="2003" w:hanging="360"/>
      </w:pPr>
      <w:rPr>
        <w:rFonts w:hint="default"/>
        <w:lang w:val="en-US" w:eastAsia="en-US" w:bidi="ar-SA"/>
      </w:rPr>
    </w:lvl>
    <w:lvl w:ilvl="3" w:tentative="0">
      <w:start w:val="0"/>
      <w:numFmt w:val="bullet"/>
      <w:lvlText w:val="•"/>
      <w:lvlJc w:val="left"/>
      <w:pPr>
        <w:ind w:left="2966" w:hanging="360"/>
      </w:pPr>
      <w:rPr>
        <w:rFonts w:hint="default"/>
        <w:lang w:val="en-US" w:eastAsia="en-US" w:bidi="ar-SA"/>
      </w:rPr>
    </w:lvl>
    <w:lvl w:ilvl="4" w:tentative="0">
      <w:start w:val="0"/>
      <w:numFmt w:val="bullet"/>
      <w:lvlText w:val="•"/>
      <w:lvlJc w:val="left"/>
      <w:pPr>
        <w:ind w:left="3929" w:hanging="360"/>
      </w:pPr>
      <w:rPr>
        <w:rFonts w:hint="default"/>
        <w:lang w:val="en-US" w:eastAsia="en-US" w:bidi="ar-SA"/>
      </w:rPr>
    </w:lvl>
    <w:lvl w:ilvl="5" w:tentative="0">
      <w:start w:val="0"/>
      <w:numFmt w:val="bullet"/>
      <w:lvlText w:val="•"/>
      <w:lvlJc w:val="left"/>
      <w:pPr>
        <w:ind w:left="4892" w:hanging="360"/>
      </w:pPr>
      <w:rPr>
        <w:rFonts w:hint="default"/>
        <w:lang w:val="en-US" w:eastAsia="en-US" w:bidi="ar-SA"/>
      </w:rPr>
    </w:lvl>
    <w:lvl w:ilvl="6" w:tentative="0">
      <w:start w:val="0"/>
      <w:numFmt w:val="bullet"/>
      <w:lvlText w:val="•"/>
      <w:lvlJc w:val="left"/>
      <w:pPr>
        <w:ind w:left="5856" w:hanging="360"/>
      </w:pPr>
      <w:rPr>
        <w:rFonts w:hint="default"/>
        <w:lang w:val="en-US" w:eastAsia="en-US" w:bidi="ar-SA"/>
      </w:rPr>
    </w:lvl>
    <w:lvl w:ilvl="7" w:tentative="0">
      <w:start w:val="0"/>
      <w:numFmt w:val="bullet"/>
      <w:lvlText w:val="•"/>
      <w:lvlJc w:val="left"/>
      <w:pPr>
        <w:ind w:left="6819" w:hanging="360"/>
      </w:pPr>
      <w:rPr>
        <w:rFonts w:hint="default"/>
        <w:lang w:val="en-US" w:eastAsia="en-US" w:bidi="ar-SA"/>
      </w:rPr>
    </w:lvl>
    <w:lvl w:ilvl="8" w:tentative="0">
      <w:start w:val="0"/>
      <w:numFmt w:val="bullet"/>
      <w:lvlText w:val="•"/>
      <w:lvlJc w:val="left"/>
      <w:pPr>
        <w:ind w:left="7782" w:hanging="360"/>
      </w:pPr>
      <w:rPr>
        <w:rFonts w:hint="default"/>
        <w:lang w:val="en-US" w:eastAsia="en-US" w:bidi="ar-SA"/>
      </w:rPr>
    </w:lvl>
  </w:abstractNum>
  <w:abstractNum w:abstractNumId="7">
    <w:nsid w:val="D7F9FE59"/>
    <w:multiLevelType w:val="multilevel"/>
    <w:tmpl w:val="D7F9FE59"/>
    <w:lvl w:ilvl="0" w:tentative="0">
      <w:start w:val="0"/>
      <w:numFmt w:val="bullet"/>
      <w:lvlText w:val=""/>
      <w:lvlJc w:val="left"/>
      <w:pPr>
        <w:ind w:left="1040"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906" w:hanging="360"/>
      </w:pPr>
      <w:rPr>
        <w:rFonts w:hint="default"/>
        <w:lang w:val="en-US" w:eastAsia="en-US" w:bidi="ar-SA"/>
      </w:rPr>
    </w:lvl>
    <w:lvl w:ilvl="2" w:tentative="0">
      <w:start w:val="0"/>
      <w:numFmt w:val="bullet"/>
      <w:lvlText w:val="•"/>
      <w:lvlJc w:val="left"/>
      <w:pPr>
        <w:ind w:left="2773" w:hanging="360"/>
      </w:pPr>
      <w:rPr>
        <w:rFonts w:hint="default"/>
        <w:lang w:val="en-US" w:eastAsia="en-US" w:bidi="ar-SA"/>
      </w:rPr>
    </w:lvl>
    <w:lvl w:ilvl="3" w:tentative="0">
      <w:start w:val="0"/>
      <w:numFmt w:val="bullet"/>
      <w:lvlText w:val="•"/>
      <w:lvlJc w:val="left"/>
      <w:pPr>
        <w:ind w:left="3640" w:hanging="360"/>
      </w:pPr>
      <w:rPr>
        <w:rFonts w:hint="default"/>
        <w:lang w:val="en-US" w:eastAsia="en-US" w:bidi="ar-SA"/>
      </w:rPr>
    </w:lvl>
    <w:lvl w:ilvl="4" w:tentative="0">
      <w:start w:val="0"/>
      <w:numFmt w:val="bullet"/>
      <w:lvlText w:val="•"/>
      <w:lvlJc w:val="left"/>
      <w:pPr>
        <w:ind w:left="4507" w:hanging="360"/>
      </w:pPr>
      <w:rPr>
        <w:rFonts w:hint="default"/>
        <w:lang w:val="en-US" w:eastAsia="en-US" w:bidi="ar-SA"/>
      </w:rPr>
    </w:lvl>
    <w:lvl w:ilvl="5" w:tentative="0">
      <w:start w:val="0"/>
      <w:numFmt w:val="bullet"/>
      <w:lvlText w:val="•"/>
      <w:lvlJc w:val="left"/>
      <w:pPr>
        <w:ind w:left="5374" w:hanging="360"/>
      </w:pPr>
      <w:rPr>
        <w:rFonts w:hint="default"/>
        <w:lang w:val="en-US" w:eastAsia="en-US" w:bidi="ar-SA"/>
      </w:rPr>
    </w:lvl>
    <w:lvl w:ilvl="6" w:tentative="0">
      <w:start w:val="0"/>
      <w:numFmt w:val="bullet"/>
      <w:lvlText w:val="•"/>
      <w:lvlJc w:val="left"/>
      <w:pPr>
        <w:ind w:left="6241" w:hanging="360"/>
      </w:pPr>
      <w:rPr>
        <w:rFonts w:hint="default"/>
        <w:lang w:val="en-US" w:eastAsia="en-US" w:bidi="ar-SA"/>
      </w:rPr>
    </w:lvl>
    <w:lvl w:ilvl="7" w:tentative="0">
      <w:start w:val="0"/>
      <w:numFmt w:val="bullet"/>
      <w:lvlText w:val="•"/>
      <w:lvlJc w:val="left"/>
      <w:pPr>
        <w:ind w:left="7108" w:hanging="360"/>
      </w:pPr>
      <w:rPr>
        <w:rFonts w:hint="default"/>
        <w:lang w:val="en-US" w:eastAsia="en-US" w:bidi="ar-SA"/>
      </w:rPr>
    </w:lvl>
    <w:lvl w:ilvl="8" w:tentative="0">
      <w:start w:val="0"/>
      <w:numFmt w:val="bullet"/>
      <w:lvlText w:val="•"/>
      <w:lvlJc w:val="left"/>
      <w:pPr>
        <w:ind w:left="7975" w:hanging="360"/>
      </w:pPr>
      <w:rPr>
        <w:rFonts w:hint="default"/>
        <w:lang w:val="en-US" w:eastAsia="en-US" w:bidi="ar-SA"/>
      </w:rPr>
    </w:lvl>
  </w:abstractNum>
  <w:abstractNum w:abstractNumId="8">
    <w:nsid w:val="DCBA6B53"/>
    <w:multiLevelType w:val="multilevel"/>
    <w:tmpl w:val="DCBA6B53"/>
    <w:lvl w:ilvl="0" w:tentative="0">
      <w:start w:val="3"/>
      <w:numFmt w:val="decimal"/>
      <w:lvlText w:val="%1"/>
      <w:lvlJc w:val="left"/>
      <w:pPr>
        <w:ind w:left="800" w:hanging="480"/>
        <w:jc w:val="left"/>
      </w:pPr>
      <w:rPr>
        <w:rFonts w:hint="default"/>
        <w:lang w:val="en-US" w:eastAsia="en-US" w:bidi="ar-SA"/>
      </w:rPr>
    </w:lvl>
    <w:lvl w:ilvl="1" w:tentative="0">
      <w:start w:val="2"/>
      <w:numFmt w:val="decimal"/>
      <w:lvlText w:val="%1.%2"/>
      <w:lvlJc w:val="left"/>
      <w:pPr>
        <w:ind w:left="800" w:hanging="480"/>
        <w:jc w:val="left"/>
      </w:pPr>
      <w:rPr>
        <w:rFonts w:hint="default" w:ascii="Times New Roman" w:hAnsi="Times New Roman" w:eastAsia="Times New Roman" w:cs="Times New Roman"/>
        <w:b/>
        <w:bCs/>
        <w:w w:val="99"/>
        <w:sz w:val="32"/>
        <w:szCs w:val="32"/>
        <w:lang w:val="en-US" w:eastAsia="en-US" w:bidi="ar-SA"/>
      </w:rPr>
    </w:lvl>
    <w:lvl w:ilvl="2" w:tentative="0">
      <w:start w:val="1"/>
      <w:numFmt w:val="decimal"/>
      <w:lvlText w:val="%1.%2.%3"/>
      <w:lvlJc w:val="left"/>
      <w:pPr>
        <w:ind w:left="951" w:hanging="631"/>
        <w:jc w:val="left"/>
      </w:pPr>
      <w:rPr>
        <w:rFonts w:hint="default" w:ascii="Times New Roman" w:hAnsi="Times New Roman" w:eastAsia="Times New Roman" w:cs="Times New Roman"/>
        <w:b/>
        <w:bCs/>
        <w:spacing w:val="-3"/>
        <w:w w:val="100"/>
        <w:sz w:val="28"/>
        <w:szCs w:val="28"/>
        <w:lang w:val="en-US" w:eastAsia="en-US" w:bidi="ar-SA"/>
      </w:rPr>
    </w:lvl>
    <w:lvl w:ilvl="3" w:tentative="0">
      <w:start w:val="1"/>
      <w:numFmt w:val="decimal"/>
      <w:lvlText w:val="%1.%2.%3.%4"/>
      <w:lvlJc w:val="left"/>
      <w:pPr>
        <w:ind w:left="1040" w:hanging="720"/>
        <w:jc w:val="left"/>
      </w:pPr>
      <w:rPr>
        <w:rFonts w:hint="default"/>
        <w:b/>
        <w:bCs/>
        <w:spacing w:val="-1"/>
        <w:w w:val="99"/>
        <w:lang w:val="en-US" w:eastAsia="en-US" w:bidi="ar-SA"/>
      </w:rPr>
    </w:lvl>
    <w:lvl w:ilvl="4" w:tentative="0">
      <w:start w:val="1"/>
      <w:numFmt w:val="decimal"/>
      <w:lvlText w:val="%5."/>
      <w:lvlJc w:val="left"/>
      <w:pPr>
        <w:ind w:left="1040" w:hanging="360"/>
        <w:jc w:val="left"/>
      </w:pPr>
      <w:rPr>
        <w:rFonts w:hint="default"/>
        <w:b/>
        <w:bCs/>
        <w:spacing w:val="-6"/>
        <w:w w:val="99"/>
        <w:lang w:val="en-US" w:eastAsia="en-US" w:bidi="ar-SA"/>
      </w:rPr>
    </w:lvl>
    <w:lvl w:ilvl="5" w:tentative="0">
      <w:start w:val="1"/>
      <w:numFmt w:val="lowerLetter"/>
      <w:lvlText w:val="%6)"/>
      <w:lvlJc w:val="left"/>
      <w:pPr>
        <w:ind w:left="1407" w:hanging="360"/>
        <w:jc w:val="left"/>
      </w:pPr>
      <w:rPr>
        <w:rFonts w:hint="default" w:ascii="Times New Roman" w:hAnsi="Times New Roman" w:eastAsia="Times New Roman" w:cs="Times New Roman"/>
        <w:color w:val="111111"/>
        <w:spacing w:val="-6"/>
        <w:w w:val="99"/>
        <w:sz w:val="24"/>
        <w:szCs w:val="24"/>
        <w:lang w:val="en-US" w:eastAsia="en-US" w:bidi="ar-SA"/>
      </w:rPr>
    </w:lvl>
    <w:lvl w:ilvl="6" w:tentative="0">
      <w:start w:val="0"/>
      <w:numFmt w:val="bullet"/>
      <w:lvlText w:val="•"/>
      <w:lvlJc w:val="left"/>
      <w:pPr>
        <w:ind w:left="4960" w:hanging="360"/>
      </w:pPr>
      <w:rPr>
        <w:rFonts w:hint="default"/>
        <w:lang w:val="en-US" w:eastAsia="en-US" w:bidi="ar-SA"/>
      </w:rPr>
    </w:lvl>
    <w:lvl w:ilvl="7" w:tentative="0">
      <w:start w:val="0"/>
      <w:numFmt w:val="bullet"/>
      <w:lvlText w:val="•"/>
      <w:lvlJc w:val="left"/>
      <w:pPr>
        <w:ind w:left="6147" w:hanging="360"/>
      </w:pPr>
      <w:rPr>
        <w:rFonts w:hint="default"/>
        <w:lang w:val="en-US" w:eastAsia="en-US" w:bidi="ar-SA"/>
      </w:rPr>
    </w:lvl>
    <w:lvl w:ilvl="8" w:tentative="0">
      <w:start w:val="0"/>
      <w:numFmt w:val="bullet"/>
      <w:lvlText w:val="•"/>
      <w:lvlJc w:val="left"/>
      <w:pPr>
        <w:ind w:left="7334" w:hanging="360"/>
      </w:pPr>
      <w:rPr>
        <w:rFonts w:hint="default"/>
        <w:lang w:val="en-US" w:eastAsia="en-US" w:bidi="ar-SA"/>
      </w:rPr>
    </w:lvl>
  </w:abstractNum>
  <w:abstractNum w:abstractNumId="9">
    <w:nsid w:val="F4B5D9F5"/>
    <w:multiLevelType w:val="multilevel"/>
    <w:tmpl w:val="F4B5D9F5"/>
    <w:lvl w:ilvl="0" w:tentative="0">
      <w:start w:val="3"/>
      <w:numFmt w:val="decimal"/>
      <w:lvlText w:val="%1"/>
      <w:lvlJc w:val="left"/>
      <w:pPr>
        <w:ind w:left="1100" w:hanging="780"/>
        <w:jc w:val="left"/>
      </w:pPr>
      <w:rPr>
        <w:rFonts w:hint="default"/>
        <w:lang w:val="en-US" w:eastAsia="en-US" w:bidi="ar-SA"/>
      </w:rPr>
    </w:lvl>
    <w:lvl w:ilvl="1" w:tentative="0">
      <w:start w:val="1"/>
      <w:numFmt w:val="decimal"/>
      <w:lvlText w:val="%1.%2"/>
      <w:lvlJc w:val="left"/>
      <w:pPr>
        <w:ind w:left="1100" w:hanging="780"/>
        <w:jc w:val="left"/>
      </w:pPr>
      <w:rPr>
        <w:rFonts w:hint="default"/>
        <w:lang w:val="en-US" w:eastAsia="en-US" w:bidi="ar-SA"/>
      </w:rPr>
    </w:lvl>
    <w:lvl w:ilvl="2" w:tentative="0">
      <w:start w:val="3"/>
      <w:numFmt w:val="decimal"/>
      <w:lvlText w:val="%1.%2.%3"/>
      <w:lvlJc w:val="left"/>
      <w:pPr>
        <w:ind w:left="1100" w:hanging="780"/>
        <w:jc w:val="left"/>
      </w:pPr>
      <w:rPr>
        <w:rFonts w:hint="default"/>
        <w:lang w:val="en-US" w:eastAsia="en-US" w:bidi="ar-SA"/>
      </w:rPr>
    </w:lvl>
    <w:lvl w:ilvl="3" w:tentative="0">
      <w:start w:val="2"/>
      <w:numFmt w:val="decimal"/>
      <w:lvlText w:val="%1.%2.%3.%4."/>
      <w:lvlJc w:val="left"/>
      <w:pPr>
        <w:ind w:left="1100" w:hanging="780"/>
        <w:jc w:val="left"/>
      </w:pPr>
      <w:rPr>
        <w:rFonts w:hint="default" w:ascii="Times New Roman" w:hAnsi="Times New Roman" w:eastAsia="Times New Roman" w:cs="Times New Roman"/>
        <w:b/>
        <w:bCs/>
        <w:spacing w:val="-2"/>
        <w:w w:val="99"/>
        <w:sz w:val="24"/>
        <w:szCs w:val="24"/>
        <w:lang w:val="en-US" w:eastAsia="en-US" w:bidi="ar-SA"/>
      </w:rPr>
    </w:lvl>
    <w:lvl w:ilvl="4" w:tentative="0">
      <w:start w:val="0"/>
      <w:numFmt w:val="bullet"/>
      <w:lvlText w:val=""/>
      <w:lvlJc w:val="left"/>
      <w:pPr>
        <w:ind w:left="1040" w:hanging="360"/>
      </w:pPr>
      <w:rPr>
        <w:rFonts w:hint="default" w:ascii="Symbol" w:hAnsi="Symbol" w:eastAsia="Symbol" w:cs="Symbol"/>
        <w:w w:val="99"/>
        <w:sz w:val="20"/>
        <w:szCs w:val="20"/>
        <w:lang w:val="en-US" w:eastAsia="en-US" w:bidi="ar-SA"/>
      </w:rPr>
    </w:lvl>
    <w:lvl w:ilvl="5" w:tentative="0">
      <w:start w:val="0"/>
      <w:numFmt w:val="bullet"/>
      <w:lvlText w:val="•"/>
      <w:lvlJc w:val="left"/>
      <w:pPr>
        <w:ind w:left="4926" w:hanging="360"/>
      </w:pPr>
      <w:rPr>
        <w:rFonts w:hint="default"/>
        <w:lang w:val="en-US" w:eastAsia="en-US" w:bidi="ar-SA"/>
      </w:rPr>
    </w:lvl>
    <w:lvl w:ilvl="6" w:tentative="0">
      <w:start w:val="0"/>
      <w:numFmt w:val="bullet"/>
      <w:lvlText w:val="•"/>
      <w:lvlJc w:val="left"/>
      <w:pPr>
        <w:ind w:left="5882" w:hanging="360"/>
      </w:pPr>
      <w:rPr>
        <w:rFonts w:hint="default"/>
        <w:lang w:val="en-US" w:eastAsia="en-US" w:bidi="ar-SA"/>
      </w:rPr>
    </w:lvl>
    <w:lvl w:ilvl="7" w:tentative="0">
      <w:start w:val="0"/>
      <w:numFmt w:val="bullet"/>
      <w:lvlText w:val="•"/>
      <w:lvlJc w:val="left"/>
      <w:pPr>
        <w:ind w:left="6839" w:hanging="360"/>
      </w:pPr>
      <w:rPr>
        <w:rFonts w:hint="default"/>
        <w:lang w:val="en-US" w:eastAsia="en-US" w:bidi="ar-SA"/>
      </w:rPr>
    </w:lvl>
    <w:lvl w:ilvl="8" w:tentative="0">
      <w:start w:val="0"/>
      <w:numFmt w:val="bullet"/>
      <w:lvlText w:val="•"/>
      <w:lvlJc w:val="left"/>
      <w:pPr>
        <w:ind w:left="7795" w:hanging="360"/>
      </w:pPr>
      <w:rPr>
        <w:rFonts w:hint="default"/>
        <w:lang w:val="en-US" w:eastAsia="en-US" w:bidi="ar-SA"/>
      </w:rPr>
    </w:lvl>
  </w:abstractNum>
  <w:abstractNum w:abstractNumId="10">
    <w:nsid w:val="0053208E"/>
    <w:multiLevelType w:val="multilevel"/>
    <w:tmpl w:val="0053208E"/>
    <w:lvl w:ilvl="0" w:tentative="0">
      <w:start w:val="1"/>
      <w:numFmt w:val="decimal"/>
      <w:lvlText w:val="%1."/>
      <w:lvlJc w:val="left"/>
      <w:pPr>
        <w:ind w:left="788" w:hanging="360"/>
        <w:jc w:val="left"/>
      </w:pPr>
      <w:rPr>
        <w:rFonts w:hint="default" w:ascii="Times New Roman" w:hAnsi="Times New Roman" w:eastAsia="Times New Roman" w:cs="Times New Roman"/>
        <w:b/>
        <w:bCs/>
        <w:spacing w:val="-2"/>
        <w:w w:val="99"/>
        <w:sz w:val="24"/>
        <w:szCs w:val="24"/>
        <w:lang w:val="en-US" w:eastAsia="en-US" w:bidi="ar-SA"/>
      </w:rPr>
    </w:lvl>
    <w:lvl w:ilvl="1" w:tentative="0">
      <w:start w:val="1"/>
      <w:numFmt w:val="decimal"/>
      <w:lvlText w:val="%1.%2"/>
      <w:lvlJc w:val="left"/>
      <w:pPr>
        <w:ind w:left="1215" w:hanging="360"/>
        <w:jc w:val="left"/>
      </w:pPr>
      <w:rPr>
        <w:rFonts w:hint="default" w:ascii="Times New Roman" w:hAnsi="Times New Roman" w:eastAsia="Times New Roman" w:cs="Times New Roman"/>
        <w:spacing w:val="-2"/>
        <w:w w:val="99"/>
        <w:sz w:val="24"/>
        <w:szCs w:val="24"/>
        <w:lang w:val="en-US" w:eastAsia="en-US" w:bidi="ar-SA"/>
      </w:rPr>
    </w:lvl>
    <w:lvl w:ilvl="2" w:tentative="0">
      <w:start w:val="1"/>
      <w:numFmt w:val="decimal"/>
      <w:lvlText w:val="%1.%2.%3"/>
      <w:lvlJc w:val="left"/>
      <w:pPr>
        <w:ind w:left="2589" w:hanging="1081"/>
        <w:jc w:val="left"/>
      </w:pPr>
      <w:rPr>
        <w:rFonts w:hint="default" w:ascii="Times New Roman" w:hAnsi="Times New Roman" w:eastAsia="Times New Roman" w:cs="Times New Roman"/>
        <w:spacing w:val="-2"/>
        <w:w w:val="100"/>
        <w:sz w:val="24"/>
        <w:szCs w:val="24"/>
        <w:lang w:val="en-US" w:eastAsia="en-US" w:bidi="ar-SA"/>
      </w:rPr>
    </w:lvl>
    <w:lvl w:ilvl="3" w:tentative="0">
      <w:start w:val="0"/>
      <w:numFmt w:val="bullet"/>
      <w:lvlText w:val="•"/>
      <w:lvlJc w:val="left"/>
      <w:pPr>
        <w:ind w:left="2580" w:hanging="1081"/>
      </w:pPr>
      <w:rPr>
        <w:rFonts w:hint="default"/>
        <w:lang w:val="en-US" w:eastAsia="en-US" w:bidi="ar-SA"/>
      </w:rPr>
    </w:lvl>
    <w:lvl w:ilvl="4" w:tentative="0">
      <w:start w:val="0"/>
      <w:numFmt w:val="bullet"/>
      <w:lvlText w:val="•"/>
      <w:lvlJc w:val="left"/>
      <w:pPr>
        <w:ind w:left="3598" w:hanging="1081"/>
      </w:pPr>
      <w:rPr>
        <w:rFonts w:hint="default"/>
        <w:lang w:val="en-US" w:eastAsia="en-US" w:bidi="ar-SA"/>
      </w:rPr>
    </w:lvl>
    <w:lvl w:ilvl="5" w:tentative="0">
      <w:start w:val="0"/>
      <w:numFmt w:val="bullet"/>
      <w:lvlText w:val="•"/>
      <w:lvlJc w:val="left"/>
      <w:pPr>
        <w:ind w:left="4616" w:hanging="1081"/>
      </w:pPr>
      <w:rPr>
        <w:rFonts w:hint="default"/>
        <w:lang w:val="en-US" w:eastAsia="en-US" w:bidi="ar-SA"/>
      </w:rPr>
    </w:lvl>
    <w:lvl w:ilvl="6" w:tentative="0">
      <w:start w:val="0"/>
      <w:numFmt w:val="bullet"/>
      <w:lvlText w:val="•"/>
      <w:lvlJc w:val="left"/>
      <w:pPr>
        <w:ind w:left="5635" w:hanging="1081"/>
      </w:pPr>
      <w:rPr>
        <w:rFonts w:hint="default"/>
        <w:lang w:val="en-US" w:eastAsia="en-US" w:bidi="ar-SA"/>
      </w:rPr>
    </w:lvl>
    <w:lvl w:ilvl="7" w:tentative="0">
      <w:start w:val="0"/>
      <w:numFmt w:val="bullet"/>
      <w:lvlText w:val="•"/>
      <w:lvlJc w:val="left"/>
      <w:pPr>
        <w:ind w:left="6653" w:hanging="1081"/>
      </w:pPr>
      <w:rPr>
        <w:rFonts w:hint="default"/>
        <w:lang w:val="en-US" w:eastAsia="en-US" w:bidi="ar-SA"/>
      </w:rPr>
    </w:lvl>
    <w:lvl w:ilvl="8" w:tentative="0">
      <w:start w:val="0"/>
      <w:numFmt w:val="bullet"/>
      <w:lvlText w:val="•"/>
      <w:lvlJc w:val="left"/>
      <w:pPr>
        <w:ind w:left="7672" w:hanging="1081"/>
      </w:pPr>
      <w:rPr>
        <w:rFonts w:hint="default"/>
        <w:lang w:val="en-US" w:eastAsia="en-US" w:bidi="ar-SA"/>
      </w:rPr>
    </w:lvl>
  </w:abstractNum>
  <w:abstractNum w:abstractNumId="11">
    <w:nsid w:val="0248C179"/>
    <w:multiLevelType w:val="multilevel"/>
    <w:tmpl w:val="0248C179"/>
    <w:lvl w:ilvl="0" w:tentative="0">
      <w:start w:val="2"/>
      <w:numFmt w:val="decimal"/>
      <w:lvlText w:val="%1"/>
      <w:lvlJc w:val="left"/>
      <w:pPr>
        <w:ind w:left="951" w:hanging="631"/>
        <w:jc w:val="left"/>
      </w:pPr>
      <w:rPr>
        <w:rFonts w:hint="default"/>
        <w:lang w:val="en-US" w:eastAsia="en-US" w:bidi="ar-SA"/>
      </w:rPr>
    </w:lvl>
    <w:lvl w:ilvl="1" w:tentative="0">
      <w:start w:val="4"/>
      <w:numFmt w:val="decimal"/>
      <w:lvlText w:val="%1.%2"/>
      <w:lvlJc w:val="left"/>
      <w:pPr>
        <w:ind w:left="951" w:hanging="631"/>
        <w:jc w:val="left"/>
      </w:pPr>
      <w:rPr>
        <w:rFonts w:hint="default"/>
        <w:lang w:val="en-US" w:eastAsia="en-US" w:bidi="ar-SA"/>
      </w:rPr>
    </w:lvl>
    <w:lvl w:ilvl="2" w:tentative="0">
      <w:start w:val="1"/>
      <w:numFmt w:val="decimal"/>
      <w:lvlText w:val="%1.%2.%3"/>
      <w:lvlJc w:val="left"/>
      <w:pPr>
        <w:ind w:left="951" w:hanging="631"/>
        <w:jc w:val="left"/>
      </w:pPr>
      <w:rPr>
        <w:rFonts w:hint="default" w:ascii="Times New Roman" w:hAnsi="Times New Roman" w:eastAsia="Times New Roman" w:cs="Times New Roman"/>
        <w:b/>
        <w:bCs/>
        <w:spacing w:val="-3"/>
        <w:w w:val="100"/>
        <w:sz w:val="28"/>
        <w:szCs w:val="28"/>
        <w:lang w:val="en-US" w:eastAsia="en-US" w:bidi="ar-SA"/>
      </w:rPr>
    </w:lvl>
    <w:lvl w:ilvl="3" w:tentative="0">
      <w:start w:val="0"/>
      <w:numFmt w:val="bullet"/>
      <w:lvlText w:val="•"/>
      <w:lvlJc w:val="left"/>
      <w:pPr>
        <w:ind w:left="3584" w:hanging="631"/>
      </w:pPr>
      <w:rPr>
        <w:rFonts w:hint="default"/>
        <w:lang w:val="en-US" w:eastAsia="en-US" w:bidi="ar-SA"/>
      </w:rPr>
    </w:lvl>
    <w:lvl w:ilvl="4" w:tentative="0">
      <w:start w:val="0"/>
      <w:numFmt w:val="bullet"/>
      <w:lvlText w:val="•"/>
      <w:lvlJc w:val="left"/>
      <w:pPr>
        <w:ind w:left="4459" w:hanging="631"/>
      </w:pPr>
      <w:rPr>
        <w:rFonts w:hint="default"/>
        <w:lang w:val="en-US" w:eastAsia="en-US" w:bidi="ar-SA"/>
      </w:rPr>
    </w:lvl>
    <w:lvl w:ilvl="5" w:tentative="0">
      <w:start w:val="0"/>
      <w:numFmt w:val="bullet"/>
      <w:lvlText w:val="•"/>
      <w:lvlJc w:val="left"/>
      <w:pPr>
        <w:ind w:left="5334" w:hanging="631"/>
      </w:pPr>
      <w:rPr>
        <w:rFonts w:hint="default"/>
        <w:lang w:val="en-US" w:eastAsia="en-US" w:bidi="ar-SA"/>
      </w:rPr>
    </w:lvl>
    <w:lvl w:ilvl="6" w:tentative="0">
      <w:start w:val="0"/>
      <w:numFmt w:val="bullet"/>
      <w:lvlText w:val="•"/>
      <w:lvlJc w:val="left"/>
      <w:pPr>
        <w:ind w:left="6209" w:hanging="631"/>
      </w:pPr>
      <w:rPr>
        <w:rFonts w:hint="default"/>
        <w:lang w:val="en-US" w:eastAsia="en-US" w:bidi="ar-SA"/>
      </w:rPr>
    </w:lvl>
    <w:lvl w:ilvl="7" w:tentative="0">
      <w:start w:val="0"/>
      <w:numFmt w:val="bullet"/>
      <w:lvlText w:val="•"/>
      <w:lvlJc w:val="left"/>
      <w:pPr>
        <w:ind w:left="7084" w:hanging="631"/>
      </w:pPr>
      <w:rPr>
        <w:rFonts w:hint="default"/>
        <w:lang w:val="en-US" w:eastAsia="en-US" w:bidi="ar-SA"/>
      </w:rPr>
    </w:lvl>
    <w:lvl w:ilvl="8" w:tentative="0">
      <w:start w:val="0"/>
      <w:numFmt w:val="bullet"/>
      <w:lvlText w:val="•"/>
      <w:lvlJc w:val="left"/>
      <w:pPr>
        <w:ind w:left="7959" w:hanging="631"/>
      </w:pPr>
      <w:rPr>
        <w:rFonts w:hint="default"/>
        <w:lang w:val="en-US" w:eastAsia="en-US" w:bidi="ar-SA"/>
      </w:rPr>
    </w:lvl>
  </w:abstractNum>
  <w:abstractNum w:abstractNumId="12">
    <w:nsid w:val="03D62ECE"/>
    <w:multiLevelType w:val="multilevel"/>
    <w:tmpl w:val="03D62ECE"/>
    <w:lvl w:ilvl="0" w:tentative="0">
      <w:start w:val="2"/>
      <w:numFmt w:val="decimal"/>
      <w:lvlText w:val="%1"/>
      <w:lvlJc w:val="left"/>
      <w:pPr>
        <w:ind w:left="880" w:hanging="560"/>
        <w:jc w:val="left"/>
      </w:pPr>
      <w:rPr>
        <w:rFonts w:hint="default"/>
        <w:lang w:val="en-US" w:eastAsia="en-US" w:bidi="ar-SA"/>
      </w:rPr>
    </w:lvl>
    <w:lvl w:ilvl="1" w:tentative="0">
      <w:start w:val="1"/>
      <w:numFmt w:val="decimal"/>
      <w:lvlText w:val="%1.%2."/>
      <w:lvlJc w:val="left"/>
      <w:pPr>
        <w:ind w:left="880" w:hanging="560"/>
        <w:jc w:val="left"/>
      </w:pPr>
      <w:rPr>
        <w:rFonts w:hint="default" w:ascii="Times New Roman" w:hAnsi="Times New Roman" w:eastAsia="Times New Roman" w:cs="Times New Roman"/>
        <w:b/>
        <w:bCs/>
        <w:w w:val="99"/>
        <w:sz w:val="32"/>
        <w:szCs w:val="32"/>
        <w:lang w:val="en-US" w:eastAsia="en-US" w:bidi="ar-SA"/>
      </w:rPr>
    </w:lvl>
    <w:lvl w:ilvl="2" w:tentative="0">
      <w:start w:val="0"/>
      <w:numFmt w:val="bullet"/>
      <w:lvlText w:val=""/>
      <w:lvlJc w:val="left"/>
      <w:pPr>
        <w:ind w:left="1040" w:hanging="360"/>
      </w:pPr>
      <w:rPr>
        <w:rFonts w:hint="default"/>
        <w:w w:val="99"/>
        <w:lang w:val="en-US" w:eastAsia="en-US" w:bidi="ar-SA"/>
      </w:rPr>
    </w:lvl>
    <w:lvl w:ilvl="3" w:tentative="0">
      <w:start w:val="0"/>
      <w:numFmt w:val="bullet"/>
      <w:lvlText w:val="•"/>
      <w:lvlJc w:val="left"/>
      <w:pPr>
        <w:ind w:left="2966" w:hanging="360"/>
      </w:pPr>
      <w:rPr>
        <w:rFonts w:hint="default"/>
        <w:lang w:val="en-US" w:eastAsia="en-US" w:bidi="ar-SA"/>
      </w:rPr>
    </w:lvl>
    <w:lvl w:ilvl="4" w:tentative="0">
      <w:start w:val="0"/>
      <w:numFmt w:val="bullet"/>
      <w:lvlText w:val="•"/>
      <w:lvlJc w:val="left"/>
      <w:pPr>
        <w:ind w:left="3929" w:hanging="360"/>
      </w:pPr>
      <w:rPr>
        <w:rFonts w:hint="default"/>
        <w:lang w:val="en-US" w:eastAsia="en-US" w:bidi="ar-SA"/>
      </w:rPr>
    </w:lvl>
    <w:lvl w:ilvl="5" w:tentative="0">
      <w:start w:val="0"/>
      <w:numFmt w:val="bullet"/>
      <w:lvlText w:val="•"/>
      <w:lvlJc w:val="left"/>
      <w:pPr>
        <w:ind w:left="4892" w:hanging="360"/>
      </w:pPr>
      <w:rPr>
        <w:rFonts w:hint="default"/>
        <w:lang w:val="en-US" w:eastAsia="en-US" w:bidi="ar-SA"/>
      </w:rPr>
    </w:lvl>
    <w:lvl w:ilvl="6" w:tentative="0">
      <w:start w:val="0"/>
      <w:numFmt w:val="bullet"/>
      <w:lvlText w:val="•"/>
      <w:lvlJc w:val="left"/>
      <w:pPr>
        <w:ind w:left="5856" w:hanging="360"/>
      </w:pPr>
      <w:rPr>
        <w:rFonts w:hint="default"/>
        <w:lang w:val="en-US" w:eastAsia="en-US" w:bidi="ar-SA"/>
      </w:rPr>
    </w:lvl>
    <w:lvl w:ilvl="7" w:tentative="0">
      <w:start w:val="0"/>
      <w:numFmt w:val="bullet"/>
      <w:lvlText w:val="•"/>
      <w:lvlJc w:val="left"/>
      <w:pPr>
        <w:ind w:left="6819" w:hanging="360"/>
      </w:pPr>
      <w:rPr>
        <w:rFonts w:hint="default"/>
        <w:lang w:val="en-US" w:eastAsia="en-US" w:bidi="ar-SA"/>
      </w:rPr>
    </w:lvl>
    <w:lvl w:ilvl="8" w:tentative="0">
      <w:start w:val="0"/>
      <w:numFmt w:val="bullet"/>
      <w:lvlText w:val="•"/>
      <w:lvlJc w:val="left"/>
      <w:pPr>
        <w:ind w:left="7782" w:hanging="360"/>
      </w:pPr>
      <w:rPr>
        <w:rFonts w:hint="default"/>
        <w:lang w:val="en-US" w:eastAsia="en-US" w:bidi="ar-SA"/>
      </w:rPr>
    </w:lvl>
  </w:abstractNum>
  <w:abstractNum w:abstractNumId="13">
    <w:nsid w:val="0E640482"/>
    <w:multiLevelType w:val="multilevel"/>
    <w:tmpl w:val="0E640482"/>
    <w:lvl w:ilvl="0" w:tentative="0">
      <w:start w:val="4"/>
      <w:numFmt w:val="decimal"/>
      <w:lvlText w:val="%1."/>
      <w:lvlJc w:val="left"/>
      <w:pPr>
        <w:ind w:left="680" w:hanging="360"/>
        <w:jc w:val="left"/>
      </w:pPr>
      <w:rPr>
        <w:rFonts w:hint="default" w:ascii="Times New Roman" w:hAnsi="Times New Roman" w:eastAsia="Times New Roman" w:cs="Times New Roman"/>
        <w:b/>
        <w:bCs/>
        <w:spacing w:val="0"/>
        <w:w w:val="100"/>
        <w:sz w:val="36"/>
        <w:szCs w:val="36"/>
        <w:lang w:val="en-US" w:eastAsia="en-US" w:bidi="ar-SA"/>
      </w:rPr>
    </w:lvl>
    <w:lvl w:ilvl="1" w:tentative="0">
      <w:start w:val="1"/>
      <w:numFmt w:val="decimal"/>
      <w:lvlText w:val="%1.%2"/>
      <w:lvlJc w:val="left"/>
      <w:pPr>
        <w:ind w:left="800" w:hanging="480"/>
        <w:jc w:val="left"/>
      </w:pPr>
      <w:rPr>
        <w:rFonts w:hint="default"/>
        <w:b/>
        <w:bCs/>
        <w:w w:val="99"/>
        <w:lang w:val="en-US" w:eastAsia="en-US" w:bidi="ar-SA"/>
      </w:rPr>
    </w:lvl>
    <w:lvl w:ilvl="2" w:tentative="0">
      <w:start w:val="1"/>
      <w:numFmt w:val="decimal"/>
      <w:lvlText w:val="%1.%2.%3"/>
      <w:lvlJc w:val="left"/>
      <w:pPr>
        <w:ind w:left="951" w:hanging="631"/>
        <w:jc w:val="left"/>
      </w:pPr>
      <w:rPr>
        <w:rFonts w:hint="default"/>
        <w:b/>
        <w:bCs/>
        <w:spacing w:val="-3"/>
        <w:w w:val="100"/>
        <w:lang w:val="en-US" w:eastAsia="en-US" w:bidi="ar-SA"/>
      </w:rPr>
    </w:lvl>
    <w:lvl w:ilvl="3" w:tentative="0">
      <w:start w:val="0"/>
      <w:numFmt w:val="bullet"/>
      <w:lvlText w:val=""/>
      <w:lvlJc w:val="left"/>
      <w:pPr>
        <w:ind w:left="1220" w:hanging="631"/>
      </w:pPr>
      <w:rPr>
        <w:rFonts w:hint="default" w:ascii="Symbol" w:hAnsi="Symbol" w:eastAsia="Symbol" w:cs="Symbol"/>
        <w:w w:val="100"/>
        <w:sz w:val="24"/>
        <w:szCs w:val="24"/>
        <w:lang w:val="en-US" w:eastAsia="en-US" w:bidi="ar-SA"/>
      </w:rPr>
    </w:lvl>
    <w:lvl w:ilvl="4" w:tentative="0">
      <w:start w:val="0"/>
      <w:numFmt w:val="bullet"/>
      <w:lvlText w:val="•"/>
      <w:lvlJc w:val="left"/>
      <w:pPr>
        <w:ind w:left="1040" w:hanging="631"/>
      </w:pPr>
      <w:rPr>
        <w:rFonts w:hint="default"/>
        <w:lang w:val="en-US" w:eastAsia="en-US" w:bidi="ar-SA"/>
      </w:rPr>
    </w:lvl>
    <w:lvl w:ilvl="5" w:tentative="0">
      <w:start w:val="0"/>
      <w:numFmt w:val="bullet"/>
      <w:lvlText w:val="•"/>
      <w:lvlJc w:val="left"/>
      <w:pPr>
        <w:ind w:left="1220" w:hanging="631"/>
      </w:pPr>
      <w:rPr>
        <w:rFonts w:hint="default"/>
        <w:lang w:val="en-US" w:eastAsia="en-US" w:bidi="ar-SA"/>
      </w:rPr>
    </w:lvl>
    <w:lvl w:ilvl="6" w:tentative="0">
      <w:start w:val="0"/>
      <w:numFmt w:val="bullet"/>
      <w:lvlText w:val="•"/>
      <w:lvlJc w:val="left"/>
      <w:pPr>
        <w:ind w:left="1320" w:hanging="631"/>
      </w:pPr>
      <w:rPr>
        <w:rFonts w:hint="default"/>
        <w:lang w:val="en-US" w:eastAsia="en-US" w:bidi="ar-SA"/>
      </w:rPr>
    </w:lvl>
    <w:lvl w:ilvl="7" w:tentative="0">
      <w:start w:val="0"/>
      <w:numFmt w:val="bullet"/>
      <w:lvlText w:val="•"/>
      <w:lvlJc w:val="left"/>
      <w:pPr>
        <w:ind w:left="3417" w:hanging="631"/>
      </w:pPr>
      <w:rPr>
        <w:rFonts w:hint="default"/>
        <w:lang w:val="en-US" w:eastAsia="en-US" w:bidi="ar-SA"/>
      </w:rPr>
    </w:lvl>
    <w:lvl w:ilvl="8" w:tentative="0">
      <w:start w:val="0"/>
      <w:numFmt w:val="bullet"/>
      <w:lvlText w:val="•"/>
      <w:lvlJc w:val="left"/>
      <w:pPr>
        <w:ind w:left="5514" w:hanging="631"/>
      </w:pPr>
      <w:rPr>
        <w:rFonts w:hint="default"/>
        <w:lang w:val="en-US" w:eastAsia="en-US" w:bidi="ar-SA"/>
      </w:rPr>
    </w:lvl>
  </w:abstractNum>
  <w:abstractNum w:abstractNumId="14">
    <w:nsid w:val="2470EC97"/>
    <w:multiLevelType w:val="multilevel"/>
    <w:tmpl w:val="2470EC97"/>
    <w:lvl w:ilvl="0" w:tentative="0">
      <w:start w:val="3"/>
      <w:numFmt w:val="decimal"/>
      <w:lvlText w:val="%1"/>
      <w:lvlJc w:val="left"/>
      <w:pPr>
        <w:ind w:left="1040" w:hanging="720"/>
        <w:jc w:val="left"/>
      </w:pPr>
      <w:rPr>
        <w:rFonts w:hint="default"/>
        <w:lang w:val="en-US" w:eastAsia="en-US" w:bidi="ar-SA"/>
      </w:rPr>
    </w:lvl>
    <w:lvl w:ilvl="1" w:tentative="0">
      <w:start w:val="1"/>
      <w:numFmt w:val="decimal"/>
      <w:lvlText w:val="%1.%2"/>
      <w:lvlJc w:val="left"/>
      <w:pPr>
        <w:ind w:left="1040" w:hanging="720"/>
        <w:jc w:val="left"/>
      </w:pPr>
      <w:rPr>
        <w:rFonts w:hint="default"/>
        <w:lang w:val="en-US" w:eastAsia="en-US" w:bidi="ar-SA"/>
      </w:rPr>
    </w:lvl>
    <w:lvl w:ilvl="2" w:tentative="0">
      <w:start w:val="4"/>
      <w:numFmt w:val="decimal"/>
      <w:lvlText w:val="%1.%2.%3"/>
      <w:lvlJc w:val="left"/>
      <w:pPr>
        <w:ind w:left="1040" w:hanging="720"/>
        <w:jc w:val="left"/>
      </w:pPr>
      <w:rPr>
        <w:rFonts w:hint="default"/>
        <w:lang w:val="en-US" w:eastAsia="en-US" w:bidi="ar-SA"/>
      </w:rPr>
    </w:lvl>
    <w:lvl w:ilvl="3" w:tentative="0">
      <w:start w:val="1"/>
      <w:numFmt w:val="decimal"/>
      <w:lvlText w:val="%1.%2.%3.%4"/>
      <w:lvlJc w:val="left"/>
      <w:pPr>
        <w:ind w:left="1040" w:hanging="720"/>
        <w:jc w:val="left"/>
      </w:pPr>
      <w:rPr>
        <w:rFonts w:hint="default" w:ascii="Times New Roman" w:hAnsi="Times New Roman" w:eastAsia="Times New Roman" w:cs="Times New Roman"/>
        <w:b/>
        <w:bCs/>
        <w:w w:val="100"/>
        <w:sz w:val="24"/>
        <w:szCs w:val="24"/>
        <w:lang w:val="en-US" w:eastAsia="en-US" w:bidi="ar-SA"/>
      </w:rPr>
    </w:lvl>
    <w:lvl w:ilvl="4" w:tentative="0">
      <w:start w:val="0"/>
      <w:numFmt w:val="bullet"/>
      <w:lvlText w:val=""/>
      <w:lvlJc w:val="left"/>
      <w:pPr>
        <w:ind w:left="1040" w:hanging="360"/>
      </w:pPr>
      <w:rPr>
        <w:rFonts w:hint="default"/>
        <w:w w:val="100"/>
        <w:lang w:val="en-US" w:eastAsia="en-US" w:bidi="ar-SA"/>
      </w:rPr>
    </w:lvl>
    <w:lvl w:ilvl="5" w:tentative="0">
      <w:start w:val="0"/>
      <w:numFmt w:val="bullet"/>
      <w:lvlText w:val="•"/>
      <w:lvlJc w:val="left"/>
      <w:pPr>
        <w:ind w:left="5374" w:hanging="360"/>
      </w:pPr>
      <w:rPr>
        <w:rFonts w:hint="default"/>
        <w:lang w:val="en-US" w:eastAsia="en-US" w:bidi="ar-SA"/>
      </w:rPr>
    </w:lvl>
    <w:lvl w:ilvl="6" w:tentative="0">
      <w:start w:val="0"/>
      <w:numFmt w:val="bullet"/>
      <w:lvlText w:val="•"/>
      <w:lvlJc w:val="left"/>
      <w:pPr>
        <w:ind w:left="6241" w:hanging="360"/>
      </w:pPr>
      <w:rPr>
        <w:rFonts w:hint="default"/>
        <w:lang w:val="en-US" w:eastAsia="en-US" w:bidi="ar-SA"/>
      </w:rPr>
    </w:lvl>
    <w:lvl w:ilvl="7" w:tentative="0">
      <w:start w:val="0"/>
      <w:numFmt w:val="bullet"/>
      <w:lvlText w:val="•"/>
      <w:lvlJc w:val="left"/>
      <w:pPr>
        <w:ind w:left="7108" w:hanging="360"/>
      </w:pPr>
      <w:rPr>
        <w:rFonts w:hint="default"/>
        <w:lang w:val="en-US" w:eastAsia="en-US" w:bidi="ar-SA"/>
      </w:rPr>
    </w:lvl>
    <w:lvl w:ilvl="8" w:tentative="0">
      <w:start w:val="0"/>
      <w:numFmt w:val="bullet"/>
      <w:lvlText w:val="•"/>
      <w:lvlJc w:val="left"/>
      <w:pPr>
        <w:ind w:left="7975" w:hanging="360"/>
      </w:pPr>
      <w:rPr>
        <w:rFonts w:hint="default"/>
        <w:lang w:val="en-US" w:eastAsia="en-US" w:bidi="ar-SA"/>
      </w:rPr>
    </w:lvl>
  </w:abstractNum>
  <w:abstractNum w:abstractNumId="15">
    <w:nsid w:val="25B654F3"/>
    <w:multiLevelType w:val="multilevel"/>
    <w:tmpl w:val="25B654F3"/>
    <w:lvl w:ilvl="0" w:tentative="0">
      <w:start w:val="2"/>
      <w:numFmt w:val="decimal"/>
      <w:lvlText w:val="%1"/>
      <w:lvlJc w:val="left"/>
      <w:pPr>
        <w:ind w:left="1090" w:hanging="771"/>
        <w:jc w:val="left"/>
      </w:pPr>
      <w:rPr>
        <w:rFonts w:hint="default"/>
        <w:lang w:val="en-US" w:eastAsia="en-US" w:bidi="ar-SA"/>
      </w:rPr>
    </w:lvl>
    <w:lvl w:ilvl="1" w:tentative="0">
      <w:start w:val="3"/>
      <w:numFmt w:val="decimal"/>
      <w:lvlText w:val="%1.%2"/>
      <w:lvlJc w:val="left"/>
      <w:pPr>
        <w:ind w:left="1090" w:hanging="771"/>
        <w:jc w:val="left"/>
      </w:pPr>
      <w:rPr>
        <w:rFonts w:hint="default"/>
        <w:lang w:val="en-US" w:eastAsia="en-US" w:bidi="ar-SA"/>
      </w:rPr>
    </w:lvl>
    <w:lvl w:ilvl="2" w:tentative="0">
      <w:start w:val="1"/>
      <w:numFmt w:val="decimal"/>
      <w:lvlText w:val="%1.%2.%3."/>
      <w:lvlJc w:val="left"/>
      <w:pPr>
        <w:ind w:left="1090" w:hanging="771"/>
        <w:jc w:val="left"/>
      </w:pPr>
      <w:rPr>
        <w:rFonts w:hint="default" w:ascii="Times New Roman" w:hAnsi="Times New Roman" w:eastAsia="Times New Roman" w:cs="Times New Roman"/>
        <w:b/>
        <w:bCs/>
        <w:spacing w:val="-3"/>
        <w:w w:val="100"/>
        <w:sz w:val="28"/>
        <w:szCs w:val="28"/>
        <w:lang w:val="en-US" w:eastAsia="en-US" w:bidi="ar-SA"/>
      </w:rPr>
    </w:lvl>
    <w:lvl w:ilvl="3" w:tentative="0">
      <w:start w:val="0"/>
      <w:numFmt w:val="bullet"/>
      <w:lvlText w:val=""/>
      <w:lvlJc w:val="left"/>
      <w:pPr>
        <w:ind w:left="1040" w:hanging="360"/>
      </w:pPr>
      <w:rPr>
        <w:rFonts w:hint="default" w:ascii="Wingdings" w:hAnsi="Wingdings" w:eastAsia="Wingdings" w:cs="Wingdings"/>
        <w:w w:val="100"/>
        <w:sz w:val="24"/>
        <w:szCs w:val="24"/>
        <w:lang w:val="en-US" w:eastAsia="en-US" w:bidi="ar-SA"/>
      </w:rPr>
    </w:lvl>
    <w:lvl w:ilvl="4" w:tentative="0">
      <w:start w:val="0"/>
      <w:numFmt w:val="bullet"/>
      <w:lvlText w:val="•"/>
      <w:lvlJc w:val="left"/>
      <w:pPr>
        <w:ind w:left="3969" w:hanging="360"/>
      </w:pPr>
      <w:rPr>
        <w:rFonts w:hint="default"/>
        <w:lang w:val="en-US" w:eastAsia="en-US" w:bidi="ar-SA"/>
      </w:rPr>
    </w:lvl>
    <w:lvl w:ilvl="5" w:tentative="0">
      <w:start w:val="0"/>
      <w:numFmt w:val="bullet"/>
      <w:lvlText w:val="•"/>
      <w:lvlJc w:val="left"/>
      <w:pPr>
        <w:ind w:left="4926" w:hanging="360"/>
      </w:pPr>
      <w:rPr>
        <w:rFonts w:hint="default"/>
        <w:lang w:val="en-US" w:eastAsia="en-US" w:bidi="ar-SA"/>
      </w:rPr>
    </w:lvl>
    <w:lvl w:ilvl="6" w:tentative="0">
      <w:start w:val="0"/>
      <w:numFmt w:val="bullet"/>
      <w:lvlText w:val="•"/>
      <w:lvlJc w:val="left"/>
      <w:pPr>
        <w:ind w:left="5882" w:hanging="360"/>
      </w:pPr>
      <w:rPr>
        <w:rFonts w:hint="default"/>
        <w:lang w:val="en-US" w:eastAsia="en-US" w:bidi="ar-SA"/>
      </w:rPr>
    </w:lvl>
    <w:lvl w:ilvl="7" w:tentative="0">
      <w:start w:val="0"/>
      <w:numFmt w:val="bullet"/>
      <w:lvlText w:val="•"/>
      <w:lvlJc w:val="left"/>
      <w:pPr>
        <w:ind w:left="6839" w:hanging="360"/>
      </w:pPr>
      <w:rPr>
        <w:rFonts w:hint="default"/>
        <w:lang w:val="en-US" w:eastAsia="en-US" w:bidi="ar-SA"/>
      </w:rPr>
    </w:lvl>
    <w:lvl w:ilvl="8" w:tentative="0">
      <w:start w:val="0"/>
      <w:numFmt w:val="bullet"/>
      <w:lvlText w:val="•"/>
      <w:lvlJc w:val="left"/>
      <w:pPr>
        <w:ind w:left="7795" w:hanging="360"/>
      </w:pPr>
      <w:rPr>
        <w:rFonts w:hint="default"/>
        <w:lang w:val="en-US" w:eastAsia="en-US" w:bidi="ar-SA"/>
      </w:rPr>
    </w:lvl>
  </w:abstractNum>
  <w:abstractNum w:abstractNumId="16">
    <w:nsid w:val="2A8F537B"/>
    <w:multiLevelType w:val="multilevel"/>
    <w:tmpl w:val="2A8F537B"/>
    <w:lvl w:ilvl="0" w:tentative="0">
      <w:start w:val="3"/>
      <w:numFmt w:val="decimal"/>
      <w:lvlText w:val="%1"/>
      <w:lvlJc w:val="left"/>
      <w:pPr>
        <w:ind w:left="1106" w:hanging="787"/>
        <w:jc w:val="left"/>
      </w:pPr>
      <w:rPr>
        <w:rFonts w:hint="default"/>
        <w:lang w:val="en-US" w:eastAsia="en-US" w:bidi="ar-SA"/>
      </w:rPr>
    </w:lvl>
    <w:lvl w:ilvl="1" w:tentative="0">
      <w:start w:val="1"/>
      <w:numFmt w:val="decimal"/>
      <w:lvlText w:val="%1.%2"/>
      <w:lvlJc w:val="left"/>
      <w:pPr>
        <w:ind w:left="1106" w:hanging="787"/>
        <w:jc w:val="left"/>
      </w:pPr>
      <w:rPr>
        <w:rFonts w:hint="default"/>
        <w:lang w:val="en-US" w:eastAsia="en-US" w:bidi="ar-SA"/>
      </w:rPr>
    </w:lvl>
    <w:lvl w:ilvl="2" w:tentative="0">
      <w:start w:val="1"/>
      <w:numFmt w:val="decimal"/>
      <w:lvlText w:val="%1.%2.%3"/>
      <w:lvlJc w:val="left"/>
      <w:pPr>
        <w:ind w:left="1106" w:hanging="787"/>
        <w:jc w:val="left"/>
      </w:pPr>
      <w:rPr>
        <w:rFonts w:hint="default"/>
        <w:lang w:val="en-US" w:eastAsia="en-US" w:bidi="ar-SA"/>
      </w:rPr>
    </w:lvl>
    <w:lvl w:ilvl="3" w:tentative="0">
      <w:start w:val="1"/>
      <w:numFmt w:val="decimal"/>
      <w:lvlText w:val="%1.%2.%3.%4."/>
      <w:lvlJc w:val="left"/>
      <w:pPr>
        <w:ind w:left="1106" w:hanging="787"/>
        <w:jc w:val="left"/>
      </w:pPr>
      <w:rPr>
        <w:rFonts w:hint="default"/>
        <w:b/>
        <w:bCs/>
        <w:w w:val="100"/>
        <w:lang w:val="en-US" w:eastAsia="en-US" w:bidi="ar-SA"/>
      </w:rPr>
    </w:lvl>
    <w:lvl w:ilvl="4" w:tentative="0">
      <w:start w:val="0"/>
      <w:numFmt w:val="bullet"/>
      <w:lvlText w:val=""/>
      <w:lvlJc w:val="left"/>
      <w:pPr>
        <w:ind w:left="1086" w:hanging="360"/>
      </w:pPr>
      <w:rPr>
        <w:rFonts w:hint="default"/>
        <w:w w:val="100"/>
        <w:lang w:val="en-US" w:eastAsia="en-US" w:bidi="ar-SA"/>
      </w:rPr>
    </w:lvl>
    <w:lvl w:ilvl="5" w:tentative="0">
      <w:start w:val="0"/>
      <w:numFmt w:val="bullet"/>
      <w:lvlText w:val="•"/>
      <w:lvlJc w:val="left"/>
      <w:pPr>
        <w:ind w:left="4353" w:hanging="360"/>
      </w:pPr>
      <w:rPr>
        <w:rFonts w:hint="default"/>
        <w:lang w:val="en-US" w:eastAsia="en-US" w:bidi="ar-SA"/>
      </w:rPr>
    </w:lvl>
    <w:lvl w:ilvl="6" w:tentative="0">
      <w:start w:val="0"/>
      <w:numFmt w:val="bullet"/>
      <w:lvlText w:val="•"/>
      <w:lvlJc w:val="left"/>
      <w:pPr>
        <w:ind w:left="5424" w:hanging="360"/>
      </w:pPr>
      <w:rPr>
        <w:rFonts w:hint="default"/>
        <w:lang w:val="en-US" w:eastAsia="en-US" w:bidi="ar-SA"/>
      </w:rPr>
    </w:lvl>
    <w:lvl w:ilvl="7" w:tentative="0">
      <w:start w:val="0"/>
      <w:numFmt w:val="bullet"/>
      <w:lvlText w:val="•"/>
      <w:lvlJc w:val="left"/>
      <w:pPr>
        <w:ind w:left="6495" w:hanging="360"/>
      </w:pPr>
      <w:rPr>
        <w:rFonts w:hint="default"/>
        <w:lang w:val="en-US" w:eastAsia="en-US" w:bidi="ar-SA"/>
      </w:rPr>
    </w:lvl>
    <w:lvl w:ilvl="8" w:tentative="0">
      <w:start w:val="0"/>
      <w:numFmt w:val="bullet"/>
      <w:lvlText w:val="•"/>
      <w:lvlJc w:val="left"/>
      <w:pPr>
        <w:ind w:left="7566" w:hanging="360"/>
      </w:pPr>
      <w:rPr>
        <w:rFonts w:hint="default"/>
        <w:lang w:val="en-US" w:eastAsia="en-US" w:bidi="ar-SA"/>
      </w:rPr>
    </w:lvl>
  </w:abstractNum>
  <w:abstractNum w:abstractNumId="17">
    <w:nsid w:val="46A08BB8"/>
    <w:multiLevelType w:val="multilevel"/>
    <w:tmpl w:val="46A08BB8"/>
    <w:lvl w:ilvl="0" w:tentative="0">
      <w:start w:val="4"/>
      <w:numFmt w:val="decimal"/>
      <w:lvlText w:val="%1"/>
      <w:lvlJc w:val="left"/>
      <w:pPr>
        <w:ind w:left="1040" w:hanging="720"/>
        <w:jc w:val="left"/>
      </w:pPr>
      <w:rPr>
        <w:rFonts w:hint="default"/>
        <w:lang w:val="en-US" w:eastAsia="en-US" w:bidi="ar-SA"/>
      </w:rPr>
    </w:lvl>
    <w:lvl w:ilvl="1" w:tentative="0">
      <w:start w:val="1"/>
      <w:numFmt w:val="decimal"/>
      <w:lvlText w:val="%1.%2"/>
      <w:lvlJc w:val="left"/>
      <w:pPr>
        <w:ind w:left="1040" w:hanging="720"/>
        <w:jc w:val="left"/>
      </w:pPr>
      <w:rPr>
        <w:rFonts w:hint="default"/>
        <w:lang w:val="en-US" w:eastAsia="en-US" w:bidi="ar-SA"/>
      </w:rPr>
    </w:lvl>
    <w:lvl w:ilvl="2" w:tentative="0">
      <w:start w:val="1"/>
      <w:numFmt w:val="decimal"/>
      <w:lvlText w:val="%1.%2.%3"/>
      <w:lvlJc w:val="left"/>
      <w:pPr>
        <w:ind w:left="1040" w:hanging="720"/>
        <w:jc w:val="left"/>
      </w:pPr>
      <w:rPr>
        <w:rFonts w:hint="default"/>
        <w:lang w:val="en-US" w:eastAsia="en-US" w:bidi="ar-SA"/>
      </w:rPr>
    </w:lvl>
    <w:lvl w:ilvl="3" w:tentative="0">
      <w:start w:val="1"/>
      <w:numFmt w:val="decimal"/>
      <w:lvlText w:val="%1.%2.%3.%4"/>
      <w:lvlJc w:val="left"/>
      <w:pPr>
        <w:ind w:left="1040" w:hanging="720"/>
        <w:jc w:val="left"/>
      </w:pPr>
      <w:rPr>
        <w:rFonts w:hint="default" w:ascii="Times New Roman" w:hAnsi="Times New Roman" w:eastAsia="Times New Roman" w:cs="Times New Roman"/>
        <w:b/>
        <w:bCs/>
        <w:spacing w:val="-1"/>
        <w:w w:val="100"/>
        <w:sz w:val="24"/>
        <w:szCs w:val="24"/>
        <w:lang w:val="en-US" w:eastAsia="en-US" w:bidi="ar-SA"/>
      </w:rPr>
    </w:lvl>
    <w:lvl w:ilvl="4" w:tentative="0">
      <w:start w:val="0"/>
      <w:numFmt w:val="bullet"/>
      <w:lvlText w:val=""/>
      <w:lvlJc w:val="left"/>
      <w:pPr>
        <w:ind w:left="1042" w:hanging="360"/>
      </w:pPr>
      <w:rPr>
        <w:rFonts w:hint="default" w:ascii="Symbol" w:hAnsi="Symbol" w:eastAsia="Symbol" w:cs="Symbol"/>
        <w:w w:val="100"/>
        <w:sz w:val="22"/>
        <w:szCs w:val="22"/>
        <w:lang w:val="en-US" w:eastAsia="en-US" w:bidi="ar-SA"/>
      </w:rPr>
    </w:lvl>
    <w:lvl w:ilvl="5" w:tentative="0">
      <w:start w:val="0"/>
      <w:numFmt w:val="bullet"/>
      <w:lvlText w:val="•"/>
      <w:lvlJc w:val="left"/>
      <w:pPr>
        <w:ind w:left="5374" w:hanging="360"/>
      </w:pPr>
      <w:rPr>
        <w:rFonts w:hint="default"/>
        <w:lang w:val="en-US" w:eastAsia="en-US" w:bidi="ar-SA"/>
      </w:rPr>
    </w:lvl>
    <w:lvl w:ilvl="6" w:tentative="0">
      <w:start w:val="0"/>
      <w:numFmt w:val="bullet"/>
      <w:lvlText w:val="•"/>
      <w:lvlJc w:val="left"/>
      <w:pPr>
        <w:ind w:left="6241" w:hanging="360"/>
      </w:pPr>
      <w:rPr>
        <w:rFonts w:hint="default"/>
        <w:lang w:val="en-US" w:eastAsia="en-US" w:bidi="ar-SA"/>
      </w:rPr>
    </w:lvl>
    <w:lvl w:ilvl="7" w:tentative="0">
      <w:start w:val="0"/>
      <w:numFmt w:val="bullet"/>
      <w:lvlText w:val="•"/>
      <w:lvlJc w:val="left"/>
      <w:pPr>
        <w:ind w:left="7108" w:hanging="360"/>
      </w:pPr>
      <w:rPr>
        <w:rFonts w:hint="default"/>
        <w:lang w:val="en-US" w:eastAsia="en-US" w:bidi="ar-SA"/>
      </w:rPr>
    </w:lvl>
    <w:lvl w:ilvl="8" w:tentative="0">
      <w:start w:val="0"/>
      <w:numFmt w:val="bullet"/>
      <w:lvlText w:val="•"/>
      <w:lvlJc w:val="left"/>
      <w:pPr>
        <w:ind w:left="7975" w:hanging="360"/>
      </w:pPr>
      <w:rPr>
        <w:rFonts w:hint="default"/>
        <w:lang w:val="en-US" w:eastAsia="en-US" w:bidi="ar-SA"/>
      </w:rPr>
    </w:lvl>
  </w:abstractNum>
  <w:abstractNum w:abstractNumId="18">
    <w:nsid w:val="4C1BAE26"/>
    <w:multiLevelType w:val="multilevel"/>
    <w:tmpl w:val="4C1BAE26"/>
    <w:lvl w:ilvl="0" w:tentative="0">
      <w:start w:val="3"/>
      <w:numFmt w:val="decimal"/>
      <w:lvlText w:val="%1"/>
      <w:lvlJc w:val="left"/>
      <w:pPr>
        <w:ind w:left="1020" w:hanging="701"/>
        <w:jc w:val="left"/>
      </w:pPr>
      <w:rPr>
        <w:rFonts w:hint="default"/>
        <w:lang w:val="en-US" w:eastAsia="en-US" w:bidi="ar-SA"/>
      </w:rPr>
    </w:lvl>
    <w:lvl w:ilvl="1" w:tentative="0">
      <w:start w:val="2"/>
      <w:numFmt w:val="decimal"/>
      <w:lvlText w:val="%1.%2"/>
      <w:lvlJc w:val="left"/>
      <w:pPr>
        <w:ind w:left="1020" w:hanging="701"/>
        <w:jc w:val="left"/>
      </w:pPr>
      <w:rPr>
        <w:rFonts w:hint="default"/>
        <w:lang w:val="en-US" w:eastAsia="en-US" w:bidi="ar-SA"/>
      </w:rPr>
    </w:lvl>
    <w:lvl w:ilvl="2" w:tentative="0">
      <w:start w:val="3"/>
      <w:numFmt w:val="decimal"/>
      <w:lvlText w:val="%1.%2.%3."/>
      <w:lvlJc w:val="left"/>
      <w:pPr>
        <w:ind w:left="1020" w:hanging="701"/>
        <w:jc w:val="left"/>
      </w:pPr>
      <w:rPr>
        <w:rFonts w:hint="default" w:ascii="Times New Roman" w:hAnsi="Times New Roman" w:eastAsia="Times New Roman" w:cs="Times New Roman"/>
        <w:b/>
        <w:bCs/>
        <w:color w:val="1F2023"/>
        <w:spacing w:val="-3"/>
        <w:w w:val="100"/>
        <w:sz w:val="28"/>
        <w:szCs w:val="28"/>
        <w:lang w:val="en-US" w:eastAsia="en-US" w:bidi="ar-SA"/>
      </w:rPr>
    </w:lvl>
    <w:lvl w:ilvl="3" w:tentative="0">
      <w:start w:val="0"/>
      <w:numFmt w:val="bullet"/>
      <w:lvlText w:val=""/>
      <w:lvlJc w:val="left"/>
      <w:pPr>
        <w:ind w:left="1042" w:hanging="360"/>
      </w:pPr>
      <w:rPr>
        <w:rFonts w:hint="default" w:ascii="Symbol" w:hAnsi="Symbol" w:eastAsia="Symbol" w:cs="Symbol"/>
        <w:color w:val="1F2023"/>
        <w:w w:val="100"/>
        <w:sz w:val="24"/>
        <w:szCs w:val="24"/>
        <w:lang w:val="en-US" w:eastAsia="en-US" w:bidi="ar-SA"/>
      </w:rPr>
    </w:lvl>
    <w:lvl w:ilvl="4" w:tentative="0">
      <w:start w:val="0"/>
      <w:numFmt w:val="bullet"/>
      <w:lvlText w:val="•"/>
      <w:lvlJc w:val="left"/>
      <w:pPr>
        <w:ind w:left="3929" w:hanging="360"/>
      </w:pPr>
      <w:rPr>
        <w:rFonts w:hint="default"/>
        <w:lang w:val="en-US" w:eastAsia="en-US" w:bidi="ar-SA"/>
      </w:rPr>
    </w:lvl>
    <w:lvl w:ilvl="5" w:tentative="0">
      <w:start w:val="0"/>
      <w:numFmt w:val="bullet"/>
      <w:lvlText w:val="•"/>
      <w:lvlJc w:val="left"/>
      <w:pPr>
        <w:ind w:left="4892" w:hanging="360"/>
      </w:pPr>
      <w:rPr>
        <w:rFonts w:hint="default"/>
        <w:lang w:val="en-US" w:eastAsia="en-US" w:bidi="ar-SA"/>
      </w:rPr>
    </w:lvl>
    <w:lvl w:ilvl="6" w:tentative="0">
      <w:start w:val="0"/>
      <w:numFmt w:val="bullet"/>
      <w:lvlText w:val="•"/>
      <w:lvlJc w:val="left"/>
      <w:pPr>
        <w:ind w:left="5856" w:hanging="360"/>
      </w:pPr>
      <w:rPr>
        <w:rFonts w:hint="default"/>
        <w:lang w:val="en-US" w:eastAsia="en-US" w:bidi="ar-SA"/>
      </w:rPr>
    </w:lvl>
    <w:lvl w:ilvl="7" w:tentative="0">
      <w:start w:val="0"/>
      <w:numFmt w:val="bullet"/>
      <w:lvlText w:val="•"/>
      <w:lvlJc w:val="left"/>
      <w:pPr>
        <w:ind w:left="6819" w:hanging="360"/>
      </w:pPr>
      <w:rPr>
        <w:rFonts w:hint="default"/>
        <w:lang w:val="en-US" w:eastAsia="en-US" w:bidi="ar-SA"/>
      </w:rPr>
    </w:lvl>
    <w:lvl w:ilvl="8" w:tentative="0">
      <w:start w:val="0"/>
      <w:numFmt w:val="bullet"/>
      <w:lvlText w:val="•"/>
      <w:lvlJc w:val="left"/>
      <w:pPr>
        <w:ind w:left="7782" w:hanging="360"/>
      </w:pPr>
      <w:rPr>
        <w:rFonts w:hint="default"/>
        <w:lang w:val="en-US" w:eastAsia="en-US" w:bidi="ar-SA"/>
      </w:rPr>
    </w:lvl>
  </w:abstractNum>
  <w:abstractNum w:abstractNumId="19">
    <w:nsid w:val="4D4DC07F"/>
    <w:multiLevelType w:val="multilevel"/>
    <w:tmpl w:val="4D4DC07F"/>
    <w:lvl w:ilvl="0" w:tentative="0">
      <w:start w:val="3"/>
      <w:numFmt w:val="decimal"/>
      <w:lvlText w:val="%1"/>
      <w:lvlJc w:val="left"/>
      <w:pPr>
        <w:ind w:left="1040" w:hanging="720"/>
        <w:jc w:val="left"/>
      </w:pPr>
      <w:rPr>
        <w:rFonts w:hint="default"/>
        <w:lang w:val="en-US" w:eastAsia="en-US" w:bidi="ar-SA"/>
      </w:rPr>
    </w:lvl>
    <w:lvl w:ilvl="1" w:tentative="0">
      <w:start w:val="1"/>
      <w:numFmt w:val="decimal"/>
      <w:lvlText w:val="%1.%2"/>
      <w:lvlJc w:val="left"/>
      <w:pPr>
        <w:ind w:left="1040" w:hanging="720"/>
        <w:jc w:val="left"/>
      </w:pPr>
      <w:rPr>
        <w:rFonts w:hint="default"/>
        <w:lang w:val="en-US" w:eastAsia="en-US" w:bidi="ar-SA"/>
      </w:rPr>
    </w:lvl>
    <w:lvl w:ilvl="2" w:tentative="0">
      <w:start w:val="3"/>
      <w:numFmt w:val="decimal"/>
      <w:lvlText w:val="%1.%2.%3"/>
      <w:lvlJc w:val="left"/>
      <w:pPr>
        <w:ind w:left="1040" w:hanging="720"/>
        <w:jc w:val="left"/>
      </w:pPr>
      <w:rPr>
        <w:rFonts w:hint="default"/>
        <w:lang w:val="en-US" w:eastAsia="en-US" w:bidi="ar-SA"/>
      </w:rPr>
    </w:lvl>
    <w:lvl w:ilvl="3" w:tentative="0">
      <w:start w:val="1"/>
      <w:numFmt w:val="decimal"/>
      <w:lvlText w:val="%1.%2.%3.%4"/>
      <w:lvlJc w:val="left"/>
      <w:pPr>
        <w:ind w:left="1040" w:hanging="720"/>
        <w:jc w:val="left"/>
      </w:pPr>
      <w:rPr>
        <w:rFonts w:hint="default" w:ascii="Times New Roman" w:hAnsi="Times New Roman" w:eastAsia="Times New Roman" w:cs="Times New Roman"/>
        <w:b/>
        <w:bCs/>
        <w:w w:val="100"/>
        <w:sz w:val="24"/>
        <w:szCs w:val="24"/>
        <w:lang w:val="en-US" w:eastAsia="en-US" w:bidi="ar-SA"/>
      </w:rPr>
    </w:lvl>
    <w:lvl w:ilvl="4" w:tentative="0">
      <w:start w:val="0"/>
      <w:numFmt w:val="bullet"/>
      <w:lvlText w:val=""/>
      <w:lvlJc w:val="left"/>
      <w:pPr>
        <w:ind w:left="1040" w:hanging="360"/>
      </w:pPr>
      <w:rPr>
        <w:rFonts w:hint="default"/>
        <w:w w:val="100"/>
        <w:lang w:val="en-US" w:eastAsia="en-US" w:bidi="ar-SA"/>
      </w:rPr>
    </w:lvl>
    <w:lvl w:ilvl="5" w:tentative="0">
      <w:start w:val="0"/>
      <w:numFmt w:val="bullet"/>
      <w:lvlText w:val="•"/>
      <w:lvlJc w:val="left"/>
      <w:pPr>
        <w:ind w:left="5374" w:hanging="360"/>
      </w:pPr>
      <w:rPr>
        <w:rFonts w:hint="default"/>
        <w:lang w:val="en-US" w:eastAsia="en-US" w:bidi="ar-SA"/>
      </w:rPr>
    </w:lvl>
    <w:lvl w:ilvl="6" w:tentative="0">
      <w:start w:val="0"/>
      <w:numFmt w:val="bullet"/>
      <w:lvlText w:val="•"/>
      <w:lvlJc w:val="left"/>
      <w:pPr>
        <w:ind w:left="6241" w:hanging="360"/>
      </w:pPr>
      <w:rPr>
        <w:rFonts w:hint="default"/>
        <w:lang w:val="en-US" w:eastAsia="en-US" w:bidi="ar-SA"/>
      </w:rPr>
    </w:lvl>
    <w:lvl w:ilvl="7" w:tentative="0">
      <w:start w:val="0"/>
      <w:numFmt w:val="bullet"/>
      <w:lvlText w:val="•"/>
      <w:lvlJc w:val="left"/>
      <w:pPr>
        <w:ind w:left="7108" w:hanging="360"/>
      </w:pPr>
      <w:rPr>
        <w:rFonts w:hint="default"/>
        <w:lang w:val="en-US" w:eastAsia="en-US" w:bidi="ar-SA"/>
      </w:rPr>
    </w:lvl>
    <w:lvl w:ilvl="8" w:tentative="0">
      <w:start w:val="0"/>
      <w:numFmt w:val="bullet"/>
      <w:lvlText w:val="•"/>
      <w:lvlJc w:val="left"/>
      <w:pPr>
        <w:ind w:left="7975" w:hanging="360"/>
      </w:pPr>
      <w:rPr>
        <w:rFonts w:hint="default"/>
        <w:lang w:val="en-US" w:eastAsia="en-US" w:bidi="ar-SA"/>
      </w:rPr>
    </w:lvl>
  </w:abstractNum>
  <w:abstractNum w:abstractNumId="20">
    <w:nsid w:val="59ADCABA"/>
    <w:multiLevelType w:val="multilevel"/>
    <w:tmpl w:val="59ADCABA"/>
    <w:lvl w:ilvl="0" w:tentative="0">
      <w:start w:val="1"/>
      <w:numFmt w:val="decimal"/>
      <w:lvlText w:val="%1"/>
      <w:lvlJc w:val="left"/>
      <w:pPr>
        <w:ind w:left="951" w:hanging="723"/>
        <w:jc w:val="left"/>
      </w:pPr>
      <w:rPr>
        <w:rFonts w:hint="default"/>
        <w:lang w:val="en-US" w:eastAsia="en-US" w:bidi="ar-SA"/>
      </w:rPr>
    </w:lvl>
    <w:lvl w:ilvl="1" w:tentative="0">
      <w:start w:val="1"/>
      <w:numFmt w:val="decimal"/>
      <w:lvlText w:val="%1.%2."/>
      <w:lvlJc w:val="left"/>
      <w:pPr>
        <w:ind w:left="951" w:hanging="723"/>
        <w:jc w:val="right"/>
      </w:pPr>
      <w:rPr>
        <w:rFonts w:hint="default" w:ascii="Times New Roman" w:hAnsi="Times New Roman" w:eastAsia="Times New Roman" w:cs="Times New Roman"/>
        <w:b/>
        <w:bCs/>
        <w:w w:val="99"/>
        <w:sz w:val="32"/>
        <w:szCs w:val="32"/>
        <w:lang w:val="en-US" w:eastAsia="en-US" w:bidi="ar-SA"/>
      </w:rPr>
    </w:lvl>
    <w:lvl w:ilvl="2" w:tentative="0">
      <w:start w:val="0"/>
      <w:numFmt w:val="bullet"/>
      <w:lvlText w:val=""/>
      <w:lvlJc w:val="left"/>
      <w:pPr>
        <w:ind w:left="1040" w:hanging="360"/>
      </w:pPr>
      <w:rPr>
        <w:rFonts w:hint="default" w:ascii="Wingdings" w:hAnsi="Wingdings" w:eastAsia="Wingdings" w:cs="Wingdings"/>
        <w:w w:val="100"/>
        <w:sz w:val="24"/>
        <w:szCs w:val="24"/>
        <w:lang w:val="en-US" w:eastAsia="en-US" w:bidi="ar-SA"/>
      </w:rPr>
    </w:lvl>
    <w:lvl w:ilvl="3" w:tentative="0">
      <w:start w:val="0"/>
      <w:numFmt w:val="bullet"/>
      <w:lvlText w:val=""/>
      <w:lvlJc w:val="left"/>
      <w:pPr>
        <w:ind w:left="1311" w:hanging="272"/>
      </w:pPr>
      <w:rPr>
        <w:rFonts w:hint="default" w:ascii="Symbol" w:hAnsi="Symbol" w:eastAsia="Symbol" w:cs="Symbol"/>
        <w:w w:val="100"/>
        <w:sz w:val="24"/>
        <w:szCs w:val="24"/>
        <w:lang w:val="en-US" w:eastAsia="en-US" w:bidi="ar-SA"/>
      </w:rPr>
    </w:lvl>
    <w:lvl w:ilvl="4" w:tentative="0">
      <w:start w:val="0"/>
      <w:numFmt w:val="bullet"/>
      <w:lvlText w:val="•"/>
      <w:lvlJc w:val="left"/>
      <w:pPr>
        <w:ind w:left="3417" w:hanging="272"/>
      </w:pPr>
      <w:rPr>
        <w:rFonts w:hint="default"/>
        <w:lang w:val="en-US" w:eastAsia="en-US" w:bidi="ar-SA"/>
      </w:rPr>
    </w:lvl>
    <w:lvl w:ilvl="5" w:tentative="0">
      <w:start w:val="0"/>
      <w:numFmt w:val="bullet"/>
      <w:lvlText w:val="•"/>
      <w:lvlJc w:val="left"/>
      <w:pPr>
        <w:ind w:left="4465" w:hanging="272"/>
      </w:pPr>
      <w:rPr>
        <w:rFonts w:hint="default"/>
        <w:lang w:val="en-US" w:eastAsia="en-US" w:bidi="ar-SA"/>
      </w:rPr>
    </w:lvl>
    <w:lvl w:ilvl="6" w:tentative="0">
      <w:start w:val="0"/>
      <w:numFmt w:val="bullet"/>
      <w:lvlText w:val="•"/>
      <w:lvlJc w:val="left"/>
      <w:pPr>
        <w:ind w:left="5514" w:hanging="272"/>
      </w:pPr>
      <w:rPr>
        <w:rFonts w:hint="default"/>
        <w:lang w:val="en-US" w:eastAsia="en-US" w:bidi="ar-SA"/>
      </w:rPr>
    </w:lvl>
    <w:lvl w:ilvl="7" w:tentative="0">
      <w:start w:val="0"/>
      <w:numFmt w:val="bullet"/>
      <w:lvlText w:val="•"/>
      <w:lvlJc w:val="left"/>
      <w:pPr>
        <w:ind w:left="6563" w:hanging="272"/>
      </w:pPr>
      <w:rPr>
        <w:rFonts w:hint="default"/>
        <w:lang w:val="en-US" w:eastAsia="en-US" w:bidi="ar-SA"/>
      </w:rPr>
    </w:lvl>
    <w:lvl w:ilvl="8" w:tentative="0">
      <w:start w:val="0"/>
      <w:numFmt w:val="bullet"/>
      <w:lvlText w:val="•"/>
      <w:lvlJc w:val="left"/>
      <w:pPr>
        <w:ind w:left="7611" w:hanging="272"/>
      </w:pPr>
      <w:rPr>
        <w:rFonts w:hint="default"/>
        <w:lang w:val="en-US" w:eastAsia="en-US" w:bidi="ar-SA"/>
      </w:rPr>
    </w:lvl>
  </w:abstractNum>
  <w:abstractNum w:abstractNumId="21">
    <w:nsid w:val="5A241D34"/>
    <w:multiLevelType w:val="multilevel"/>
    <w:tmpl w:val="5A241D34"/>
    <w:lvl w:ilvl="0" w:tentative="0">
      <w:start w:val="1"/>
      <w:numFmt w:val="decimal"/>
      <w:lvlText w:val="%1."/>
      <w:lvlJc w:val="left"/>
      <w:pPr>
        <w:ind w:left="1040" w:hanging="360"/>
        <w:jc w:val="left"/>
      </w:pPr>
      <w:rPr>
        <w:rFonts w:hint="default"/>
        <w:b/>
        <w:bCs/>
        <w:spacing w:val="-30"/>
        <w:w w:val="99"/>
        <w:lang w:val="en-US" w:eastAsia="en-US" w:bidi="ar-SA"/>
      </w:rPr>
    </w:lvl>
    <w:lvl w:ilvl="1" w:tentative="0">
      <w:start w:val="0"/>
      <w:numFmt w:val="bullet"/>
      <w:lvlText w:val="•"/>
      <w:lvlJc w:val="left"/>
      <w:pPr>
        <w:ind w:left="1906" w:hanging="360"/>
      </w:pPr>
      <w:rPr>
        <w:rFonts w:hint="default"/>
        <w:lang w:val="en-US" w:eastAsia="en-US" w:bidi="ar-SA"/>
      </w:rPr>
    </w:lvl>
    <w:lvl w:ilvl="2" w:tentative="0">
      <w:start w:val="0"/>
      <w:numFmt w:val="bullet"/>
      <w:lvlText w:val="•"/>
      <w:lvlJc w:val="left"/>
      <w:pPr>
        <w:ind w:left="2773" w:hanging="360"/>
      </w:pPr>
      <w:rPr>
        <w:rFonts w:hint="default"/>
        <w:lang w:val="en-US" w:eastAsia="en-US" w:bidi="ar-SA"/>
      </w:rPr>
    </w:lvl>
    <w:lvl w:ilvl="3" w:tentative="0">
      <w:start w:val="0"/>
      <w:numFmt w:val="bullet"/>
      <w:lvlText w:val="•"/>
      <w:lvlJc w:val="left"/>
      <w:pPr>
        <w:ind w:left="3640" w:hanging="360"/>
      </w:pPr>
      <w:rPr>
        <w:rFonts w:hint="default"/>
        <w:lang w:val="en-US" w:eastAsia="en-US" w:bidi="ar-SA"/>
      </w:rPr>
    </w:lvl>
    <w:lvl w:ilvl="4" w:tentative="0">
      <w:start w:val="0"/>
      <w:numFmt w:val="bullet"/>
      <w:lvlText w:val="•"/>
      <w:lvlJc w:val="left"/>
      <w:pPr>
        <w:ind w:left="4507" w:hanging="360"/>
      </w:pPr>
      <w:rPr>
        <w:rFonts w:hint="default"/>
        <w:lang w:val="en-US" w:eastAsia="en-US" w:bidi="ar-SA"/>
      </w:rPr>
    </w:lvl>
    <w:lvl w:ilvl="5" w:tentative="0">
      <w:start w:val="0"/>
      <w:numFmt w:val="bullet"/>
      <w:lvlText w:val="•"/>
      <w:lvlJc w:val="left"/>
      <w:pPr>
        <w:ind w:left="5374" w:hanging="360"/>
      </w:pPr>
      <w:rPr>
        <w:rFonts w:hint="default"/>
        <w:lang w:val="en-US" w:eastAsia="en-US" w:bidi="ar-SA"/>
      </w:rPr>
    </w:lvl>
    <w:lvl w:ilvl="6" w:tentative="0">
      <w:start w:val="0"/>
      <w:numFmt w:val="bullet"/>
      <w:lvlText w:val="•"/>
      <w:lvlJc w:val="left"/>
      <w:pPr>
        <w:ind w:left="6241" w:hanging="360"/>
      </w:pPr>
      <w:rPr>
        <w:rFonts w:hint="default"/>
        <w:lang w:val="en-US" w:eastAsia="en-US" w:bidi="ar-SA"/>
      </w:rPr>
    </w:lvl>
    <w:lvl w:ilvl="7" w:tentative="0">
      <w:start w:val="0"/>
      <w:numFmt w:val="bullet"/>
      <w:lvlText w:val="•"/>
      <w:lvlJc w:val="left"/>
      <w:pPr>
        <w:ind w:left="7108" w:hanging="360"/>
      </w:pPr>
      <w:rPr>
        <w:rFonts w:hint="default"/>
        <w:lang w:val="en-US" w:eastAsia="en-US" w:bidi="ar-SA"/>
      </w:rPr>
    </w:lvl>
    <w:lvl w:ilvl="8" w:tentative="0">
      <w:start w:val="0"/>
      <w:numFmt w:val="bullet"/>
      <w:lvlText w:val="•"/>
      <w:lvlJc w:val="left"/>
      <w:pPr>
        <w:ind w:left="7975" w:hanging="360"/>
      </w:pPr>
      <w:rPr>
        <w:rFonts w:hint="default"/>
        <w:lang w:val="en-US" w:eastAsia="en-US" w:bidi="ar-SA"/>
      </w:rPr>
    </w:lvl>
  </w:abstractNum>
  <w:abstractNum w:abstractNumId="22">
    <w:nsid w:val="60382F6E"/>
    <w:multiLevelType w:val="multilevel"/>
    <w:tmpl w:val="60382F6E"/>
    <w:lvl w:ilvl="0" w:tentative="0">
      <w:start w:val="3"/>
      <w:numFmt w:val="decimal"/>
      <w:lvlText w:val="%1"/>
      <w:lvlJc w:val="left"/>
      <w:pPr>
        <w:ind w:left="1040" w:hanging="720"/>
        <w:jc w:val="left"/>
      </w:pPr>
      <w:rPr>
        <w:rFonts w:hint="default"/>
        <w:lang w:val="en-US" w:eastAsia="en-US" w:bidi="ar-SA"/>
      </w:rPr>
    </w:lvl>
    <w:lvl w:ilvl="1" w:tentative="0">
      <w:start w:val="2"/>
      <w:numFmt w:val="decimal"/>
      <w:lvlText w:val="%1.%2"/>
      <w:lvlJc w:val="left"/>
      <w:pPr>
        <w:ind w:left="1040" w:hanging="720"/>
        <w:jc w:val="left"/>
      </w:pPr>
      <w:rPr>
        <w:rFonts w:hint="default"/>
        <w:lang w:val="en-US" w:eastAsia="en-US" w:bidi="ar-SA"/>
      </w:rPr>
    </w:lvl>
    <w:lvl w:ilvl="2" w:tentative="0">
      <w:start w:val="3"/>
      <w:numFmt w:val="decimal"/>
      <w:lvlText w:val="%1.%2.%3"/>
      <w:lvlJc w:val="left"/>
      <w:pPr>
        <w:ind w:left="1040" w:hanging="720"/>
        <w:jc w:val="left"/>
      </w:pPr>
      <w:rPr>
        <w:rFonts w:hint="default"/>
        <w:lang w:val="en-US" w:eastAsia="en-US" w:bidi="ar-SA"/>
      </w:rPr>
    </w:lvl>
    <w:lvl w:ilvl="3" w:tentative="0">
      <w:start w:val="1"/>
      <w:numFmt w:val="decimal"/>
      <w:lvlText w:val="%1.%2.%3.%4"/>
      <w:lvlJc w:val="left"/>
      <w:pPr>
        <w:ind w:left="1040" w:hanging="720"/>
        <w:jc w:val="left"/>
      </w:pPr>
      <w:rPr>
        <w:rFonts w:hint="default" w:ascii="Times New Roman" w:hAnsi="Times New Roman" w:eastAsia="Times New Roman" w:cs="Times New Roman"/>
        <w:b/>
        <w:bCs/>
        <w:color w:val="1F2023"/>
        <w:spacing w:val="-2"/>
        <w:w w:val="99"/>
        <w:sz w:val="24"/>
        <w:szCs w:val="24"/>
        <w:lang w:val="en-US" w:eastAsia="en-US" w:bidi="ar-SA"/>
      </w:rPr>
    </w:lvl>
    <w:lvl w:ilvl="4" w:tentative="0">
      <w:start w:val="0"/>
      <w:numFmt w:val="bullet"/>
      <w:lvlText w:val=""/>
      <w:lvlJc w:val="left"/>
      <w:pPr>
        <w:ind w:left="1040" w:hanging="360"/>
      </w:pPr>
      <w:rPr>
        <w:rFonts w:hint="default" w:ascii="Symbol" w:hAnsi="Symbol" w:eastAsia="Symbol" w:cs="Symbol"/>
        <w:color w:val="1F2023"/>
        <w:w w:val="100"/>
        <w:sz w:val="24"/>
        <w:szCs w:val="24"/>
        <w:lang w:val="en-US" w:eastAsia="en-US" w:bidi="ar-SA"/>
      </w:rPr>
    </w:lvl>
    <w:lvl w:ilvl="5" w:tentative="0">
      <w:start w:val="0"/>
      <w:numFmt w:val="bullet"/>
      <w:lvlText w:val="•"/>
      <w:lvlJc w:val="left"/>
      <w:pPr>
        <w:ind w:left="5374" w:hanging="360"/>
      </w:pPr>
      <w:rPr>
        <w:rFonts w:hint="default"/>
        <w:lang w:val="en-US" w:eastAsia="en-US" w:bidi="ar-SA"/>
      </w:rPr>
    </w:lvl>
    <w:lvl w:ilvl="6" w:tentative="0">
      <w:start w:val="0"/>
      <w:numFmt w:val="bullet"/>
      <w:lvlText w:val="•"/>
      <w:lvlJc w:val="left"/>
      <w:pPr>
        <w:ind w:left="6241" w:hanging="360"/>
      </w:pPr>
      <w:rPr>
        <w:rFonts w:hint="default"/>
        <w:lang w:val="en-US" w:eastAsia="en-US" w:bidi="ar-SA"/>
      </w:rPr>
    </w:lvl>
    <w:lvl w:ilvl="7" w:tentative="0">
      <w:start w:val="0"/>
      <w:numFmt w:val="bullet"/>
      <w:lvlText w:val="•"/>
      <w:lvlJc w:val="left"/>
      <w:pPr>
        <w:ind w:left="7108" w:hanging="360"/>
      </w:pPr>
      <w:rPr>
        <w:rFonts w:hint="default"/>
        <w:lang w:val="en-US" w:eastAsia="en-US" w:bidi="ar-SA"/>
      </w:rPr>
    </w:lvl>
    <w:lvl w:ilvl="8" w:tentative="0">
      <w:start w:val="0"/>
      <w:numFmt w:val="bullet"/>
      <w:lvlText w:val="•"/>
      <w:lvlJc w:val="left"/>
      <w:pPr>
        <w:ind w:left="7975" w:hanging="360"/>
      </w:pPr>
      <w:rPr>
        <w:rFonts w:hint="default"/>
        <w:lang w:val="en-US" w:eastAsia="en-US" w:bidi="ar-SA"/>
      </w:rPr>
    </w:lvl>
  </w:abstractNum>
  <w:abstractNum w:abstractNumId="23">
    <w:nsid w:val="72183CF9"/>
    <w:multiLevelType w:val="multilevel"/>
    <w:tmpl w:val="72183CF9"/>
    <w:lvl w:ilvl="0" w:tentative="0">
      <w:start w:val="0"/>
      <w:numFmt w:val="bullet"/>
      <w:lvlText w:val=""/>
      <w:lvlJc w:val="left"/>
      <w:pPr>
        <w:ind w:left="680"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582" w:hanging="360"/>
      </w:pPr>
      <w:rPr>
        <w:rFonts w:hint="default"/>
        <w:lang w:val="en-US" w:eastAsia="en-US" w:bidi="ar-SA"/>
      </w:rPr>
    </w:lvl>
    <w:lvl w:ilvl="2" w:tentative="0">
      <w:start w:val="0"/>
      <w:numFmt w:val="bullet"/>
      <w:lvlText w:val="•"/>
      <w:lvlJc w:val="left"/>
      <w:pPr>
        <w:ind w:left="2485" w:hanging="360"/>
      </w:pPr>
      <w:rPr>
        <w:rFonts w:hint="default"/>
        <w:lang w:val="en-US" w:eastAsia="en-US" w:bidi="ar-SA"/>
      </w:rPr>
    </w:lvl>
    <w:lvl w:ilvl="3" w:tentative="0">
      <w:start w:val="0"/>
      <w:numFmt w:val="bullet"/>
      <w:lvlText w:val="•"/>
      <w:lvlJc w:val="left"/>
      <w:pPr>
        <w:ind w:left="3388" w:hanging="360"/>
      </w:pPr>
      <w:rPr>
        <w:rFonts w:hint="default"/>
        <w:lang w:val="en-US" w:eastAsia="en-US" w:bidi="ar-SA"/>
      </w:rPr>
    </w:lvl>
    <w:lvl w:ilvl="4" w:tentative="0">
      <w:start w:val="0"/>
      <w:numFmt w:val="bullet"/>
      <w:lvlText w:val="•"/>
      <w:lvlJc w:val="left"/>
      <w:pPr>
        <w:ind w:left="4291" w:hanging="360"/>
      </w:pPr>
      <w:rPr>
        <w:rFonts w:hint="default"/>
        <w:lang w:val="en-US" w:eastAsia="en-US" w:bidi="ar-SA"/>
      </w:rPr>
    </w:lvl>
    <w:lvl w:ilvl="5" w:tentative="0">
      <w:start w:val="0"/>
      <w:numFmt w:val="bullet"/>
      <w:lvlText w:val="•"/>
      <w:lvlJc w:val="left"/>
      <w:pPr>
        <w:ind w:left="5194" w:hanging="360"/>
      </w:pPr>
      <w:rPr>
        <w:rFonts w:hint="default"/>
        <w:lang w:val="en-US" w:eastAsia="en-US" w:bidi="ar-SA"/>
      </w:rPr>
    </w:lvl>
    <w:lvl w:ilvl="6" w:tentative="0">
      <w:start w:val="0"/>
      <w:numFmt w:val="bullet"/>
      <w:lvlText w:val="•"/>
      <w:lvlJc w:val="left"/>
      <w:pPr>
        <w:ind w:left="6097" w:hanging="360"/>
      </w:pPr>
      <w:rPr>
        <w:rFonts w:hint="default"/>
        <w:lang w:val="en-US" w:eastAsia="en-US" w:bidi="ar-SA"/>
      </w:rPr>
    </w:lvl>
    <w:lvl w:ilvl="7" w:tentative="0">
      <w:start w:val="0"/>
      <w:numFmt w:val="bullet"/>
      <w:lvlText w:val="•"/>
      <w:lvlJc w:val="left"/>
      <w:pPr>
        <w:ind w:left="7000" w:hanging="360"/>
      </w:pPr>
      <w:rPr>
        <w:rFonts w:hint="default"/>
        <w:lang w:val="en-US" w:eastAsia="en-US" w:bidi="ar-SA"/>
      </w:rPr>
    </w:lvl>
    <w:lvl w:ilvl="8" w:tentative="0">
      <w:start w:val="0"/>
      <w:numFmt w:val="bullet"/>
      <w:lvlText w:val="•"/>
      <w:lvlJc w:val="left"/>
      <w:pPr>
        <w:ind w:left="7903" w:hanging="360"/>
      </w:pPr>
      <w:rPr>
        <w:rFonts w:hint="default"/>
        <w:lang w:val="en-US" w:eastAsia="en-US" w:bidi="ar-SA"/>
      </w:rPr>
    </w:lvl>
  </w:abstractNum>
  <w:abstractNum w:abstractNumId="24">
    <w:nsid w:val="77ECEA79"/>
    <w:multiLevelType w:val="multilevel"/>
    <w:tmpl w:val="77ECEA79"/>
    <w:lvl w:ilvl="0" w:tentative="0">
      <w:start w:val="1"/>
      <w:numFmt w:val="decimal"/>
      <w:lvlText w:val="[%1]"/>
      <w:lvlJc w:val="left"/>
      <w:pPr>
        <w:ind w:left="680" w:hanging="360"/>
        <w:jc w:val="left"/>
      </w:pPr>
      <w:rPr>
        <w:rFonts w:hint="default"/>
        <w:w w:val="99"/>
        <w:lang w:val="en-US" w:eastAsia="en-US" w:bidi="ar-SA"/>
      </w:rPr>
    </w:lvl>
    <w:lvl w:ilvl="1" w:tentative="0">
      <w:start w:val="0"/>
      <w:numFmt w:val="bullet"/>
      <w:lvlText w:val="•"/>
      <w:lvlJc w:val="left"/>
      <w:pPr>
        <w:ind w:left="1582" w:hanging="360"/>
      </w:pPr>
      <w:rPr>
        <w:rFonts w:hint="default"/>
        <w:lang w:val="en-US" w:eastAsia="en-US" w:bidi="ar-SA"/>
      </w:rPr>
    </w:lvl>
    <w:lvl w:ilvl="2" w:tentative="0">
      <w:start w:val="0"/>
      <w:numFmt w:val="bullet"/>
      <w:lvlText w:val="•"/>
      <w:lvlJc w:val="left"/>
      <w:pPr>
        <w:ind w:left="2485" w:hanging="360"/>
      </w:pPr>
      <w:rPr>
        <w:rFonts w:hint="default"/>
        <w:lang w:val="en-US" w:eastAsia="en-US" w:bidi="ar-SA"/>
      </w:rPr>
    </w:lvl>
    <w:lvl w:ilvl="3" w:tentative="0">
      <w:start w:val="0"/>
      <w:numFmt w:val="bullet"/>
      <w:lvlText w:val="•"/>
      <w:lvlJc w:val="left"/>
      <w:pPr>
        <w:ind w:left="3388" w:hanging="360"/>
      </w:pPr>
      <w:rPr>
        <w:rFonts w:hint="default"/>
        <w:lang w:val="en-US" w:eastAsia="en-US" w:bidi="ar-SA"/>
      </w:rPr>
    </w:lvl>
    <w:lvl w:ilvl="4" w:tentative="0">
      <w:start w:val="0"/>
      <w:numFmt w:val="bullet"/>
      <w:lvlText w:val="•"/>
      <w:lvlJc w:val="left"/>
      <w:pPr>
        <w:ind w:left="4291" w:hanging="360"/>
      </w:pPr>
      <w:rPr>
        <w:rFonts w:hint="default"/>
        <w:lang w:val="en-US" w:eastAsia="en-US" w:bidi="ar-SA"/>
      </w:rPr>
    </w:lvl>
    <w:lvl w:ilvl="5" w:tentative="0">
      <w:start w:val="0"/>
      <w:numFmt w:val="bullet"/>
      <w:lvlText w:val="•"/>
      <w:lvlJc w:val="left"/>
      <w:pPr>
        <w:ind w:left="5194" w:hanging="360"/>
      </w:pPr>
      <w:rPr>
        <w:rFonts w:hint="default"/>
        <w:lang w:val="en-US" w:eastAsia="en-US" w:bidi="ar-SA"/>
      </w:rPr>
    </w:lvl>
    <w:lvl w:ilvl="6" w:tentative="0">
      <w:start w:val="0"/>
      <w:numFmt w:val="bullet"/>
      <w:lvlText w:val="•"/>
      <w:lvlJc w:val="left"/>
      <w:pPr>
        <w:ind w:left="6097" w:hanging="360"/>
      </w:pPr>
      <w:rPr>
        <w:rFonts w:hint="default"/>
        <w:lang w:val="en-US" w:eastAsia="en-US" w:bidi="ar-SA"/>
      </w:rPr>
    </w:lvl>
    <w:lvl w:ilvl="7" w:tentative="0">
      <w:start w:val="0"/>
      <w:numFmt w:val="bullet"/>
      <w:lvlText w:val="•"/>
      <w:lvlJc w:val="left"/>
      <w:pPr>
        <w:ind w:left="7000" w:hanging="360"/>
      </w:pPr>
      <w:rPr>
        <w:rFonts w:hint="default"/>
        <w:lang w:val="en-US" w:eastAsia="en-US" w:bidi="ar-SA"/>
      </w:rPr>
    </w:lvl>
    <w:lvl w:ilvl="8" w:tentative="0">
      <w:start w:val="0"/>
      <w:numFmt w:val="bullet"/>
      <w:lvlText w:val="•"/>
      <w:lvlJc w:val="left"/>
      <w:pPr>
        <w:ind w:left="7903" w:hanging="360"/>
      </w:pPr>
      <w:rPr>
        <w:rFonts w:hint="default"/>
        <w:lang w:val="en-US" w:eastAsia="en-US" w:bidi="ar-SA"/>
      </w:rPr>
    </w:lvl>
  </w:abstractNum>
  <w:abstractNum w:abstractNumId="25">
    <w:nsid w:val="7C246926"/>
    <w:multiLevelType w:val="multilevel"/>
    <w:tmpl w:val="7C246926"/>
    <w:lvl w:ilvl="0" w:tentative="0">
      <w:start w:val="0"/>
      <w:numFmt w:val="bullet"/>
      <w:lvlText w:val=""/>
      <w:lvlJc w:val="left"/>
      <w:pPr>
        <w:ind w:left="680"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582" w:hanging="360"/>
      </w:pPr>
      <w:rPr>
        <w:rFonts w:hint="default"/>
        <w:lang w:val="en-US" w:eastAsia="en-US" w:bidi="ar-SA"/>
      </w:rPr>
    </w:lvl>
    <w:lvl w:ilvl="2" w:tentative="0">
      <w:start w:val="0"/>
      <w:numFmt w:val="bullet"/>
      <w:lvlText w:val="•"/>
      <w:lvlJc w:val="left"/>
      <w:pPr>
        <w:ind w:left="2485" w:hanging="360"/>
      </w:pPr>
      <w:rPr>
        <w:rFonts w:hint="default"/>
        <w:lang w:val="en-US" w:eastAsia="en-US" w:bidi="ar-SA"/>
      </w:rPr>
    </w:lvl>
    <w:lvl w:ilvl="3" w:tentative="0">
      <w:start w:val="0"/>
      <w:numFmt w:val="bullet"/>
      <w:lvlText w:val="•"/>
      <w:lvlJc w:val="left"/>
      <w:pPr>
        <w:ind w:left="3388" w:hanging="360"/>
      </w:pPr>
      <w:rPr>
        <w:rFonts w:hint="default"/>
        <w:lang w:val="en-US" w:eastAsia="en-US" w:bidi="ar-SA"/>
      </w:rPr>
    </w:lvl>
    <w:lvl w:ilvl="4" w:tentative="0">
      <w:start w:val="0"/>
      <w:numFmt w:val="bullet"/>
      <w:lvlText w:val="•"/>
      <w:lvlJc w:val="left"/>
      <w:pPr>
        <w:ind w:left="4291" w:hanging="360"/>
      </w:pPr>
      <w:rPr>
        <w:rFonts w:hint="default"/>
        <w:lang w:val="en-US" w:eastAsia="en-US" w:bidi="ar-SA"/>
      </w:rPr>
    </w:lvl>
    <w:lvl w:ilvl="5" w:tentative="0">
      <w:start w:val="0"/>
      <w:numFmt w:val="bullet"/>
      <w:lvlText w:val="•"/>
      <w:lvlJc w:val="left"/>
      <w:pPr>
        <w:ind w:left="5194" w:hanging="360"/>
      </w:pPr>
      <w:rPr>
        <w:rFonts w:hint="default"/>
        <w:lang w:val="en-US" w:eastAsia="en-US" w:bidi="ar-SA"/>
      </w:rPr>
    </w:lvl>
    <w:lvl w:ilvl="6" w:tentative="0">
      <w:start w:val="0"/>
      <w:numFmt w:val="bullet"/>
      <w:lvlText w:val="•"/>
      <w:lvlJc w:val="left"/>
      <w:pPr>
        <w:ind w:left="6097" w:hanging="360"/>
      </w:pPr>
      <w:rPr>
        <w:rFonts w:hint="default"/>
        <w:lang w:val="en-US" w:eastAsia="en-US" w:bidi="ar-SA"/>
      </w:rPr>
    </w:lvl>
    <w:lvl w:ilvl="7" w:tentative="0">
      <w:start w:val="0"/>
      <w:numFmt w:val="bullet"/>
      <w:lvlText w:val="•"/>
      <w:lvlJc w:val="left"/>
      <w:pPr>
        <w:ind w:left="7000" w:hanging="360"/>
      </w:pPr>
      <w:rPr>
        <w:rFonts w:hint="default"/>
        <w:lang w:val="en-US" w:eastAsia="en-US" w:bidi="ar-SA"/>
      </w:rPr>
    </w:lvl>
    <w:lvl w:ilvl="8" w:tentative="0">
      <w:start w:val="0"/>
      <w:numFmt w:val="bullet"/>
      <w:lvlText w:val="•"/>
      <w:lvlJc w:val="left"/>
      <w:pPr>
        <w:ind w:left="7903" w:hanging="360"/>
      </w:pPr>
      <w:rPr>
        <w:rFonts w:hint="default"/>
        <w:lang w:val="en-US" w:eastAsia="en-US" w:bidi="ar-SA"/>
      </w:rPr>
    </w:lvl>
  </w:abstractNum>
  <w:num w:numId="1">
    <w:abstractNumId w:val="10"/>
  </w:num>
  <w:num w:numId="2">
    <w:abstractNumId w:val="6"/>
  </w:num>
  <w:num w:numId="3">
    <w:abstractNumId w:val="20"/>
  </w:num>
  <w:num w:numId="4">
    <w:abstractNumId w:val="4"/>
  </w:num>
  <w:num w:numId="5">
    <w:abstractNumId w:val="3"/>
  </w:num>
  <w:num w:numId="6">
    <w:abstractNumId w:val="12"/>
  </w:num>
  <w:num w:numId="7">
    <w:abstractNumId w:val="15"/>
  </w:num>
  <w:num w:numId="8">
    <w:abstractNumId w:val="23"/>
  </w:num>
  <w:num w:numId="9">
    <w:abstractNumId w:val="11"/>
  </w:num>
  <w:num w:numId="10">
    <w:abstractNumId w:val="0"/>
  </w:num>
  <w:num w:numId="11">
    <w:abstractNumId w:val="16"/>
  </w:num>
  <w:num w:numId="12">
    <w:abstractNumId w:val="21"/>
  </w:num>
  <w:num w:numId="13">
    <w:abstractNumId w:val="5"/>
  </w:num>
  <w:num w:numId="14">
    <w:abstractNumId w:val="19"/>
  </w:num>
  <w:num w:numId="15">
    <w:abstractNumId w:val="9"/>
  </w:num>
  <w:num w:numId="16">
    <w:abstractNumId w:val="14"/>
  </w:num>
  <w:num w:numId="17">
    <w:abstractNumId w:val="8"/>
  </w:num>
  <w:num w:numId="18">
    <w:abstractNumId w:val="7"/>
  </w:num>
  <w:num w:numId="19">
    <w:abstractNumId w:val="1"/>
  </w:num>
  <w:num w:numId="20">
    <w:abstractNumId w:val="18"/>
  </w:num>
  <w:num w:numId="21">
    <w:abstractNumId w:val="22"/>
  </w:num>
  <w:num w:numId="22">
    <w:abstractNumId w:val="13"/>
  </w:num>
  <w:num w:numId="23">
    <w:abstractNumId w:val="17"/>
  </w:num>
  <w:num w:numId="24">
    <w:abstractNumId w:val="2"/>
  </w:num>
  <w:num w:numId="25">
    <w:abstractNumId w:val="25"/>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compatSetting w:name="compatibilityMode" w:uri="http://schemas.microsoft.com/office/word" w:val="12"/>
  </w:compat>
  <w:rsids>
    <w:rsidRoot w:val="00000000"/>
    <w:rsid w:val="52473EF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qFormat="1" w:unhideWhenUsed="0" w:uiPriority="1"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85"/>
      <w:jc w:val="center"/>
      <w:outlineLvl w:val="1"/>
    </w:pPr>
    <w:rPr>
      <w:rFonts w:ascii="Times New Roman" w:hAnsi="Times New Roman" w:eastAsia="Times New Roman" w:cs="Times New Roman"/>
      <w:b/>
      <w:bCs/>
      <w:sz w:val="36"/>
      <w:szCs w:val="36"/>
      <w:lang w:val="en-US" w:eastAsia="en-US" w:bidi="ar-SA"/>
    </w:rPr>
  </w:style>
  <w:style w:type="paragraph" w:styleId="3">
    <w:name w:val="heading 2"/>
    <w:basedOn w:val="1"/>
    <w:next w:val="1"/>
    <w:qFormat/>
    <w:uiPriority w:val="1"/>
    <w:pPr>
      <w:ind w:left="880" w:hanging="561"/>
      <w:outlineLvl w:val="2"/>
    </w:pPr>
    <w:rPr>
      <w:rFonts w:ascii="Times New Roman" w:hAnsi="Times New Roman" w:eastAsia="Times New Roman" w:cs="Times New Roman"/>
      <w:b/>
      <w:bCs/>
      <w:sz w:val="32"/>
      <w:szCs w:val="32"/>
      <w:lang w:val="en-US" w:eastAsia="en-US" w:bidi="ar-SA"/>
    </w:rPr>
  </w:style>
  <w:style w:type="paragraph" w:styleId="4">
    <w:name w:val="heading 3"/>
    <w:basedOn w:val="1"/>
    <w:next w:val="1"/>
    <w:qFormat/>
    <w:uiPriority w:val="1"/>
    <w:pPr>
      <w:outlineLvl w:val="3"/>
    </w:pPr>
    <w:rPr>
      <w:rFonts w:ascii="Times New Roman" w:hAnsi="Times New Roman" w:eastAsia="Times New Roman" w:cs="Times New Roman"/>
      <w:b/>
      <w:bCs/>
      <w:sz w:val="29"/>
      <w:szCs w:val="29"/>
      <w:lang w:val="en-US" w:eastAsia="en-US" w:bidi="ar-SA"/>
    </w:rPr>
  </w:style>
  <w:style w:type="paragraph" w:styleId="5">
    <w:name w:val="heading 4"/>
    <w:basedOn w:val="1"/>
    <w:next w:val="1"/>
    <w:qFormat/>
    <w:uiPriority w:val="1"/>
    <w:pPr>
      <w:ind w:left="951" w:hanging="632"/>
      <w:outlineLvl w:val="4"/>
    </w:pPr>
    <w:rPr>
      <w:rFonts w:ascii="Times New Roman" w:hAnsi="Times New Roman" w:eastAsia="Times New Roman" w:cs="Times New Roman"/>
      <w:b/>
      <w:bCs/>
      <w:sz w:val="28"/>
      <w:szCs w:val="28"/>
      <w:lang w:val="en-US" w:eastAsia="en-US" w:bidi="ar-SA"/>
    </w:rPr>
  </w:style>
  <w:style w:type="paragraph" w:styleId="6">
    <w:name w:val="heading 5"/>
    <w:basedOn w:val="1"/>
    <w:next w:val="1"/>
    <w:qFormat/>
    <w:uiPriority w:val="1"/>
    <w:pPr>
      <w:ind w:left="1040"/>
      <w:outlineLvl w:val="5"/>
    </w:pPr>
    <w:rPr>
      <w:rFonts w:ascii="Times New Roman" w:hAnsi="Times New Roman" w:eastAsia="Times New Roman" w:cs="Times New Roman"/>
      <w:b/>
      <w:bCs/>
      <w:sz w:val="24"/>
      <w:szCs w:val="24"/>
      <w:lang w:val="en-US" w:eastAsia="en-US" w:bidi="ar-SA"/>
    </w:rPr>
  </w:style>
  <w:style w:type="character" w:default="1" w:styleId="7">
    <w:name w:val="Default Paragraph Font"/>
    <w:semiHidden/>
    <w:unhideWhenUsed/>
    <w:uiPriority w:val="1"/>
  </w:style>
  <w:style w:type="table" w:default="1" w:styleId="8">
    <w:name w:val="Normal Table"/>
    <w:semiHidden/>
    <w:qFormat/>
    <w:uiPriority w:val="0"/>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val="en-US" w:eastAsia="en-US" w:bidi="ar-SA"/>
    </w:r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paragraph" w:styleId="12">
    <w:name w:val="toc 1"/>
    <w:basedOn w:val="1"/>
    <w:next w:val="1"/>
    <w:qFormat/>
    <w:uiPriority w:val="1"/>
    <w:pPr>
      <w:spacing w:before="552"/>
      <w:ind w:left="428"/>
    </w:pPr>
    <w:rPr>
      <w:rFonts w:ascii="Times New Roman" w:hAnsi="Times New Roman" w:eastAsia="Times New Roman" w:cs="Times New Roman"/>
      <w:b/>
      <w:bCs/>
      <w:sz w:val="24"/>
      <w:szCs w:val="24"/>
      <w:lang w:val="en-US" w:eastAsia="en-US" w:bidi="ar-SA"/>
    </w:rPr>
  </w:style>
  <w:style w:type="paragraph" w:styleId="13">
    <w:name w:val="toc 2"/>
    <w:basedOn w:val="1"/>
    <w:next w:val="1"/>
    <w:qFormat/>
    <w:uiPriority w:val="1"/>
    <w:pPr>
      <w:spacing w:before="254"/>
      <w:ind w:left="428"/>
    </w:pPr>
    <w:rPr>
      <w:rFonts w:ascii="Times New Roman" w:hAnsi="Times New Roman" w:eastAsia="Times New Roman" w:cs="Times New Roman"/>
      <w:sz w:val="24"/>
      <w:szCs w:val="24"/>
      <w:lang w:val="en-US" w:eastAsia="en-US" w:bidi="ar-SA"/>
    </w:rPr>
  </w:style>
  <w:style w:type="paragraph" w:styleId="14">
    <w:name w:val="toc 3"/>
    <w:basedOn w:val="1"/>
    <w:next w:val="1"/>
    <w:qFormat/>
    <w:uiPriority w:val="1"/>
    <w:pPr>
      <w:spacing w:before="139"/>
      <w:ind w:left="428"/>
    </w:pPr>
    <w:rPr>
      <w:rFonts w:ascii="Times New Roman" w:hAnsi="Times New Roman" w:eastAsia="Times New Roman" w:cs="Times New Roman"/>
      <w:b/>
      <w:bCs/>
      <w:sz w:val="19"/>
      <w:szCs w:val="19"/>
      <w:lang w:val="en-US" w:eastAsia="en-US" w:bidi="ar-SA"/>
    </w:rPr>
  </w:style>
  <w:style w:type="paragraph" w:styleId="15">
    <w:name w:val="toc 4"/>
    <w:basedOn w:val="1"/>
    <w:next w:val="1"/>
    <w:qFormat/>
    <w:uiPriority w:val="1"/>
    <w:pPr>
      <w:spacing w:before="66"/>
      <w:ind w:left="428" w:hanging="361"/>
    </w:pPr>
    <w:rPr>
      <w:rFonts w:ascii="Times New Roman" w:hAnsi="Times New Roman" w:eastAsia="Times New Roman" w:cs="Times New Roman"/>
      <w:b/>
      <w:bCs/>
      <w:i/>
      <w:lang w:val="en-US" w:eastAsia="en-US" w:bidi="ar-SA"/>
    </w:rPr>
  </w:style>
  <w:style w:type="paragraph" w:styleId="16">
    <w:name w:val="toc 5"/>
    <w:basedOn w:val="1"/>
    <w:next w:val="1"/>
    <w:qFormat/>
    <w:uiPriority w:val="1"/>
    <w:pPr>
      <w:spacing w:before="137"/>
      <w:ind w:left="1215" w:hanging="361"/>
    </w:pPr>
    <w:rPr>
      <w:rFonts w:ascii="Times New Roman" w:hAnsi="Times New Roman" w:eastAsia="Times New Roman" w:cs="Times New Roman"/>
      <w:sz w:val="24"/>
      <w:szCs w:val="24"/>
      <w:lang w:val="en-US" w:eastAsia="en-US" w:bidi="ar-SA"/>
    </w:rPr>
  </w:style>
  <w:style w:type="paragraph" w:styleId="17">
    <w:name w:val="toc 6"/>
    <w:basedOn w:val="1"/>
    <w:next w:val="1"/>
    <w:qFormat/>
    <w:uiPriority w:val="1"/>
    <w:pPr>
      <w:spacing w:before="136"/>
      <w:ind w:left="1508" w:hanging="361"/>
    </w:pPr>
    <w:rPr>
      <w:rFonts w:ascii="Times New Roman" w:hAnsi="Times New Roman" w:eastAsia="Times New Roman" w:cs="Times New Roman"/>
      <w:sz w:val="24"/>
      <w:szCs w:val="24"/>
      <w:lang w:val="en-US" w:eastAsia="en-US" w:bidi="ar-SA"/>
    </w:rPr>
  </w:style>
  <w:style w:type="paragraph" w:styleId="18">
    <w:name w:val="toc 7"/>
    <w:basedOn w:val="1"/>
    <w:next w:val="1"/>
    <w:qFormat/>
    <w:uiPriority w:val="1"/>
    <w:pPr>
      <w:spacing w:before="137"/>
      <w:ind w:left="2589" w:hanging="1096"/>
    </w:pPr>
    <w:rPr>
      <w:rFonts w:ascii="Times New Roman" w:hAnsi="Times New Roman" w:eastAsia="Times New Roman" w:cs="Times New Roman"/>
      <w:sz w:val="24"/>
      <w:szCs w:val="24"/>
      <w:lang w:val="en-US" w:eastAsia="en-US" w:bidi="ar-SA"/>
    </w:rPr>
  </w:style>
  <w:style w:type="paragraph" w:styleId="19">
    <w:name w:val="toc 8"/>
    <w:basedOn w:val="1"/>
    <w:next w:val="1"/>
    <w:qFormat/>
    <w:uiPriority w:val="1"/>
    <w:pPr>
      <w:spacing w:before="139"/>
      <w:ind w:left="2589" w:hanging="1081"/>
    </w:pPr>
    <w:rPr>
      <w:rFonts w:ascii="Times New Roman" w:hAnsi="Times New Roman" w:eastAsia="Times New Roman" w:cs="Times New Roman"/>
      <w:sz w:val="24"/>
      <w:szCs w:val="24"/>
      <w:lang w:val="en-US" w:eastAsia="en-US" w:bidi="ar-SA"/>
    </w:rPr>
  </w:style>
  <w:style w:type="table" w:customStyle="1" w:styleId="20">
    <w:name w:val="Table Normal1"/>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1040" w:hanging="360"/>
    </w:pPr>
    <w:rPr>
      <w:rFonts w:ascii="Times New Roman" w:hAnsi="Times New Roman" w:eastAsia="Times New Roman" w:cs="Times New Roman"/>
      <w:lang w:val="en-US" w:eastAsia="en-US" w:bidi="ar-SA"/>
    </w:rPr>
  </w:style>
  <w:style w:type="paragraph" w:customStyle="1" w:styleId="22">
    <w:name w:val="Table Paragraph"/>
    <w:basedOn w:val="1"/>
    <w:qFormat/>
    <w:uiPriority w:val="1"/>
    <w:pPr>
      <w:spacing w:before="71"/>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57.jpeg"/><Relationship Id="rId98" Type="http://schemas.openxmlformats.org/officeDocument/2006/relationships/image" Target="media/image56.jpeg"/><Relationship Id="rId97" Type="http://schemas.openxmlformats.org/officeDocument/2006/relationships/image" Target="media/image55.png"/><Relationship Id="rId96" Type="http://schemas.openxmlformats.org/officeDocument/2006/relationships/image" Target="media/image54.png"/><Relationship Id="rId95" Type="http://schemas.openxmlformats.org/officeDocument/2006/relationships/image" Target="media/image53.jpeg"/><Relationship Id="rId94" Type="http://schemas.openxmlformats.org/officeDocument/2006/relationships/image" Target="media/image52.png"/><Relationship Id="rId93" Type="http://schemas.openxmlformats.org/officeDocument/2006/relationships/image" Target="media/image51.jpeg"/><Relationship Id="rId92" Type="http://schemas.openxmlformats.org/officeDocument/2006/relationships/image" Target="media/image50.png"/><Relationship Id="rId91" Type="http://schemas.openxmlformats.org/officeDocument/2006/relationships/image" Target="media/image49.png"/><Relationship Id="rId90" Type="http://schemas.openxmlformats.org/officeDocument/2006/relationships/image" Target="media/image48.jpeg"/><Relationship Id="rId9" Type="http://schemas.openxmlformats.org/officeDocument/2006/relationships/footer" Target="footer3.xml"/><Relationship Id="rId89" Type="http://schemas.openxmlformats.org/officeDocument/2006/relationships/image" Target="media/image47.jpeg"/><Relationship Id="rId88" Type="http://schemas.openxmlformats.org/officeDocument/2006/relationships/image" Target="media/image46.jpeg"/><Relationship Id="rId87" Type="http://schemas.openxmlformats.org/officeDocument/2006/relationships/image" Target="media/image45.jpeg"/><Relationship Id="rId86" Type="http://schemas.openxmlformats.org/officeDocument/2006/relationships/image" Target="media/image44.jpeg"/><Relationship Id="rId85" Type="http://schemas.openxmlformats.org/officeDocument/2006/relationships/image" Target="media/image43.jpeg"/><Relationship Id="rId84" Type="http://schemas.openxmlformats.org/officeDocument/2006/relationships/image" Target="media/image42.png"/><Relationship Id="rId83" Type="http://schemas.openxmlformats.org/officeDocument/2006/relationships/image" Target="media/image41.png"/><Relationship Id="rId82" Type="http://schemas.openxmlformats.org/officeDocument/2006/relationships/image" Target="media/image40.jpeg"/><Relationship Id="rId81" Type="http://schemas.openxmlformats.org/officeDocument/2006/relationships/image" Target="media/image39.jpeg"/><Relationship Id="rId80" Type="http://schemas.openxmlformats.org/officeDocument/2006/relationships/image" Target="media/image38.jpeg"/><Relationship Id="rId8" Type="http://schemas.openxmlformats.org/officeDocument/2006/relationships/header" Target="header2.xml"/><Relationship Id="rId79" Type="http://schemas.openxmlformats.org/officeDocument/2006/relationships/image" Target="media/image37.jpeg"/><Relationship Id="rId78" Type="http://schemas.openxmlformats.org/officeDocument/2006/relationships/image" Target="media/image36.jpeg"/><Relationship Id="rId77" Type="http://schemas.openxmlformats.org/officeDocument/2006/relationships/image" Target="media/image35.jpeg"/><Relationship Id="rId76" Type="http://schemas.openxmlformats.org/officeDocument/2006/relationships/image" Target="media/image34.jpeg"/><Relationship Id="rId75" Type="http://schemas.openxmlformats.org/officeDocument/2006/relationships/image" Target="media/image33.jpeg"/><Relationship Id="rId74" Type="http://schemas.openxmlformats.org/officeDocument/2006/relationships/image" Target="media/image32.jpeg"/><Relationship Id="rId73" Type="http://schemas.openxmlformats.org/officeDocument/2006/relationships/image" Target="media/image31.jpeg"/><Relationship Id="rId72" Type="http://schemas.openxmlformats.org/officeDocument/2006/relationships/image" Target="media/image30.jpeg"/><Relationship Id="rId71" Type="http://schemas.openxmlformats.org/officeDocument/2006/relationships/image" Target="media/image29.jpeg"/><Relationship Id="rId70" Type="http://schemas.openxmlformats.org/officeDocument/2006/relationships/image" Target="media/image28.jpeg"/><Relationship Id="rId7" Type="http://schemas.openxmlformats.org/officeDocument/2006/relationships/footer" Target="footer2.xml"/><Relationship Id="rId69" Type="http://schemas.openxmlformats.org/officeDocument/2006/relationships/image" Target="media/image27.jpeg"/><Relationship Id="rId68" Type="http://schemas.openxmlformats.org/officeDocument/2006/relationships/image" Target="media/image26.jpeg"/><Relationship Id="rId67" Type="http://schemas.openxmlformats.org/officeDocument/2006/relationships/image" Target="media/image25.jpeg"/><Relationship Id="rId66" Type="http://schemas.openxmlformats.org/officeDocument/2006/relationships/image" Target="media/image24.jpeg"/><Relationship Id="rId65" Type="http://schemas.openxmlformats.org/officeDocument/2006/relationships/image" Target="media/image23.jpeg"/><Relationship Id="rId64" Type="http://schemas.openxmlformats.org/officeDocument/2006/relationships/image" Target="media/image22.jpeg"/><Relationship Id="rId63" Type="http://schemas.openxmlformats.org/officeDocument/2006/relationships/image" Target="media/image21.jpeg"/><Relationship Id="rId62" Type="http://schemas.openxmlformats.org/officeDocument/2006/relationships/image" Target="media/image20.jpeg"/><Relationship Id="rId61" Type="http://schemas.openxmlformats.org/officeDocument/2006/relationships/image" Target="media/image19.jpeg"/><Relationship Id="rId60" Type="http://schemas.openxmlformats.org/officeDocument/2006/relationships/image" Target="media/image18.jpeg"/><Relationship Id="rId6" Type="http://schemas.openxmlformats.org/officeDocument/2006/relationships/header" Target="header1.xml"/><Relationship Id="rId59" Type="http://schemas.openxmlformats.org/officeDocument/2006/relationships/image" Target="media/image17.jpeg"/><Relationship Id="rId58" Type="http://schemas.openxmlformats.org/officeDocument/2006/relationships/image" Target="media/image16.jpeg"/><Relationship Id="rId57" Type="http://schemas.openxmlformats.org/officeDocument/2006/relationships/image" Target="media/image15.png"/><Relationship Id="rId56" Type="http://schemas.openxmlformats.org/officeDocument/2006/relationships/image" Target="media/image14.jpeg"/><Relationship Id="rId55" Type="http://schemas.openxmlformats.org/officeDocument/2006/relationships/image" Target="media/image13.jpeg"/><Relationship Id="rId54" Type="http://schemas.openxmlformats.org/officeDocument/2006/relationships/image" Target="media/image12.jpeg"/><Relationship Id="rId53" Type="http://schemas.openxmlformats.org/officeDocument/2006/relationships/image" Target="media/image11.jpeg"/><Relationship Id="rId52" Type="http://schemas.openxmlformats.org/officeDocument/2006/relationships/image" Target="media/image10.png"/><Relationship Id="rId51" Type="http://schemas.openxmlformats.org/officeDocument/2006/relationships/image" Target="media/image9.jpeg"/><Relationship Id="rId50" Type="http://schemas.openxmlformats.org/officeDocument/2006/relationships/image" Target="media/image8.png"/><Relationship Id="rId5" Type="http://schemas.openxmlformats.org/officeDocument/2006/relationships/footer" Target="footer1.xml"/><Relationship Id="rId49" Type="http://schemas.openxmlformats.org/officeDocument/2006/relationships/image" Target="media/image7.jpeg"/><Relationship Id="rId48" Type="http://schemas.openxmlformats.org/officeDocument/2006/relationships/image" Target="media/image6.jpeg"/><Relationship Id="rId47" Type="http://schemas.openxmlformats.org/officeDocument/2006/relationships/image" Target="media/image5.png"/><Relationship Id="rId46" Type="http://schemas.openxmlformats.org/officeDocument/2006/relationships/image" Target="media/image4.png"/><Relationship Id="rId45" Type="http://schemas.openxmlformats.org/officeDocument/2006/relationships/image" Target="media/image3.jpeg"/><Relationship Id="rId44" Type="http://schemas.openxmlformats.org/officeDocument/2006/relationships/image" Target="media/image2.png"/><Relationship Id="rId43" Type="http://schemas.openxmlformats.org/officeDocument/2006/relationships/image" Target="media/image1.png"/><Relationship Id="rId42" Type="http://schemas.openxmlformats.org/officeDocument/2006/relationships/theme" Target="theme/theme1.xml"/><Relationship Id="rId41" Type="http://schemas.openxmlformats.org/officeDocument/2006/relationships/footer" Target="footer19.xml"/><Relationship Id="rId40" Type="http://schemas.openxmlformats.org/officeDocument/2006/relationships/header" Target="header18.xml"/><Relationship Id="rId4" Type="http://schemas.openxmlformats.org/officeDocument/2006/relationships/endnotes" Target="endnotes.xml"/><Relationship Id="rId39" Type="http://schemas.openxmlformats.org/officeDocument/2006/relationships/footer" Target="footer18.xml"/><Relationship Id="rId38" Type="http://schemas.openxmlformats.org/officeDocument/2006/relationships/header" Target="header17.xml"/><Relationship Id="rId37" Type="http://schemas.openxmlformats.org/officeDocument/2006/relationships/footer" Target="footer17.xml"/><Relationship Id="rId36" Type="http://schemas.openxmlformats.org/officeDocument/2006/relationships/header" Target="header16.xml"/><Relationship Id="rId35" Type="http://schemas.openxmlformats.org/officeDocument/2006/relationships/footer" Target="footer16.xml"/><Relationship Id="rId34" Type="http://schemas.openxmlformats.org/officeDocument/2006/relationships/header" Target="header15.xml"/><Relationship Id="rId33" Type="http://schemas.openxmlformats.org/officeDocument/2006/relationships/footer" Target="footer15.xml"/><Relationship Id="rId32" Type="http://schemas.openxmlformats.org/officeDocument/2006/relationships/header" Target="header14.xml"/><Relationship Id="rId31" Type="http://schemas.openxmlformats.org/officeDocument/2006/relationships/footer" Target="footer14.xml"/><Relationship Id="rId30" Type="http://schemas.openxmlformats.org/officeDocument/2006/relationships/header" Target="header13.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2.xml"/><Relationship Id="rId27" Type="http://schemas.openxmlformats.org/officeDocument/2006/relationships/footer" Target="footer12.xml"/><Relationship Id="rId26" Type="http://schemas.openxmlformats.org/officeDocument/2006/relationships/header" Target="header11.xml"/><Relationship Id="rId25" Type="http://schemas.openxmlformats.org/officeDocument/2006/relationships/footer" Target="footer11.xml"/><Relationship Id="rId24" Type="http://schemas.openxmlformats.org/officeDocument/2006/relationships/header" Target="header10.xml"/><Relationship Id="rId23" Type="http://schemas.openxmlformats.org/officeDocument/2006/relationships/footer" Target="footer10.xml"/><Relationship Id="rId22" Type="http://schemas.openxmlformats.org/officeDocument/2006/relationships/header" Target="header9.xml"/><Relationship Id="rId21" Type="http://schemas.openxmlformats.org/officeDocument/2006/relationships/footer" Target="footer9.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7.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9" Type="http://schemas.openxmlformats.org/officeDocument/2006/relationships/fontTable" Target="fontTable.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64.jpeg"/><Relationship Id="rId105" Type="http://schemas.openxmlformats.org/officeDocument/2006/relationships/image" Target="media/image63.jpeg"/><Relationship Id="rId104" Type="http://schemas.openxmlformats.org/officeDocument/2006/relationships/image" Target="media/image62.jpeg"/><Relationship Id="rId103" Type="http://schemas.openxmlformats.org/officeDocument/2006/relationships/image" Target="media/image61.jpeg"/><Relationship Id="rId102" Type="http://schemas.openxmlformats.org/officeDocument/2006/relationships/image" Target="media/image60.png"/><Relationship Id="rId101" Type="http://schemas.openxmlformats.org/officeDocument/2006/relationships/image" Target="media/image59.jpeg"/><Relationship Id="rId100" Type="http://schemas.openxmlformats.org/officeDocument/2006/relationships/image" Target="media/image58.jpeg"/><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1026"/>
    <customShpInfo spid="_x0000_s1028"/>
    <customShpInfo spid="_x0000_s1029"/>
    <customShpInfo spid="_x0000_s1027"/>
    <customShpInfo spid="_x0000_s1031"/>
    <customShpInfo spid="_x0000_s1032"/>
    <customShpInfo spid="_x0000_s1030"/>
    <customShpInfo spid="_x0000_s1034"/>
    <customShpInfo spid="_x0000_s1035"/>
    <customShpInfo spid="_x0000_s1033"/>
    <customShpInfo spid="_x0000_s1037"/>
    <customShpInfo spid="_x0000_s1038"/>
    <customShpInfo spid="_x0000_s1036"/>
    <customShpInfo spid="_x0000_s1040"/>
    <customShpInfo spid="_x0000_s1041"/>
    <customShpInfo spid="_x0000_s1039"/>
    <customShpInfo spid="_x0000_s1043"/>
    <customShpInfo spid="_x0000_s1044"/>
    <customShpInfo spid="_x0000_s104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36</TotalTime>
  <ScaleCrop>false</ScaleCrop>
  <LinksUpToDate>false</LinksUpToDate>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2021-05-31T13:41:00Z</dcterms:created>
  <dc:creator>Sunil MP</dc:creator>
  <cp:lastModifiedBy>Rayan</cp:lastModifiedBy>
  <dcterms:modified xsi:type="dcterms:W3CDTF">2021-05-31T17:31:28Z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2021-05-31T00:00:00Z</vt:filetime>
  </property>
  <property fmtid="{D5CDD505-2E9C-101B-9397-08002B2CF9AE}" pid="3" name="Creator">
    <vt:lpwstr>Microsoft® Word 2019</vt:lpwstr>
  </property>
  <property fmtid="{D5CDD505-2E9C-101B-9397-08002B2CF9AE}" pid="4" name="LastSaved">
    <vt:filetime>2021-05-31T00:00:00Z</vt:filetime>
  </property>
  <property fmtid="{D5CDD505-2E9C-101B-9397-08002B2CF9AE}" pid="5" name="KSOProductBuildVer">
    <vt:lpwstr>1033-11.2.0.10152</vt:lpwstr>
  </property>
</Properties>
</file>